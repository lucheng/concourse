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64A20" w:rsidRDefault="00164A20" w:rsidP="00DC22C6">
      <w:pPr>
        <w:wordWrap w:val="0"/>
        <w:ind w:firstLineChars="49" w:firstLine="138"/>
        <w:rPr>
          <w:b/>
          <w:bCs/>
          <w:sz w:val="28"/>
        </w:rPr>
      </w:pPr>
      <w:r>
        <w:rPr>
          <w:rFonts w:hAnsi="宋体" w:hint="eastAsia"/>
          <w:b/>
          <w:bCs/>
          <w:sz w:val="28"/>
        </w:rPr>
        <w:t>密级：</w:t>
      </w:r>
      <w:r>
        <w:rPr>
          <w:b/>
          <w:bCs/>
          <w:sz w:val="28"/>
        </w:rPr>
        <w:t xml:space="preserve">  </w:t>
      </w:r>
      <w:r>
        <w:rPr>
          <w:rFonts w:hint="eastAsia"/>
          <w:b/>
          <w:bCs/>
          <w:sz w:val="28"/>
        </w:rPr>
        <w:t xml:space="preserve">    </w:t>
      </w:r>
      <w:r>
        <w:rPr>
          <w:b/>
          <w:bCs/>
          <w:sz w:val="28"/>
        </w:rPr>
        <w:t xml:space="preserve"> </w:t>
      </w:r>
      <w:r>
        <w:rPr>
          <w:rFonts w:hAnsi="宋体" w:hint="eastAsia"/>
          <w:b/>
          <w:bCs/>
          <w:sz w:val="28"/>
        </w:rPr>
        <w:t>保密期限：</w:t>
      </w:r>
    </w:p>
    <w:p w:rsidR="00164A20" w:rsidRDefault="00164A20">
      <w:pPr>
        <w:wordWrap w:val="0"/>
        <w:rPr>
          <w:b/>
          <w:bCs/>
          <w:sz w:val="30"/>
        </w:rPr>
      </w:pPr>
    </w:p>
    <w:p w:rsidR="00164A20" w:rsidRDefault="00164A20">
      <w:pPr>
        <w:wordWrap w:val="0"/>
        <w:spacing w:line="0" w:lineRule="atLeast"/>
        <w:jc w:val="center"/>
        <w:rPr>
          <w:rFonts w:eastAsia="方正大黑简体"/>
          <w:spacing w:val="100"/>
          <w:sz w:val="72"/>
        </w:rPr>
      </w:pPr>
      <w:r>
        <w:object w:dxaOrig="5862" w:dyaOrig="1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65pt;height:88.3pt;mso-position-horizontal-relative:page;mso-position-vertical-relative:page" o:ole="">
            <v:imagedata r:id="rId8" o:title=""/>
          </v:shape>
          <o:OLEObject Type="Embed" ProgID="Photoshop.Image.5" ShapeID="_x0000_i1025" DrawAspect="Content" ObjectID="_1418317019" r:id="rId9">
            <o:FieldCodes>\s</o:FieldCodes>
          </o:OLEObject>
        </w:object>
      </w:r>
    </w:p>
    <w:p w:rsidR="00164A20" w:rsidRDefault="00164A20">
      <w:pPr>
        <w:wordWrap w:val="0"/>
        <w:jc w:val="center"/>
        <w:rPr>
          <w:rFonts w:eastAsia="黑体"/>
          <w:spacing w:val="20"/>
          <w:sz w:val="72"/>
        </w:rPr>
      </w:pPr>
      <w:r>
        <w:rPr>
          <w:rFonts w:eastAsia="黑体" w:hint="eastAsia"/>
          <w:spacing w:val="20"/>
          <w:sz w:val="66"/>
        </w:rPr>
        <w:t>硕士研究生学位论文</w:t>
      </w:r>
    </w:p>
    <w:p w:rsidR="00164A20" w:rsidRDefault="00164A20">
      <w:pPr>
        <w:wordWrap w:val="0"/>
        <w:jc w:val="center"/>
        <w:rPr>
          <w:rFonts w:eastAsia="黑体"/>
          <w:spacing w:val="100"/>
          <w:sz w:val="24"/>
        </w:rPr>
      </w:pPr>
    </w:p>
    <w:p w:rsidR="00164A20" w:rsidRDefault="00164A20">
      <w:pPr>
        <w:wordWrap w:val="0"/>
        <w:jc w:val="center"/>
        <w:rPr>
          <w:rFonts w:eastAsia="黑体"/>
          <w:spacing w:val="100"/>
          <w:sz w:val="24"/>
        </w:rPr>
      </w:pPr>
    </w:p>
    <w:p w:rsidR="00164A20" w:rsidRDefault="00164A20">
      <w:pPr>
        <w:wordWrap w:val="0"/>
        <w:jc w:val="center"/>
        <w:rPr>
          <w:rFonts w:eastAsia="黑体"/>
          <w:sz w:val="32"/>
        </w:rPr>
      </w:pPr>
      <w:r>
        <w:object w:dxaOrig="2463" w:dyaOrig="2357">
          <v:shape id="_x0000_i1026" type="#_x0000_t75" style="width:122.7pt;height:118.35pt;mso-position-horizontal-relative:page;mso-position-vertical-relative:page" o:ole="">
            <v:imagedata r:id="rId10" o:title=""/>
          </v:shape>
          <o:OLEObject Type="Embed" ProgID="Equation.3" ShapeID="_x0000_i1026" DrawAspect="Content" ObjectID="_1418317020" r:id="rId11">
            <o:FieldCodes>\s</o:FieldCodes>
          </o:OLEObject>
        </w:object>
      </w:r>
    </w:p>
    <w:p w:rsidR="00164A20" w:rsidRDefault="00164A20">
      <w:pPr>
        <w:pStyle w:val="af"/>
        <w:wordWrap w:val="0"/>
        <w:snapToGrid/>
        <w:spacing w:before="0" w:after="0"/>
        <w:rPr>
          <w:rFonts w:eastAsia="黑体"/>
          <w:sz w:val="24"/>
        </w:rPr>
      </w:pPr>
    </w:p>
    <w:p w:rsidR="00164A20" w:rsidRDefault="00164A20">
      <w:pPr>
        <w:pStyle w:val="af"/>
        <w:wordWrap w:val="0"/>
        <w:snapToGrid/>
        <w:spacing w:before="0" w:after="0"/>
        <w:rPr>
          <w:rFonts w:eastAsia="黑体"/>
          <w:sz w:val="24"/>
        </w:rPr>
      </w:pPr>
    </w:p>
    <w:p w:rsidR="00164A20" w:rsidRDefault="00164A20">
      <w:pPr>
        <w:wordWrap w:val="0"/>
        <w:spacing w:line="700" w:lineRule="exact"/>
        <w:ind w:leftChars="429" w:left="1978" w:hangingChars="298" w:hanging="1077"/>
        <w:rPr>
          <w:b/>
          <w:sz w:val="36"/>
          <w:szCs w:val="32"/>
          <w:u w:val="thick"/>
        </w:rPr>
      </w:pPr>
      <w:r>
        <w:rPr>
          <w:rFonts w:hint="eastAsia"/>
          <w:b/>
          <w:bCs/>
          <w:sz w:val="36"/>
        </w:rPr>
        <w:t>题目：</w:t>
      </w:r>
      <w:r>
        <w:rPr>
          <w:rFonts w:hint="eastAsia"/>
          <w:b/>
          <w:sz w:val="36"/>
          <w:szCs w:val="32"/>
          <w:u w:val="thick"/>
        </w:rPr>
        <w:t xml:space="preserve">    </w:t>
      </w:r>
      <w:r w:rsidR="00743BD8">
        <w:rPr>
          <w:rFonts w:hint="eastAsia"/>
          <w:b/>
          <w:sz w:val="36"/>
          <w:szCs w:val="32"/>
          <w:u w:val="thick"/>
        </w:rPr>
        <w:t>支持</w:t>
      </w:r>
      <w:r w:rsidR="00743BD8">
        <w:rPr>
          <w:rFonts w:hint="eastAsia"/>
          <w:b/>
          <w:sz w:val="36"/>
          <w:szCs w:val="32"/>
          <w:u w:val="thick"/>
        </w:rPr>
        <w:t>AJAX</w:t>
      </w:r>
      <w:r w:rsidR="00743BD8">
        <w:rPr>
          <w:rFonts w:hint="eastAsia"/>
          <w:b/>
          <w:sz w:val="36"/>
          <w:szCs w:val="32"/>
          <w:u w:val="thick"/>
        </w:rPr>
        <w:t>的定址网络爬虫</w:t>
      </w:r>
      <w:r>
        <w:rPr>
          <w:rFonts w:hint="eastAsia"/>
          <w:b/>
          <w:sz w:val="36"/>
          <w:szCs w:val="32"/>
          <w:u w:val="thick"/>
        </w:rPr>
        <w:t xml:space="preserve">   </w:t>
      </w:r>
    </w:p>
    <w:p w:rsidR="00164A20" w:rsidRDefault="00164A20">
      <w:pPr>
        <w:wordWrap w:val="0"/>
        <w:spacing w:line="700" w:lineRule="exact"/>
        <w:ind w:leftChars="940" w:left="1974"/>
        <w:rPr>
          <w:b/>
          <w:sz w:val="36"/>
          <w:szCs w:val="32"/>
          <w:u w:val="thick"/>
        </w:rPr>
      </w:pPr>
      <w:r>
        <w:rPr>
          <w:rFonts w:hint="eastAsia"/>
          <w:b/>
          <w:sz w:val="36"/>
          <w:szCs w:val="32"/>
          <w:u w:val="thick"/>
        </w:rPr>
        <w:t xml:space="preserve">    </w:t>
      </w:r>
      <w:r w:rsidR="002346FD">
        <w:rPr>
          <w:rFonts w:hint="eastAsia"/>
          <w:b/>
          <w:sz w:val="36"/>
          <w:szCs w:val="32"/>
          <w:u w:val="thick"/>
        </w:rPr>
        <w:t xml:space="preserve">  </w:t>
      </w:r>
      <w:r w:rsidR="00743BD8">
        <w:rPr>
          <w:rFonts w:hint="eastAsia"/>
          <w:b/>
          <w:sz w:val="36"/>
          <w:szCs w:val="32"/>
          <w:u w:val="thick"/>
        </w:rPr>
        <w:t xml:space="preserve">  </w:t>
      </w:r>
      <w:r>
        <w:rPr>
          <w:rFonts w:hint="eastAsia"/>
          <w:b/>
          <w:sz w:val="36"/>
          <w:szCs w:val="32"/>
          <w:u w:val="thick"/>
        </w:rPr>
        <w:t>系统的研究与实现</w:t>
      </w:r>
      <w:r w:rsidR="002346FD">
        <w:rPr>
          <w:rFonts w:hint="eastAsia"/>
          <w:b/>
          <w:sz w:val="36"/>
          <w:szCs w:val="32"/>
          <w:u w:val="thick"/>
        </w:rPr>
        <w:t xml:space="preserve"> </w:t>
      </w:r>
      <w:r w:rsidR="00743BD8">
        <w:rPr>
          <w:rFonts w:hint="eastAsia"/>
          <w:b/>
          <w:sz w:val="36"/>
          <w:szCs w:val="32"/>
          <w:u w:val="thick"/>
        </w:rPr>
        <w:t xml:space="preserve"> </w:t>
      </w:r>
      <w:r w:rsidR="002346FD">
        <w:rPr>
          <w:rFonts w:hint="eastAsia"/>
          <w:b/>
          <w:sz w:val="36"/>
          <w:szCs w:val="32"/>
          <w:u w:val="thick"/>
        </w:rPr>
        <w:t xml:space="preserve">     </w:t>
      </w:r>
      <w:r>
        <w:rPr>
          <w:rFonts w:hint="eastAsia"/>
          <w:b/>
          <w:sz w:val="36"/>
          <w:szCs w:val="32"/>
          <w:u w:val="thick"/>
        </w:rPr>
        <w:t xml:space="preserve"> </w:t>
      </w:r>
    </w:p>
    <w:p w:rsidR="00164A20" w:rsidRDefault="00164A20">
      <w:pPr>
        <w:wordWrap w:val="0"/>
        <w:spacing w:line="0" w:lineRule="atLeast"/>
        <w:ind w:left="1441"/>
        <w:rPr>
          <w:rFonts w:eastAsia="黑体"/>
          <w:sz w:val="18"/>
        </w:rPr>
      </w:pPr>
    </w:p>
    <w:p w:rsidR="00164A20" w:rsidRDefault="00164A20">
      <w:pPr>
        <w:wordWrap w:val="0"/>
        <w:spacing w:line="0" w:lineRule="atLeast"/>
        <w:ind w:left="1441"/>
        <w:rPr>
          <w:rFonts w:eastAsia="黑体"/>
          <w:sz w:val="18"/>
        </w:rPr>
      </w:pPr>
    </w:p>
    <w:p w:rsidR="00164A20" w:rsidRDefault="00164A20">
      <w:pPr>
        <w:wordWrap w:val="0"/>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b/>
          <w:sz w:val="28"/>
          <w:szCs w:val="28"/>
          <w:u w:val="single"/>
        </w:rPr>
        <w:t xml:space="preserve">    </w:t>
      </w:r>
      <w:r w:rsidR="0064111A">
        <w:rPr>
          <w:rFonts w:hint="eastAsia"/>
          <w:b/>
          <w:sz w:val="28"/>
          <w:szCs w:val="28"/>
          <w:u w:val="single"/>
        </w:rPr>
        <w:t xml:space="preserve"> 106900</w:t>
      </w:r>
      <w:r>
        <w:rPr>
          <w:b/>
          <w:sz w:val="28"/>
          <w:szCs w:val="28"/>
          <w:u w:val="single"/>
        </w:rPr>
        <w:t xml:space="preserve">    </w:t>
      </w:r>
      <w:r>
        <w:rPr>
          <w:rFonts w:hint="eastAsia"/>
          <w:b/>
          <w:sz w:val="28"/>
          <w:szCs w:val="28"/>
          <w:u w:val="single"/>
        </w:rPr>
        <w:t xml:space="preserve"> </w:t>
      </w:r>
      <w:r>
        <w:rPr>
          <w:b/>
          <w:sz w:val="28"/>
          <w:szCs w:val="28"/>
          <w:u w:val="single"/>
        </w:rPr>
        <w:t xml:space="preserve">    </w:t>
      </w:r>
    </w:p>
    <w:p w:rsidR="00164A20" w:rsidRDefault="00164A20">
      <w:pPr>
        <w:wordWrap w:val="0"/>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64111A">
        <w:rPr>
          <w:rFonts w:hint="eastAsia"/>
          <w:b/>
          <w:sz w:val="28"/>
          <w:szCs w:val="28"/>
          <w:u w:val="single"/>
        </w:rPr>
        <w:t>刘凡凡</w:t>
      </w:r>
      <w:r>
        <w:rPr>
          <w:rFonts w:hint="eastAsia"/>
          <w:b/>
          <w:sz w:val="28"/>
          <w:szCs w:val="28"/>
          <w:u w:val="single"/>
        </w:rPr>
        <w:t xml:space="preserve"> </w:t>
      </w:r>
      <w:r>
        <w:rPr>
          <w:rFonts w:hint="eastAsia"/>
          <w:b/>
          <w:bCs/>
          <w:sz w:val="28"/>
          <w:u w:val="single"/>
        </w:rPr>
        <w:t xml:space="preserve">        </w:t>
      </w:r>
    </w:p>
    <w:p w:rsidR="00164A20" w:rsidRDefault="00164A20">
      <w:pPr>
        <w:wordWrap w:val="0"/>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Pr>
          <w:rFonts w:hint="eastAsia"/>
          <w:b/>
          <w:bCs/>
          <w:sz w:val="28"/>
          <w:u w:val="thick"/>
        </w:rPr>
        <w:t>计算机科学与技术</w:t>
      </w:r>
      <w:r>
        <w:rPr>
          <w:rFonts w:hint="eastAsia"/>
          <w:b/>
          <w:bCs/>
          <w:sz w:val="28"/>
          <w:u w:val="single"/>
        </w:rPr>
        <w:t xml:space="preserve">  </w:t>
      </w:r>
    </w:p>
    <w:p w:rsidR="00164A20" w:rsidRDefault="00164A20">
      <w:pPr>
        <w:wordWrap w:val="0"/>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Pr>
          <w:rFonts w:hint="eastAsia"/>
          <w:b/>
          <w:bCs/>
          <w:sz w:val="28"/>
          <w:u w:val="single"/>
        </w:rPr>
        <w:t>吴国仕</w:t>
      </w:r>
      <w:r>
        <w:rPr>
          <w:rFonts w:hint="eastAsia"/>
          <w:b/>
          <w:bCs/>
          <w:sz w:val="28"/>
          <w:u w:val="single"/>
        </w:rPr>
        <w:t xml:space="preserve">         </w:t>
      </w:r>
    </w:p>
    <w:p w:rsidR="00164A20" w:rsidRDefault="00164A20">
      <w:pPr>
        <w:wordWrap w:val="0"/>
        <w:spacing w:line="600" w:lineRule="exact"/>
        <w:ind w:left="2312"/>
        <w:rPr>
          <w:b/>
          <w:bCs/>
          <w:sz w:val="28"/>
        </w:rPr>
      </w:pPr>
      <w:r>
        <w:rPr>
          <w:rFonts w:hint="eastAsia"/>
          <w:b/>
          <w:bCs/>
          <w:sz w:val="28"/>
        </w:rPr>
        <w:t>学</w:t>
      </w:r>
      <w:r>
        <w:rPr>
          <w:rFonts w:hint="eastAsia"/>
          <w:b/>
          <w:bCs/>
          <w:sz w:val="28"/>
        </w:rPr>
        <w:t xml:space="preserve">    </w:t>
      </w:r>
      <w:r>
        <w:rPr>
          <w:rFonts w:hint="eastAsia"/>
          <w:b/>
          <w:bCs/>
          <w:sz w:val="28"/>
        </w:rPr>
        <w:t>院：</w:t>
      </w:r>
      <w:r>
        <w:rPr>
          <w:rFonts w:hint="eastAsia"/>
          <w:b/>
          <w:bCs/>
          <w:sz w:val="28"/>
          <w:u w:val="single"/>
        </w:rPr>
        <w:t xml:space="preserve">    </w:t>
      </w:r>
      <w:r>
        <w:rPr>
          <w:rFonts w:hint="eastAsia"/>
          <w:b/>
          <w:bCs/>
          <w:sz w:val="28"/>
          <w:u w:val="single"/>
        </w:rPr>
        <w:t>软件学院</w:t>
      </w:r>
      <w:r>
        <w:rPr>
          <w:rFonts w:hint="eastAsia"/>
          <w:b/>
          <w:bCs/>
          <w:sz w:val="28"/>
          <w:u w:val="single"/>
        </w:rPr>
        <w:t xml:space="preserve">        </w:t>
      </w:r>
    </w:p>
    <w:p w:rsidR="00164A20" w:rsidRDefault="00164A20">
      <w:pPr>
        <w:pStyle w:val="af"/>
        <w:wordWrap w:val="0"/>
        <w:snapToGrid/>
        <w:spacing w:before="0" w:after="0" w:line="0" w:lineRule="atLeast"/>
        <w:ind w:left="900"/>
        <w:rPr>
          <w:rFonts w:eastAsia="黑体"/>
        </w:rPr>
      </w:pPr>
    </w:p>
    <w:p w:rsidR="00164A20" w:rsidRDefault="00164A20">
      <w:pPr>
        <w:pStyle w:val="af"/>
        <w:wordWrap w:val="0"/>
        <w:snapToGrid/>
        <w:spacing w:before="0" w:after="0" w:line="0" w:lineRule="atLeast"/>
        <w:ind w:left="900"/>
        <w:rPr>
          <w:rFonts w:eastAsia="黑体"/>
        </w:rPr>
      </w:pPr>
    </w:p>
    <w:p w:rsidR="00164A20" w:rsidRDefault="00164A20">
      <w:pPr>
        <w:pStyle w:val="af"/>
        <w:wordWrap w:val="0"/>
        <w:snapToGrid/>
        <w:spacing w:before="0" w:after="0" w:line="0" w:lineRule="atLeast"/>
        <w:ind w:left="900"/>
        <w:rPr>
          <w:rFonts w:eastAsia="黑体"/>
        </w:rPr>
      </w:pPr>
    </w:p>
    <w:p w:rsidR="00164A20" w:rsidRDefault="00164A20">
      <w:pPr>
        <w:pStyle w:val="af"/>
        <w:wordWrap w:val="0"/>
        <w:snapToGrid/>
        <w:spacing w:before="0" w:after="0" w:line="0" w:lineRule="atLeast"/>
        <w:ind w:left="900"/>
        <w:rPr>
          <w:rFonts w:eastAsia="黑体"/>
        </w:rPr>
      </w:pPr>
    </w:p>
    <w:p w:rsidR="00164A20" w:rsidRDefault="00164A20">
      <w:pPr>
        <w:wordWrap w:val="0"/>
        <w:spacing w:line="0" w:lineRule="atLeast"/>
        <w:ind w:left="360"/>
        <w:jc w:val="center"/>
        <w:rPr>
          <w:b/>
          <w:bCs/>
          <w:sz w:val="30"/>
        </w:rPr>
      </w:pPr>
      <w:r>
        <w:rPr>
          <w:rFonts w:hint="eastAsia"/>
          <w:b/>
          <w:bCs/>
          <w:sz w:val="30"/>
        </w:rPr>
        <w:t xml:space="preserve">  201</w:t>
      </w:r>
      <w:r w:rsidR="0064111A">
        <w:rPr>
          <w:rFonts w:hint="eastAsia"/>
          <w:b/>
          <w:bCs/>
          <w:sz w:val="30"/>
        </w:rPr>
        <w:t>2</w:t>
      </w:r>
      <w:r>
        <w:rPr>
          <w:rFonts w:hint="eastAsia"/>
          <w:b/>
          <w:bCs/>
          <w:sz w:val="30"/>
        </w:rPr>
        <w:t>年</w:t>
      </w:r>
      <w:r>
        <w:rPr>
          <w:rFonts w:hint="eastAsia"/>
          <w:b/>
          <w:bCs/>
          <w:sz w:val="30"/>
        </w:rPr>
        <w:t xml:space="preserve"> 12 </w:t>
      </w:r>
      <w:r>
        <w:rPr>
          <w:rFonts w:hint="eastAsia"/>
          <w:b/>
          <w:bCs/>
          <w:sz w:val="30"/>
        </w:rPr>
        <w:t>月</w:t>
      </w:r>
    </w:p>
    <w:p w:rsidR="00164A20" w:rsidRDefault="00164A20">
      <w:pPr>
        <w:wordWrap w:val="0"/>
        <w:spacing w:line="0" w:lineRule="atLeast"/>
        <w:ind w:left="360"/>
        <w:jc w:val="center"/>
        <w:rPr>
          <w:b/>
          <w:bCs/>
          <w:sz w:val="30"/>
        </w:rPr>
      </w:pPr>
    </w:p>
    <w:p w:rsidR="00164A20" w:rsidRDefault="00164A20">
      <w:pPr>
        <w:wordWrap w:val="0"/>
        <w:spacing w:line="400" w:lineRule="exact"/>
        <w:jc w:val="center"/>
        <w:rPr>
          <w:sz w:val="24"/>
        </w:rPr>
      </w:pPr>
      <w:r>
        <w:rPr>
          <w:rFonts w:hint="eastAsia"/>
          <w:sz w:val="24"/>
        </w:rPr>
        <w:t>独创性（或创新性）声明</w:t>
      </w:r>
    </w:p>
    <w:p w:rsidR="00164A20" w:rsidRDefault="00164A20">
      <w:pPr>
        <w:wordWrap w:val="0"/>
        <w:spacing w:line="400" w:lineRule="exact"/>
        <w:jc w:val="center"/>
        <w:rPr>
          <w:sz w:val="24"/>
        </w:rPr>
      </w:pPr>
    </w:p>
    <w:p w:rsidR="00164A20" w:rsidRDefault="00164A20">
      <w:pPr>
        <w:pStyle w:val="af2"/>
        <w:wordWrap w:val="0"/>
        <w:spacing w:line="400" w:lineRule="exact"/>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164A20" w:rsidRDefault="00164A20">
      <w:pPr>
        <w:wordWrap w:val="0"/>
        <w:spacing w:line="400" w:lineRule="exact"/>
        <w:ind w:firstLineChars="200" w:firstLine="480"/>
        <w:rPr>
          <w:sz w:val="24"/>
        </w:rPr>
      </w:pPr>
      <w:r>
        <w:rPr>
          <w:rFonts w:hint="eastAsia"/>
          <w:sz w:val="24"/>
        </w:rPr>
        <w:t>申请学位论文与资料若有不实之处，本人承担一切相关责任。</w:t>
      </w:r>
    </w:p>
    <w:p w:rsidR="00164A20" w:rsidRDefault="00164A20">
      <w:pPr>
        <w:wordWrap w:val="0"/>
        <w:spacing w:line="400" w:lineRule="exact"/>
        <w:ind w:firstLineChars="200" w:firstLine="480"/>
        <w:rPr>
          <w:sz w:val="24"/>
        </w:rPr>
      </w:pPr>
    </w:p>
    <w:p w:rsidR="00164A20" w:rsidRDefault="00164A20">
      <w:pPr>
        <w:wordWrap w:val="0"/>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64A20" w:rsidRDefault="00164A20">
      <w:pPr>
        <w:wordWrap w:val="0"/>
        <w:spacing w:line="400" w:lineRule="exact"/>
        <w:ind w:firstLineChars="200" w:firstLine="480"/>
        <w:rPr>
          <w:sz w:val="24"/>
        </w:rPr>
      </w:pPr>
    </w:p>
    <w:p w:rsidR="00164A20" w:rsidRDefault="00164A20">
      <w:pPr>
        <w:wordWrap w:val="0"/>
        <w:spacing w:line="400" w:lineRule="exact"/>
        <w:ind w:firstLineChars="200" w:firstLine="480"/>
        <w:rPr>
          <w:sz w:val="24"/>
        </w:rPr>
      </w:pPr>
    </w:p>
    <w:p w:rsidR="00164A20" w:rsidRDefault="00164A20">
      <w:pPr>
        <w:wordWrap w:val="0"/>
        <w:spacing w:line="400" w:lineRule="exact"/>
        <w:jc w:val="center"/>
        <w:rPr>
          <w:sz w:val="24"/>
        </w:rPr>
      </w:pPr>
      <w:r>
        <w:rPr>
          <w:rFonts w:hint="eastAsia"/>
          <w:sz w:val="24"/>
        </w:rPr>
        <w:t>关于论文使用授权的说明</w:t>
      </w:r>
    </w:p>
    <w:p w:rsidR="00164A20" w:rsidRDefault="00164A20">
      <w:pPr>
        <w:wordWrap w:val="0"/>
        <w:spacing w:line="400" w:lineRule="exact"/>
        <w:jc w:val="center"/>
        <w:rPr>
          <w:sz w:val="24"/>
        </w:rPr>
      </w:pPr>
    </w:p>
    <w:p w:rsidR="00164A20" w:rsidRDefault="00164A20">
      <w:pPr>
        <w:pStyle w:val="af2"/>
        <w:wordWrap w:val="0"/>
        <w:spacing w:line="400" w:lineRule="exact"/>
        <w:ind w:firstLineChars="200" w:firstLine="480"/>
      </w:pPr>
      <w:r>
        <w:rPr>
          <w:rFonts w:hint="eastAsia"/>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164A20" w:rsidRDefault="00164A20">
      <w:pPr>
        <w:wordWrap w:val="0"/>
        <w:spacing w:line="400" w:lineRule="exact"/>
        <w:ind w:firstLineChars="200" w:firstLine="480"/>
        <w:rPr>
          <w:sz w:val="24"/>
        </w:rPr>
      </w:pPr>
    </w:p>
    <w:p w:rsidR="00164A20" w:rsidRDefault="00164A20">
      <w:pPr>
        <w:spacing w:line="400" w:lineRule="exact"/>
        <w:ind w:firstLineChars="200" w:firstLine="480"/>
        <w:rPr>
          <w:sz w:val="24"/>
        </w:rPr>
      </w:pPr>
      <w:r>
        <w:rPr>
          <w:rFonts w:hint="eastAsia"/>
          <w:sz w:val="24"/>
        </w:rPr>
        <w:t>本学位论文不属于保密范围，适用本授权书。</w:t>
      </w:r>
    </w:p>
    <w:p w:rsidR="00164A20" w:rsidRDefault="00164A20">
      <w:pPr>
        <w:wordWrap w:val="0"/>
        <w:spacing w:line="400" w:lineRule="exact"/>
        <w:ind w:firstLineChars="200" w:firstLine="480"/>
        <w:rPr>
          <w:sz w:val="24"/>
        </w:rPr>
      </w:pPr>
    </w:p>
    <w:p w:rsidR="00164A20" w:rsidRDefault="00164A20">
      <w:pPr>
        <w:wordWrap w:val="0"/>
        <w:spacing w:line="400" w:lineRule="exact"/>
        <w:ind w:firstLineChars="200" w:firstLine="480"/>
        <w:rPr>
          <w:sz w:val="24"/>
        </w:rPr>
      </w:pPr>
    </w:p>
    <w:p w:rsidR="00164A20" w:rsidRDefault="00164A20">
      <w:pPr>
        <w:wordWrap w:val="0"/>
        <w:spacing w:line="400" w:lineRule="exact"/>
        <w:ind w:firstLineChars="200" w:firstLine="480"/>
        <w:rPr>
          <w:sz w:val="24"/>
        </w:rPr>
      </w:pPr>
    </w:p>
    <w:p w:rsidR="00164A20" w:rsidRDefault="00164A20">
      <w:pPr>
        <w:wordWrap w:val="0"/>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64A20" w:rsidRDefault="00164A20">
      <w:pPr>
        <w:wordWrap w:val="0"/>
        <w:spacing w:line="400" w:lineRule="exact"/>
        <w:ind w:firstLineChars="200" w:firstLine="480"/>
        <w:rPr>
          <w:sz w:val="24"/>
        </w:rPr>
      </w:pPr>
    </w:p>
    <w:p w:rsidR="00164A20" w:rsidRDefault="00164A20">
      <w:pPr>
        <w:wordWrap w:val="0"/>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64A20" w:rsidRDefault="00164A20">
      <w:pPr>
        <w:wordWrap w:val="0"/>
        <w:spacing w:line="0" w:lineRule="atLeast"/>
        <w:rPr>
          <w:b/>
          <w:bCs/>
          <w:sz w:val="32"/>
        </w:rPr>
      </w:pPr>
    </w:p>
    <w:p w:rsidR="00164A20" w:rsidRDefault="00164A20"/>
    <w:p w:rsidR="00164A20" w:rsidRDefault="00164A20"/>
    <w:p w:rsidR="00164A20" w:rsidRDefault="00164A20"/>
    <w:p w:rsidR="00164A20" w:rsidRDefault="00164A20"/>
    <w:p w:rsidR="00164A20" w:rsidRDefault="00164A20"/>
    <w:p w:rsidR="00164A20" w:rsidRDefault="00164A20"/>
    <w:p w:rsidR="00164A20" w:rsidRDefault="00164A20"/>
    <w:p w:rsidR="00164A20" w:rsidRDefault="002346FD">
      <w:pPr>
        <w:wordWrap w:val="0"/>
        <w:jc w:val="center"/>
        <w:rPr>
          <w:rFonts w:eastAsia="黑体"/>
          <w:sz w:val="32"/>
          <w:szCs w:val="32"/>
        </w:rPr>
      </w:pPr>
      <w:r>
        <w:rPr>
          <w:rFonts w:eastAsia="黑体" w:hint="eastAsia"/>
          <w:sz w:val="32"/>
          <w:szCs w:val="32"/>
        </w:rPr>
        <w:lastRenderedPageBreak/>
        <w:t>支持</w:t>
      </w:r>
      <w:r>
        <w:rPr>
          <w:rFonts w:eastAsia="黑体" w:hint="eastAsia"/>
          <w:sz w:val="32"/>
          <w:szCs w:val="32"/>
        </w:rPr>
        <w:t>AJAX</w:t>
      </w:r>
      <w:r>
        <w:rPr>
          <w:rFonts w:eastAsia="黑体" w:hint="eastAsia"/>
          <w:sz w:val="32"/>
          <w:szCs w:val="32"/>
        </w:rPr>
        <w:t>的</w:t>
      </w:r>
      <w:r w:rsidR="00DB45E8">
        <w:rPr>
          <w:rFonts w:eastAsia="黑体" w:hint="eastAsia"/>
          <w:sz w:val="32"/>
          <w:szCs w:val="32"/>
        </w:rPr>
        <w:t>定址</w:t>
      </w:r>
      <w:r>
        <w:rPr>
          <w:rFonts w:eastAsia="黑体" w:hint="eastAsia"/>
          <w:sz w:val="32"/>
          <w:szCs w:val="32"/>
        </w:rPr>
        <w:t>网络爬虫</w:t>
      </w:r>
    </w:p>
    <w:p w:rsidR="00164A20" w:rsidRDefault="00164A20">
      <w:pPr>
        <w:wordWrap w:val="0"/>
        <w:jc w:val="center"/>
        <w:rPr>
          <w:rFonts w:eastAsia="黑体"/>
          <w:sz w:val="32"/>
          <w:szCs w:val="32"/>
        </w:rPr>
      </w:pPr>
      <w:r>
        <w:rPr>
          <w:rFonts w:eastAsia="黑体" w:hint="eastAsia"/>
          <w:sz w:val="32"/>
          <w:szCs w:val="32"/>
        </w:rPr>
        <w:t>系统的研究</w:t>
      </w:r>
      <w:r w:rsidR="00DB45E8">
        <w:rPr>
          <w:rFonts w:eastAsia="黑体" w:hint="eastAsia"/>
          <w:sz w:val="32"/>
          <w:szCs w:val="32"/>
        </w:rPr>
        <w:t>和</w:t>
      </w:r>
      <w:r>
        <w:rPr>
          <w:rFonts w:eastAsia="黑体" w:hint="eastAsia"/>
          <w:sz w:val="32"/>
          <w:szCs w:val="32"/>
        </w:rPr>
        <w:t>实现</w:t>
      </w:r>
    </w:p>
    <w:p w:rsidR="00164A20" w:rsidRDefault="00164A20">
      <w:pPr>
        <w:wordWrap w:val="0"/>
        <w:jc w:val="center"/>
        <w:rPr>
          <w:rFonts w:eastAsia="黑体"/>
          <w:szCs w:val="21"/>
        </w:rPr>
      </w:pPr>
    </w:p>
    <w:p w:rsidR="00164A20" w:rsidRPr="007A5909" w:rsidRDefault="00164A20" w:rsidP="00DB45E8">
      <w:pPr>
        <w:wordWrap w:val="0"/>
        <w:jc w:val="center"/>
        <w:outlineLvl w:val="0"/>
        <w:rPr>
          <w:rStyle w:val="apple-converted-space"/>
          <w:rFonts w:ascii="黑体" w:eastAsia="黑体" w:hAnsi="??"/>
          <w:sz w:val="30"/>
          <w:szCs w:val="30"/>
        </w:rPr>
      </w:pPr>
      <w:bookmarkStart w:id="0" w:name="_Toc343858167"/>
      <w:bookmarkStart w:id="1" w:name="_Toc343979899"/>
      <w:r w:rsidRPr="007A5909">
        <w:rPr>
          <w:rStyle w:val="apple-converted-space"/>
          <w:rFonts w:ascii="黑体" w:eastAsia="黑体" w:hAnsi="??" w:hint="eastAsia"/>
          <w:sz w:val="30"/>
          <w:szCs w:val="30"/>
        </w:rPr>
        <w:t>摘</w:t>
      </w:r>
      <w:r w:rsidR="004B646B">
        <w:rPr>
          <w:rStyle w:val="apple-converted-space"/>
          <w:rFonts w:ascii="黑体" w:eastAsia="黑体" w:hAnsi="??" w:hint="eastAsia"/>
          <w:sz w:val="30"/>
          <w:szCs w:val="30"/>
        </w:rPr>
        <w:t xml:space="preserve"> </w:t>
      </w:r>
      <w:r w:rsidRPr="007A5909">
        <w:rPr>
          <w:rStyle w:val="apple-converted-space"/>
          <w:rFonts w:ascii="黑体" w:eastAsia="黑体" w:hAnsi="??" w:hint="eastAsia"/>
          <w:sz w:val="30"/>
          <w:szCs w:val="30"/>
        </w:rPr>
        <w:t>要</w:t>
      </w:r>
      <w:bookmarkEnd w:id="0"/>
      <w:bookmarkEnd w:id="1"/>
    </w:p>
    <w:p w:rsidR="00164A20" w:rsidRPr="002028A2" w:rsidRDefault="00164A20" w:rsidP="002028A2">
      <w:pPr>
        <w:wordWrap w:val="0"/>
        <w:jc w:val="center"/>
      </w:pPr>
    </w:p>
    <w:p w:rsidR="00DD0F78" w:rsidRPr="002028A2" w:rsidRDefault="00A87D58" w:rsidP="00117B9A">
      <w:pPr>
        <w:spacing w:line="400" w:lineRule="exact"/>
        <w:ind w:firstLine="420"/>
        <w:rPr>
          <w:rFonts w:cs="宋体"/>
          <w:sz w:val="28"/>
          <w:szCs w:val="28"/>
        </w:rPr>
      </w:pPr>
      <w:r w:rsidRPr="002028A2">
        <w:rPr>
          <w:rFonts w:cs="宋体" w:hint="eastAsia"/>
          <w:sz w:val="28"/>
          <w:szCs w:val="28"/>
        </w:rPr>
        <w:t>在</w:t>
      </w:r>
      <w:r w:rsidR="00117B9A" w:rsidRPr="002028A2">
        <w:rPr>
          <w:rFonts w:cs="宋体" w:hint="eastAsia"/>
          <w:sz w:val="28"/>
          <w:szCs w:val="28"/>
        </w:rPr>
        <w:t>Web2.0</w:t>
      </w:r>
      <w:r w:rsidRPr="002028A2">
        <w:rPr>
          <w:rFonts w:cs="宋体" w:hint="eastAsia"/>
          <w:sz w:val="28"/>
          <w:szCs w:val="28"/>
        </w:rPr>
        <w:t>的概念出现后，</w:t>
      </w:r>
      <w:r w:rsidR="000D272D" w:rsidRPr="002028A2">
        <w:rPr>
          <w:rFonts w:cs="宋体" w:hint="eastAsia"/>
          <w:sz w:val="28"/>
          <w:szCs w:val="28"/>
        </w:rPr>
        <w:t>一种被称为</w:t>
      </w:r>
      <w:r w:rsidR="000D272D" w:rsidRPr="002028A2">
        <w:rPr>
          <w:rFonts w:cs="宋体" w:hint="eastAsia"/>
          <w:sz w:val="28"/>
          <w:szCs w:val="28"/>
        </w:rPr>
        <w:t>RIA</w:t>
      </w:r>
      <w:r w:rsidR="000D272D" w:rsidRPr="002028A2">
        <w:rPr>
          <w:rFonts w:cs="宋体" w:hint="eastAsia"/>
          <w:sz w:val="28"/>
          <w:szCs w:val="28"/>
        </w:rPr>
        <w:t>的具有高度互动性和丰富用户体验的网络应用程序出现了，如博客、微博等，而</w:t>
      </w:r>
      <w:r w:rsidR="000D272D" w:rsidRPr="002028A2">
        <w:rPr>
          <w:rFonts w:cs="宋体" w:hint="eastAsia"/>
          <w:sz w:val="28"/>
          <w:szCs w:val="28"/>
        </w:rPr>
        <w:t>AJAX</w:t>
      </w:r>
      <w:r w:rsidR="000D272D" w:rsidRPr="002028A2">
        <w:rPr>
          <w:rFonts w:cs="宋体" w:hint="eastAsia"/>
          <w:sz w:val="28"/>
          <w:szCs w:val="28"/>
        </w:rPr>
        <w:t>技术由于符合</w:t>
      </w:r>
      <w:r w:rsidR="000D272D" w:rsidRPr="002028A2">
        <w:rPr>
          <w:rFonts w:cs="宋体" w:hint="eastAsia"/>
          <w:sz w:val="28"/>
          <w:szCs w:val="28"/>
        </w:rPr>
        <w:t>Web2.0</w:t>
      </w:r>
      <w:r w:rsidRPr="002028A2">
        <w:rPr>
          <w:rFonts w:cs="宋体" w:hint="eastAsia"/>
          <w:sz w:val="28"/>
          <w:szCs w:val="28"/>
        </w:rPr>
        <w:t>时代</w:t>
      </w:r>
      <w:r w:rsidR="000D272D" w:rsidRPr="002028A2">
        <w:rPr>
          <w:rFonts w:cs="宋体" w:hint="eastAsia"/>
          <w:sz w:val="28"/>
          <w:szCs w:val="28"/>
        </w:rPr>
        <w:t>的</w:t>
      </w:r>
      <w:r w:rsidRPr="002028A2">
        <w:rPr>
          <w:rFonts w:cs="宋体" w:hint="eastAsia"/>
          <w:sz w:val="28"/>
          <w:szCs w:val="28"/>
        </w:rPr>
        <w:t>需求，被越来越多的运用在</w:t>
      </w:r>
      <w:r w:rsidRPr="002028A2">
        <w:rPr>
          <w:rFonts w:cs="宋体" w:hint="eastAsia"/>
          <w:sz w:val="28"/>
          <w:szCs w:val="28"/>
        </w:rPr>
        <w:t>Web</w:t>
      </w:r>
      <w:r w:rsidRPr="002028A2">
        <w:rPr>
          <w:rFonts w:cs="宋体" w:hint="eastAsia"/>
          <w:sz w:val="28"/>
          <w:szCs w:val="28"/>
        </w:rPr>
        <w:t>开发中。</w:t>
      </w:r>
      <w:r w:rsidR="00DD0F78" w:rsidRPr="002028A2">
        <w:rPr>
          <w:rFonts w:cs="宋体" w:hint="eastAsia"/>
          <w:sz w:val="28"/>
          <w:szCs w:val="28"/>
        </w:rPr>
        <w:t>AJAX</w:t>
      </w:r>
      <w:r w:rsidR="00DD0F78" w:rsidRPr="002028A2">
        <w:rPr>
          <w:rFonts w:cs="宋体" w:hint="eastAsia"/>
          <w:sz w:val="28"/>
          <w:szCs w:val="28"/>
        </w:rPr>
        <w:t>技术采用客户端</w:t>
      </w:r>
      <w:r w:rsidR="00DD0F78" w:rsidRPr="002028A2">
        <w:rPr>
          <w:rFonts w:cs="宋体" w:hint="eastAsia"/>
          <w:sz w:val="28"/>
          <w:szCs w:val="28"/>
        </w:rPr>
        <w:t>JavaScript</w:t>
      </w:r>
      <w:r w:rsidR="00DD0F78" w:rsidRPr="002028A2">
        <w:rPr>
          <w:rFonts w:cs="宋体" w:hint="eastAsia"/>
          <w:sz w:val="28"/>
          <w:szCs w:val="28"/>
        </w:rPr>
        <w:t>动态修改</w:t>
      </w:r>
      <w:r w:rsidR="00DD0F78" w:rsidRPr="002028A2">
        <w:rPr>
          <w:rFonts w:cs="宋体" w:hint="eastAsia"/>
          <w:sz w:val="28"/>
          <w:szCs w:val="28"/>
        </w:rPr>
        <w:t>DOM</w:t>
      </w:r>
      <w:r w:rsidR="00DD0F78" w:rsidRPr="002028A2">
        <w:rPr>
          <w:rFonts w:cs="宋体" w:hint="eastAsia"/>
          <w:sz w:val="28"/>
          <w:szCs w:val="28"/>
        </w:rPr>
        <w:t>结构，</w:t>
      </w:r>
      <w:r w:rsidR="002B0C3F" w:rsidRPr="002028A2">
        <w:rPr>
          <w:rFonts w:cs="宋体" w:hint="eastAsia"/>
          <w:sz w:val="28"/>
          <w:szCs w:val="28"/>
        </w:rPr>
        <w:t>实现了网页的无缝化重构，提高了网页的互动性、速度以及可用性。</w:t>
      </w:r>
      <w:r w:rsidR="00DD0F78" w:rsidRPr="002028A2">
        <w:rPr>
          <w:rFonts w:cs="宋体" w:hint="eastAsia"/>
          <w:sz w:val="28"/>
          <w:szCs w:val="28"/>
        </w:rPr>
        <w:t>但与此同时，</w:t>
      </w:r>
      <w:r w:rsidR="002B0C3F" w:rsidRPr="002028A2">
        <w:rPr>
          <w:rFonts w:cs="宋体" w:hint="eastAsia"/>
          <w:sz w:val="28"/>
          <w:szCs w:val="28"/>
        </w:rPr>
        <w:t>它改变了传统的</w:t>
      </w:r>
      <w:r w:rsidR="002B0C3F" w:rsidRPr="002028A2">
        <w:rPr>
          <w:rFonts w:cs="宋体" w:hint="eastAsia"/>
          <w:sz w:val="28"/>
          <w:szCs w:val="28"/>
        </w:rPr>
        <w:t>Web</w:t>
      </w:r>
      <w:r w:rsidR="002B0C3F" w:rsidRPr="002028A2">
        <w:rPr>
          <w:rFonts w:cs="宋体" w:hint="eastAsia"/>
          <w:sz w:val="28"/>
          <w:szCs w:val="28"/>
        </w:rPr>
        <w:t>应用模型，</w:t>
      </w:r>
      <w:r w:rsidR="00DD0F78" w:rsidRPr="002028A2">
        <w:rPr>
          <w:rFonts w:cs="宋体" w:hint="eastAsia"/>
          <w:sz w:val="28"/>
          <w:szCs w:val="28"/>
        </w:rPr>
        <w:t>打破了传统爬虫依赖</w:t>
      </w:r>
      <w:r w:rsidR="002B0C3F" w:rsidRPr="002028A2">
        <w:rPr>
          <w:rFonts w:cs="宋体" w:hint="eastAsia"/>
          <w:sz w:val="28"/>
          <w:szCs w:val="28"/>
        </w:rPr>
        <w:t>于分析页面中超链接</w:t>
      </w:r>
      <w:r w:rsidR="00DD0F78" w:rsidRPr="002028A2">
        <w:rPr>
          <w:rFonts w:cs="宋体" w:hint="eastAsia"/>
          <w:sz w:val="28"/>
          <w:szCs w:val="28"/>
        </w:rPr>
        <w:t>的爬行</w:t>
      </w:r>
      <w:r w:rsidR="002B0C3F" w:rsidRPr="002028A2">
        <w:rPr>
          <w:rFonts w:cs="宋体" w:hint="eastAsia"/>
          <w:sz w:val="28"/>
          <w:szCs w:val="28"/>
        </w:rPr>
        <w:t>模式，使</w:t>
      </w:r>
      <w:r w:rsidR="00117B9A" w:rsidRPr="002028A2">
        <w:rPr>
          <w:rFonts w:cs="宋体" w:hint="eastAsia"/>
          <w:sz w:val="28"/>
          <w:szCs w:val="28"/>
        </w:rPr>
        <w:t>传统爬虫不能</w:t>
      </w:r>
      <w:r w:rsidRPr="002028A2">
        <w:rPr>
          <w:rFonts w:cs="宋体" w:hint="eastAsia"/>
          <w:sz w:val="28"/>
          <w:szCs w:val="28"/>
        </w:rPr>
        <w:t>采集</w:t>
      </w:r>
      <w:r w:rsidR="00117B9A" w:rsidRPr="002028A2">
        <w:rPr>
          <w:rFonts w:cs="宋体" w:hint="eastAsia"/>
          <w:sz w:val="28"/>
          <w:szCs w:val="28"/>
        </w:rPr>
        <w:t>AJAX</w:t>
      </w:r>
      <w:r w:rsidRPr="002028A2">
        <w:rPr>
          <w:rFonts w:cs="宋体" w:hint="eastAsia"/>
          <w:sz w:val="28"/>
          <w:szCs w:val="28"/>
        </w:rPr>
        <w:t>网页中的动态内容，这意味着大量有意义的数据无法通过搜索引擎检索</w:t>
      </w:r>
      <w:r w:rsidR="00117B9A" w:rsidRPr="002028A2">
        <w:rPr>
          <w:rFonts w:cs="宋体" w:hint="eastAsia"/>
          <w:sz w:val="28"/>
          <w:szCs w:val="28"/>
        </w:rPr>
        <w:t>。</w:t>
      </w:r>
    </w:p>
    <w:p w:rsidR="000314B6" w:rsidRDefault="00117B9A" w:rsidP="004107E8">
      <w:pPr>
        <w:spacing w:line="400" w:lineRule="exact"/>
        <w:ind w:firstLine="420"/>
        <w:rPr>
          <w:rFonts w:cs="宋体"/>
          <w:sz w:val="28"/>
          <w:szCs w:val="28"/>
        </w:rPr>
      </w:pPr>
      <w:r w:rsidRPr="002028A2">
        <w:rPr>
          <w:rFonts w:cs="宋体" w:hint="eastAsia"/>
          <w:sz w:val="28"/>
          <w:szCs w:val="28"/>
        </w:rPr>
        <w:t>本文设计并实现了</w:t>
      </w:r>
      <w:r w:rsidR="00A87D58" w:rsidRPr="002028A2">
        <w:rPr>
          <w:rFonts w:cs="宋体" w:hint="eastAsia"/>
          <w:sz w:val="28"/>
          <w:szCs w:val="28"/>
        </w:rPr>
        <w:t>一种</w:t>
      </w:r>
      <w:r w:rsidR="00DD0F78" w:rsidRPr="002028A2">
        <w:rPr>
          <w:rFonts w:cs="宋体" w:hint="eastAsia"/>
          <w:sz w:val="28"/>
          <w:szCs w:val="28"/>
        </w:rPr>
        <w:t>支持</w:t>
      </w:r>
      <w:r w:rsidR="00DD0F78" w:rsidRPr="002028A2">
        <w:rPr>
          <w:rFonts w:cs="宋体" w:hint="eastAsia"/>
          <w:sz w:val="28"/>
          <w:szCs w:val="28"/>
        </w:rPr>
        <w:t>AJAX</w:t>
      </w:r>
      <w:r w:rsidR="00DD0F78" w:rsidRPr="002028A2">
        <w:rPr>
          <w:rFonts w:cs="宋体" w:hint="eastAsia"/>
          <w:sz w:val="28"/>
          <w:szCs w:val="28"/>
        </w:rPr>
        <w:t>的定址网络爬虫系统，</w:t>
      </w:r>
      <w:r w:rsidR="00BD4977" w:rsidRPr="002028A2">
        <w:rPr>
          <w:rFonts w:cs="宋体" w:hint="eastAsia"/>
          <w:sz w:val="28"/>
          <w:szCs w:val="28"/>
        </w:rPr>
        <w:t>旨在</w:t>
      </w:r>
      <w:r w:rsidR="00A87D58" w:rsidRPr="002028A2">
        <w:rPr>
          <w:rFonts w:cs="宋体" w:hint="eastAsia"/>
          <w:sz w:val="28"/>
          <w:szCs w:val="28"/>
        </w:rPr>
        <w:t>解决</w:t>
      </w:r>
      <w:r w:rsidR="00A87D58" w:rsidRPr="002028A2">
        <w:rPr>
          <w:rFonts w:cs="宋体" w:hint="eastAsia"/>
          <w:sz w:val="28"/>
          <w:szCs w:val="28"/>
        </w:rPr>
        <w:t>AJAX</w:t>
      </w:r>
      <w:r w:rsidR="00A87D58" w:rsidRPr="002028A2">
        <w:rPr>
          <w:rFonts w:cs="宋体" w:hint="eastAsia"/>
          <w:sz w:val="28"/>
          <w:szCs w:val="28"/>
        </w:rPr>
        <w:t>网站的动态数据采集问题。</w:t>
      </w:r>
      <w:r w:rsidR="004107E8">
        <w:rPr>
          <w:rFonts w:cs="宋体" w:hint="eastAsia"/>
          <w:sz w:val="28"/>
          <w:szCs w:val="28"/>
        </w:rPr>
        <w:t>本文首先</w:t>
      </w:r>
      <w:r w:rsidR="00741B04">
        <w:rPr>
          <w:rFonts w:cs="宋体" w:hint="eastAsia"/>
          <w:sz w:val="28"/>
          <w:szCs w:val="28"/>
        </w:rPr>
        <w:t>通过对传统网络爬虫的研究，分析</w:t>
      </w:r>
      <w:r w:rsidR="006064CD">
        <w:rPr>
          <w:rFonts w:cs="宋体" w:hint="eastAsia"/>
          <w:sz w:val="28"/>
          <w:szCs w:val="28"/>
        </w:rPr>
        <w:t>得</w:t>
      </w:r>
      <w:r w:rsidR="00741B04">
        <w:rPr>
          <w:rFonts w:cs="宋体" w:hint="eastAsia"/>
          <w:sz w:val="28"/>
          <w:szCs w:val="28"/>
        </w:rPr>
        <w:t>出</w:t>
      </w:r>
      <w:r w:rsidR="00741B04" w:rsidRPr="00741B04">
        <w:rPr>
          <w:rFonts w:cs="宋体" w:hint="eastAsia"/>
          <w:sz w:val="28"/>
          <w:szCs w:val="28"/>
        </w:rPr>
        <w:t>AJAX</w:t>
      </w:r>
      <w:r w:rsidR="00741B04" w:rsidRPr="00741B04">
        <w:rPr>
          <w:rFonts w:cs="宋体" w:hint="eastAsia"/>
          <w:sz w:val="28"/>
          <w:szCs w:val="28"/>
        </w:rPr>
        <w:t>爬虫的技术难点</w:t>
      </w:r>
      <w:r w:rsidR="00741B04">
        <w:rPr>
          <w:rFonts w:cs="宋体" w:hint="eastAsia"/>
          <w:sz w:val="28"/>
          <w:szCs w:val="28"/>
        </w:rPr>
        <w:t>，并</w:t>
      </w:r>
      <w:r w:rsidR="00741B04" w:rsidRPr="00741B04">
        <w:rPr>
          <w:rFonts w:cs="宋体" w:hint="eastAsia"/>
          <w:sz w:val="28"/>
          <w:szCs w:val="28"/>
        </w:rPr>
        <w:t>从一个实际的</w:t>
      </w:r>
      <w:r w:rsidR="00741B04" w:rsidRPr="00741B04">
        <w:rPr>
          <w:rFonts w:cs="宋体" w:hint="eastAsia"/>
          <w:sz w:val="28"/>
          <w:szCs w:val="28"/>
        </w:rPr>
        <w:t>AJAX</w:t>
      </w:r>
      <w:r w:rsidR="00741B04" w:rsidRPr="00741B04">
        <w:rPr>
          <w:rFonts w:cs="宋体" w:hint="eastAsia"/>
          <w:sz w:val="28"/>
          <w:szCs w:val="28"/>
        </w:rPr>
        <w:t>网站出发，说明了传统爬虫在</w:t>
      </w:r>
      <w:r w:rsidR="00741B04">
        <w:rPr>
          <w:rFonts w:cs="宋体" w:hint="eastAsia"/>
          <w:sz w:val="28"/>
          <w:szCs w:val="28"/>
        </w:rPr>
        <w:t>爬行使用</w:t>
      </w:r>
      <w:r w:rsidR="00741B04">
        <w:rPr>
          <w:rFonts w:cs="宋体" w:hint="eastAsia"/>
          <w:sz w:val="28"/>
          <w:szCs w:val="28"/>
        </w:rPr>
        <w:t>AJAX</w:t>
      </w:r>
      <w:r w:rsidR="00741B04">
        <w:rPr>
          <w:rFonts w:cs="宋体" w:hint="eastAsia"/>
          <w:sz w:val="28"/>
          <w:szCs w:val="28"/>
        </w:rPr>
        <w:t>技术实现</w:t>
      </w:r>
      <w:r w:rsidR="00741B04" w:rsidRPr="00741B04">
        <w:rPr>
          <w:rFonts w:cs="宋体" w:hint="eastAsia"/>
          <w:sz w:val="28"/>
          <w:szCs w:val="28"/>
        </w:rPr>
        <w:t>的</w:t>
      </w:r>
      <w:r w:rsidR="00741B04">
        <w:rPr>
          <w:rFonts w:cs="宋体" w:hint="eastAsia"/>
          <w:sz w:val="28"/>
          <w:szCs w:val="28"/>
        </w:rPr>
        <w:t>网站时存在的</w:t>
      </w:r>
      <w:r w:rsidR="00F9077F">
        <w:rPr>
          <w:rFonts w:cs="宋体" w:hint="eastAsia"/>
          <w:sz w:val="28"/>
          <w:szCs w:val="28"/>
        </w:rPr>
        <w:t>关键</w:t>
      </w:r>
      <w:r w:rsidR="00741B04">
        <w:rPr>
          <w:rFonts w:cs="宋体" w:hint="eastAsia"/>
          <w:sz w:val="28"/>
          <w:szCs w:val="28"/>
        </w:rPr>
        <w:t>问题以及本文设计的系统的应用场景</w:t>
      </w:r>
      <w:r w:rsidR="00B87C0E">
        <w:rPr>
          <w:rFonts w:cs="宋体" w:hint="eastAsia"/>
          <w:sz w:val="28"/>
          <w:szCs w:val="28"/>
        </w:rPr>
        <w:t>；然后介</w:t>
      </w:r>
      <w:r w:rsidR="00741B04" w:rsidRPr="00741B04">
        <w:rPr>
          <w:rFonts w:cs="宋体" w:hint="eastAsia"/>
          <w:sz w:val="28"/>
          <w:szCs w:val="28"/>
        </w:rPr>
        <w:t>绍了</w:t>
      </w:r>
      <w:r w:rsidR="00B87C0E">
        <w:rPr>
          <w:rFonts w:cs="宋体" w:hint="eastAsia"/>
          <w:sz w:val="28"/>
          <w:szCs w:val="28"/>
        </w:rPr>
        <w:t>本</w:t>
      </w:r>
      <w:r w:rsidR="00B87C0E" w:rsidRPr="00B87C0E">
        <w:rPr>
          <w:rFonts w:cs="宋体" w:hint="eastAsia"/>
          <w:sz w:val="28"/>
          <w:szCs w:val="28"/>
        </w:rPr>
        <w:t>研究的相关概念</w:t>
      </w:r>
      <w:r w:rsidR="00B87C0E">
        <w:rPr>
          <w:rFonts w:cs="宋体" w:hint="eastAsia"/>
          <w:sz w:val="28"/>
          <w:szCs w:val="28"/>
        </w:rPr>
        <w:t>和问题模型，并设计了系统运行流程与系统架构；最后</w:t>
      </w:r>
      <w:r w:rsidR="00A46A05">
        <w:rPr>
          <w:rFonts w:cs="宋体" w:hint="eastAsia"/>
          <w:sz w:val="28"/>
          <w:szCs w:val="28"/>
        </w:rPr>
        <w:t>通过对</w:t>
      </w:r>
      <w:r w:rsidR="00A46A05">
        <w:rPr>
          <w:rFonts w:cs="宋体" w:hint="eastAsia"/>
          <w:sz w:val="28"/>
          <w:szCs w:val="28"/>
        </w:rPr>
        <w:t>AJAX</w:t>
      </w:r>
      <w:r w:rsidR="00A46A05">
        <w:rPr>
          <w:rFonts w:cs="宋体" w:hint="eastAsia"/>
          <w:sz w:val="28"/>
          <w:szCs w:val="28"/>
        </w:rPr>
        <w:t>爬虫中关键问题的分析和设计，</w:t>
      </w:r>
      <w:r w:rsidR="0008657C" w:rsidRPr="00741B04">
        <w:rPr>
          <w:rFonts w:cs="宋体" w:hint="eastAsia"/>
          <w:sz w:val="28"/>
          <w:szCs w:val="28"/>
        </w:rPr>
        <w:t>实现了支持</w:t>
      </w:r>
      <w:r w:rsidR="0008657C" w:rsidRPr="00741B04">
        <w:rPr>
          <w:rFonts w:cs="宋体" w:hint="eastAsia"/>
          <w:sz w:val="28"/>
          <w:szCs w:val="28"/>
        </w:rPr>
        <w:t>AJAX</w:t>
      </w:r>
      <w:r w:rsidR="0008657C" w:rsidRPr="00741B04">
        <w:rPr>
          <w:rFonts w:cs="宋体" w:hint="eastAsia"/>
          <w:sz w:val="28"/>
          <w:szCs w:val="28"/>
        </w:rPr>
        <w:t>的定址网络爬虫系统</w:t>
      </w:r>
      <w:r w:rsidR="001F3664">
        <w:rPr>
          <w:rFonts w:cs="宋体" w:hint="eastAsia"/>
          <w:sz w:val="28"/>
          <w:szCs w:val="28"/>
        </w:rPr>
        <w:t>。</w:t>
      </w:r>
    </w:p>
    <w:p w:rsidR="001F3664" w:rsidRDefault="000314B6" w:rsidP="004107E8">
      <w:pPr>
        <w:spacing w:line="400" w:lineRule="exact"/>
        <w:ind w:firstLine="420"/>
        <w:rPr>
          <w:rFonts w:cs="宋体"/>
          <w:sz w:val="28"/>
          <w:szCs w:val="28"/>
        </w:rPr>
      </w:pPr>
      <w:r>
        <w:rPr>
          <w:rFonts w:cs="宋体" w:hint="eastAsia"/>
          <w:sz w:val="28"/>
          <w:szCs w:val="28"/>
        </w:rPr>
        <w:t>本</w:t>
      </w:r>
      <w:r w:rsidR="001F3664">
        <w:rPr>
          <w:rFonts w:cs="宋体" w:hint="eastAsia"/>
          <w:sz w:val="28"/>
          <w:szCs w:val="28"/>
        </w:rPr>
        <w:t>系统</w:t>
      </w:r>
      <w:r w:rsidR="00A46A05" w:rsidRPr="002028A2">
        <w:rPr>
          <w:rFonts w:cs="宋体" w:hint="eastAsia"/>
          <w:sz w:val="28"/>
          <w:szCs w:val="28"/>
        </w:rPr>
        <w:t>将传统网络爬虫工作过程中的</w:t>
      </w:r>
      <w:r w:rsidR="00A46A05" w:rsidRPr="002028A2">
        <w:rPr>
          <w:rFonts w:cs="宋体" w:hint="eastAsia"/>
          <w:sz w:val="28"/>
          <w:szCs w:val="28"/>
        </w:rPr>
        <w:t>URL</w:t>
      </w:r>
      <w:r w:rsidR="00A46A05" w:rsidRPr="002028A2">
        <w:rPr>
          <w:rFonts w:cs="宋体" w:hint="eastAsia"/>
          <w:sz w:val="28"/>
          <w:szCs w:val="28"/>
        </w:rPr>
        <w:t>提取和下载网页两个功能分离开，成为两个独立的功能模块</w:t>
      </w:r>
      <w:r w:rsidR="00A46A05">
        <w:rPr>
          <w:rFonts w:cs="宋体" w:hint="eastAsia"/>
          <w:sz w:val="28"/>
          <w:szCs w:val="28"/>
        </w:rPr>
        <w:t>。通过</w:t>
      </w:r>
      <w:r w:rsidR="00A46A05">
        <w:rPr>
          <w:rFonts w:cs="宋体" w:hint="eastAsia"/>
          <w:sz w:val="28"/>
          <w:szCs w:val="28"/>
        </w:rPr>
        <w:t>URL</w:t>
      </w:r>
      <w:r w:rsidR="00A46A05">
        <w:rPr>
          <w:rFonts w:cs="宋体" w:hint="eastAsia"/>
          <w:sz w:val="28"/>
          <w:szCs w:val="28"/>
        </w:rPr>
        <w:t>抽取模块实现网站</w:t>
      </w:r>
      <w:r w:rsidR="00A46A05">
        <w:rPr>
          <w:rFonts w:cs="宋体" w:hint="eastAsia"/>
          <w:sz w:val="28"/>
          <w:szCs w:val="28"/>
        </w:rPr>
        <w:t>URL</w:t>
      </w:r>
      <w:r w:rsidR="00A46A05">
        <w:rPr>
          <w:rFonts w:cs="宋体" w:hint="eastAsia"/>
          <w:sz w:val="28"/>
          <w:szCs w:val="28"/>
        </w:rPr>
        <w:t>抽取，形成</w:t>
      </w:r>
      <w:r w:rsidR="00A46A05">
        <w:rPr>
          <w:rFonts w:cs="宋体" w:hint="eastAsia"/>
          <w:sz w:val="28"/>
          <w:szCs w:val="28"/>
        </w:rPr>
        <w:t>URL</w:t>
      </w:r>
      <w:r w:rsidR="00A46A05">
        <w:rPr>
          <w:rFonts w:cs="宋体" w:hint="eastAsia"/>
          <w:sz w:val="28"/>
          <w:szCs w:val="28"/>
        </w:rPr>
        <w:t>资源库</w:t>
      </w:r>
      <w:r>
        <w:rPr>
          <w:rFonts w:cs="宋体" w:hint="eastAsia"/>
          <w:sz w:val="28"/>
          <w:szCs w:val="28"/>
        </w:rPr>
        <w:t>。</w:t>
      </w:r>
      <w:r w:rsidR="001F3664" w:rsidRPr="002028A2">
        <w:rPr>
          <w:rFonts w:cs="宋体" w:hint="eastAsia"/>
          <w:sz w:val="28"/>
          <w:szCs w:val="28"/>
        </w:rPr>
        <w:t>采用</w:t>
      </w:r>
      <w:r w:rsidR="001F3664" w:rsidRPr="002028A2">
        <w:rPr>
          <w:rFonts w:cs="宋体" w:hint="eastAsia"/>
          <w:sz w:val="28"/>
          <w:szCs w:val="28"/>
        </w:rPr>
        <w:t>Webkit</w:t>
      </w:r>
      <w:r w:rsidR="001F3664" w:rsidRPr="002028A2">
        <w:rPr>
          <w:rFonts w:cs="宋体" w:hint="eastAsia"/>
          <w:sz w:val="28"/>
          <w:szCs w:val="28"/>
        </w:rPr>
        <w:t>渲染引擎实现的浏览器</w:t>
      </w:r>
      <w:r w:rsidR="001F3664">
        <w:rPr>
          <w:rFonts w:cs="宋体" w:hint="eastAsia"/>
          <w:sz w:val="28"/>
          <w:szCs w:val="28"/>
        </w:rPr>
        <w:t>来加载</w:t>
      </w:r>
      <w:r w:rsidR="001F3664">
        <w:rPr>
          <w:rFonts w:cs="宋体" w:hint="eastAsia"/>
          <w:sz w:val="28"/>
          <w:szCs w:val="28"/>
        </w:rPr>
        <w:t>HTML</w:t>
      </w:r>
      <w:r w:rsidR="001F3664">
        <w:rPr>
          <w:rFonts w:cs="宋体" w:hint="eastAsia"/>
          <w:sz w:val="28"/>
          <w:szCs w:val="28"/>
        </w:rPr>
        <w:t>网页并解析</w:t>
      </w:r>
      <w:r w:rsidR="001F3664">
        <w:rPr>
          <w:rFonts w:cs="宋体" w:hint="eastAsia"/>
          <w:sz w:val="28"/>
          <w:szCs w:val="28"/>
        </w:rPr>
        <w:t>JavaScript</w:t>
      </w:r>
      <w:r w:rsidR="001F3664">
        <w:rPr>
          <w:rFonts w:cs="宋体" w:hint="eastAsia"/>
          <w:sz w:val="28"/>
          <w:szCs w:val="28"/>
        </w:rPr>
        <w:t>代码，</w:t>
      </w:r>
      <w:r w:rsidR="001F3664" w:rsidRPr="002028A2">
        <w:rPr>
          <w:rFonts w:cs="宋体" w:hint="eastAsia"/>
          <w:sz w:val="28"/>
          <w:szCs w:val="28"/>
        </w:rPr>
        <w:t>并结合脚本生成器生成的</w:t>
      </w:r>
      <w:r w:rsidR="001F3664" w:rsidRPr="002028A2">
        <w:rPr>
          <w:rFonts w:cs="宋体" w:hint="eastAsia"/>
          <w:sz w:val="28"/>
          <w:szCs w:val="28"/>
        </w:rPr>
        <w:t>JavaScript</w:t>
      </w:r>
      <w:r w:rsidR="001F3664" w:rsidRPr="002028A2">
        <w:rPr>
          <w:rFonts w:cs="宋体" w:hint="eastAsia"/>
          <w:sz w:val="28"/>
          <w:szCs w:val="28"/>
        </w:rPr>
        <w:t>翻页脚本，能够从页面</w:t>
      </w:r>
      <w:r w:rsidR="001F3664" w:rsidRPr="002028A2">
        <w:rPr>
          <w:rFonts w:cs="宋体" w:hint="eastAsia"/>
          <w:sz w:val="28"/>
          <w:szCs w:val="28"/>
        </w:rPr>
        <w:t>DOM</w:t>
      </w:r>
      <w:r w:rsidR="001F3664" w:rsidRPr="002028A2">
        <w:rPr>
          <w:rFonts w:cs="宋体" w:hint="eastAsia"/>
          <w:sz w:val="28"/>
          <w:szCs w:val="28"/>
        </w:rPr>
        <w:t>表示中识别用于页面导航的页面元素，自动触发页面元素上的事件，生成并提取分页内容。</w:t>
      </w:r>
      <w:r>
        <w:rPr>
          <w:rFonts w:cs="宋体" w:hint="eastAsia"/>
          <w:sz w:val="28"/>
          <w:szCs w:val="28"/>
        </w:rPr>
        <w:t>爬虫系统</w:t>
      </w:r>
      <w:r w:rsidRPr="002028A2">
        <w:rPr>
          <w:rFonts w:cs="宋体" w:hint="eastAsia"/>
          <w:sz w:val="28"/>
          <w:szCs w:val="28"/>
        </w:rPr>
        <w:t>只采集</w:t>
      </w:r>
      <w:r w:rsidRPr="002028A2">
        <w:rPr>
          <w:rFonts w:cs="宋体" w:hint="eastAsia"/>
          <w:sz w:val="28"/>
          <w:szCs w:val="28"/>
        </w:rPr>
        <w:t>URL</w:t>
      </w:r>
      <w:r w:rsidRPr="002028A2">
        <w:rPr>
          <w:rFonts w:cs="宋体" w:hint="eastAsia"/>
          <w:sz w:val="28"/>
          <w:szCs w:val="28"/>
        </w:rPr>
        <w:t>资源库中链接地址导向的网页信息，也就是说爬虫的爬行范围完全由</w:t>
      </w:r>
      <w:r w:rsidRPr="002028A2">
        <w:rPr>
          <w:rFonts w:cs="宋体" w:hint="eastAsia"/>
          <w:sz w:val="28"/>
          <w:szCs w:val="28"/>
        </w:rPr>
        <w:t>URL</w:t>
      </w:r>
      <w:r w:rsidRPr="002028A2">
        <w:rPr>
          <w:rFonts w:cs="宋体" w:hint="eastAsia"/>
          <w:sz w:val="28"/>
          <w:szCs w:val="28"/>
        </w:rPr>
        <w:t>资源库限定，是受控的，</w:t>
      </w:r>
      <w:r>
        <w:rPr>
          <w:rFonts w:cs="宋体" w:hint="eastAsia"/>
          <w:sz w:val="28"/>
          <w:szCs w:val="28"/>
        </w:rPr>
        <w:t>即为</w:t>
      </w:r>
      <w:r w:rsidRPr="002028A2">
        <w:rPr>
          <w:rFonts w:cs="宋体" w:hint="eastAsia"/>
          <w:sz w:val="28"/>
          <w:szCs w:val="28"/>
        </w:rPr>
        <w:t>“定址”的网络爬虫。</w:t>
      </w:r>
    </w:p>
    <w:p w:rsidR="00BD4977" w:rsidRPr="002028A2" w:rsidRDefault="00E200F1" w:rsidP="00117B9A">
      <w:pPr>
        <w:spacing w:line="400" w:lineRule="exact"/>
        <w:ind w:firstLine="420"/>
        <w:rPr>
          <w:rFonts w:cs="宋体"/>
          <w:sz w:val="28"/>
          <w:szCs w:val="28"/>
        </w:rPr>
      </w:pPr>
      <w:r w:rsidRPr="002028A2">
        <w:rPr>
          <w:rFonts w:cs="宋体" w:hint="eastAsia"/>
          <w:sz w:val="28"/>
          <w:szCs w:val="28"/>
        </w:rPr>
        <w:t>最后，为测试系统</w:t>
      </w:r>
      <w:r w:rsidR="00807014">
        <w:rPr>
          <w:rFonts w:cs="宋体" w:hint="eastAsia"/>
          <w:sz w:val="28"/>
          <w:szCs w:val="28"/>
        </w:rPr>
        <w:t>查全率、</w:t>
      </w:r>
      <w:r w:rsidRPr="002028A2">
        <w:rPr>
          <w:rFonts w:cs="宋体" w:hint="eastAsia"/>
          <w:sz w:val="28"/>
          <w:szCs w:val="28"/>
        </w:rPr>
        <w:t>准确度与性能，将系统应用</w:t>
      </w:r>
      <w:r w:rsidR="00A43D5A" w:rsidRPr="002028A2">
        <w:rPr>
          <w:rFonts w:cs="宋体" w:hint="eastAsia"/>
          <w:sz w:val="28"/>
          <w:szCs w:val="28"/>
        </w:rPr>
        <w:t>于</w:t>
      </w:r>
      <w:r w:rsidRPr="002028A2">
        <w:rPr>
          <w:rFonts w:cs="宋体" w:hint="eastAsia"/>
          <w:sz w:val="28"/>
          <w:szCs w:val="28"/>
        </w:rPr>
        <w:t>三类共六个真实网站，实验结果表明：</w:t>
      </w:r>
      <w:r w:rsidR="00A43D5A" w:rsidRPr="002028A2">
        <w:rPr>
          <w:rFonts w:cs="宋体" w:hint="eastAsia"/>
          <w:sz w:val="28"/>
          <w:szCs w:val="28"/>
        </w:rPr>
        <w:t>本系统</w:t>
      </w:r>
      <w:r w:rsidR="00A811EC" w:rsidRPr="002028A2">
        <w:rPr>
          <w:rFonts w:cs="宋体" w:hint="eastAsia"/>
          <w:sz w:val="28"/>
          <w:szCs w:val="28"/>
        </w:rPr>
        <w:t>的查全率达到了</w:t>
      </w:r>
      <w:r w:rsidR="00807014">
        <w:rPr>
          <w:rFonts w:cs="宋体" w:hint="eastAsia"/>
          <w:sz w:val="28"/>
          <w:szCs w:val="28"/>
        </w:rPr>
        <w:t>100</w:t>
      </w:r>
      <w:r w:rsidR="00A811EC" w:rsidRPr="002028A2">
        <w:rPr>
          <w:rFonts w:cs="宋体" w:hint="eastAsia"/>
          <w:sz w:val="28"/>
          <w:szCs w:val="28"/>
        </w:rPr>
        <w:t>%</w:t>
      </w:r>
      <w:r w:rsidR="00807014">
        <w:rPr>
          <w:rFonts w:cs="宋体" w:hint="eastAsia"/>
          <w:sz w:val="28"/>
          <w:szCs w:val="28"/>
        </w:rPr>
        <w:t>；</w:t>
      </w:r>
      <w:r w:rsidR="00A811EC" w:rsidRPr="002028A2">
        <w:rPr>
          <w:rFonts w:cs="宋体" w:hint="eastAsia"/>
          <w:sz w:val="28"/>
          <w:szCs w:val="28"/>
        </w:rPr>
        <w:t>在不翻页采集的情况下，</w:t>
      </w:r>
      <w:r w:rsidR="00807014">
        <w:rPr>
          <w:rFonts w:cs="宋体" w:hint="eastAsia"/>
          <w:sz w:val="28"/>
          <w:szCs w:val="28"/>
        </w:rPr>
        <w:t>平均</w:t>
      </w:r>
      <w:r w:rsidR="00A811EC" w:rsidRPr="002028A2">
        <w:rPr>
          <w:rFonts w:cs="宋体" w:hint="eastAsia"/>
          <w:sz w:val="28"/>
          <w:szCs w:val="28"/>
        </w:rPr>
        <w:t>抓取速率</w:t>
      </w:r>
      <w:r w:rsidR="00807014">
        <w:rPr>
          <w:rFonts w:cs="宋体" w:hint="eastAsia"/>
          <w:sz w:val="28"/>
          <w:szCs w:val="28"/>
        </w:rPr>
        <w:t>达到</w:t>
      </w:r>
      <w:r w:rsidR="00807014">
        <w:rPr>
          <w:rFonts w:cs="宋体" w:hint="eastAsia"/>
          <w:sz w:val="28"/>
          <w:szCs w:val="28"/>
        </w:rPr>
        <w:t>50.55</w:t>
      </w:r>
      <w:r w:rsidR="00A811EC" w:rsidRPr="002028A2">
        <w:rPr>
          <w:rFonts w:cs="宋体" w:hint="eastAsia"/>
          <w:sz w:val="28"/>
          <w:szCs w:val="28"/>
        </w:rPr>
        <w:t>kb/s</w:t>
      </w:r>
      <w:r w:rsidR="00807014">
        <w:rPr>
          <w:rFonts w:cs="宋体" w:hint="eastAsia"/>
          <w:sz w:val="28"/>
          <w:szCs w:val="28"/>
        </w:rPr>
        <w:t>，</w:t>
      </w:r>
      <w:r w:rsidR="00A811EC" w:rsidRPr="002028A2">
        <w:rPr>
          <w:rFonts w:cs="宋体" w:hint="eastAsia"/>
          <w:sz w:val="28"/>
          <w:szCs w:val="28"/>
        </w:rPr>
        <w:t>系统展现出很好</w:t>
      </w:r>
      <w:r w:rsidR="00A811EC" w:rsidRPr="002028A2">
        <w:rPr>
          <w:rFonts w:cs="宋体" w:hint="eastAsia"/>
          <w:sz w:val="28"/>
          <w:szCs w:val="28"/>
        </w:rPr>
        <w:lastRenderedPageBreak/>
        <w:t>的效能。</w:t>
      </w:r>
    </w:p>
    <w:p w:rsidR="00117B9A" w:rsidRPr="002028A2" w:rsidRDefault="002B0C3F" w:rsidP="00A43D5A">
      <w:pPr>
        <w:spacing w:line="400" w:lineRule="exact"/>
        <w:ind w:firstLine="420"/>
        <w:rPr>
          <w:rFonts w:cs="宋体"/>
          <w:sz w:val="28"/>
          <w:szCs w:val="28"/>
        </w:rPr>
      </w:pPr>
      <w:r w:rsidRPr="002028A2">
        <w:rPr>
          <w:rFonts w:cs="宋体" w:hint="eastAsia"/>
          <w:sz w:val="28"/>
          <w:szCs w:val="28"/>
        </w:rPr>
        <w:t>本系统</w:t>
      </w:r>
      <w:r w:rsidR="00A43D5A" w:rsidRPr="002028A2">
        <w:rPr>
          <w:rFonts w:hint="eastAsia"/>
          <w:sz w:val="28"/>
          <w:szCs w:val="28"/>
        </w:rPr>
        <w:t>能够准确抓取</w:t>
      </w:r>
      <w:r w:rsidR="00A43D5A" w:rsidRPr="002028A2">
        <w:rPr>
          <w:rFonts w:hint="eastAsia"/>
          <w:sz w:val="28"/>
          <w:szCs w:val="28"/>
        </w:rPr>
        <w:t>AJAX</w:t>
      </w:r>
      <w:r w:rsidR="00A43D5A" w:rsidRPr="002028A2">
        <w:rPr>
          <w:rFonts w:hint="eastAsia"/>
          <w:sz w:val="28"/>
          <w:szCs w:val="28"/>
        </w:rPr>
        <w:t>网站动态内容，并</w:t>
      </w:r>
      <w:r w:rsidR="00A43D5A" w:rsidRPr="002028A2">
        <w:rPr>
          <w:rFonts w:cs="宋体" w:hint="eastAsia"/>
          <w:sz w:val="28"/>
          <w:szCs w:val="28"/>
        </w:rPr>
        <w:t>对相似网页结构的目标网页进行分页数据的采集，系统具有较高的灵活性和适用性，可用于</w:t>
      </w:r>
      <w:r w:rsidR="00A811EC" w:rsidRPr="002028A2">
        <w:rPr>
          <w:rFonts w:cs="宋体" w:hint="eastAsia"/>
          <w:sz w:val="28"/>
          <w:szCs w:val="28"/>
        </w:rPr>
        <w:t>建设垂直搜索</w:t>
      </w:r>
      <w:r w:rsidR="000314B6">
        <w:rPr>
          <w:rFonts w:cs="宋体" w:hint="eastAsia"/>
          <w:sz w:val="28"/>
          <w:szCs w:val="28"/>
        </w:rPr>
        <w:t>，或应用于</w:t>
      </w:r>
      <w:r w:rsidR="00A43D5A" w:rsidRPr="002028A2">
        <w:rPr>
          <w:rFonts w:cs="宋体" w:hint="eastAsia"/>
          <w:sz w:val="28"/>
          <w:szCs w:val="28"/>
        </w:rPr>
        <w:t>开源情报采集领域等</w:t>
      </w:r>
      <w:r w:rsidR="00253334" w:rsidRPr="002028A2">
        <w:rPr>
          <w:rFonts w:cs="宋体" w:hint="eastAsia"/>
          <w:sz w:val="28"/>
          <w:szCs w:val="28"/>
        </w:rPr>
        <w:t>等</w:t>
      </w:r>
      <w:r w:rsidR="00A43D5A" w:rsidRPr="002028A2">
        <w:rPr>
          <w:rFonts w:cs="宋体" w:hint="eastAsia"/>
          <w:sz w:val="28"/>
          <w:szCs w:val="28"/>
        </w:rPr>
        <w:t>。</w:t>
      </w:r>
    </w:p>
    <w:p w:rsidR="00845F80" w:rsidRPr="006167E9" w:rsidRDefault="00845F80" w:rsidP="006167E9">
      <w:pPr>
        <w:wordWrap w:val="0"/>
        <w:jc w:val="center"/>
        <w:rPr>
          <w:szCs w:val="21"/>
        </w:rPr>
      </w:pPr>
    </w:p>
    <w:p w:rsidR="00F25C09" w:rsidRDefault="00164A20" w:rsidP="00F25C09">
      <w:pPr>
        <w:wordWrap w:val="0"/>
        <w:spacing w:line="400" w:lineRule="exact"/>
        <w:rPr>
          <w:rStyle w:val="apple-converted-space"/>
          <w:sz w:val="28"/>
          <w:szCs w:val="28"/>
        </w:rPr>
        <w:sectPr w:rsidR="00F25C09" w:rsidSect="00F7515D">
          <w:headerReference w:type="even" r:id="rId12"/>
          <w:footerReference w:type="even" r:id="rId13"/>
          <w:footerReference w:type="default" r:id="rId14"/>
          <w:pgSz w:w="11906" w:h="16838"/>
          <w:pgMar w:top="1440" w:right="1800" w:bottom="1440" w:left="1800" w:header="851" w:footer="992" w:gutter="0"/>
          <w:cols w:space="720"/>
          <w:docGrid w:type="lines" w:linePitch="312"/>
        </w:sectPr>
      </w:pPr>
      <w:r w:rsidRPr="007A5909">
        <w:rPr>
          <w:rStyle w:val="apple-converted-space"/>
          <w:rFonts w:eastAsia="黑体" w:hint="eastAsia"/>
          <w:b/>
          <w:sz w:val="28"/>
          <w:szCs w:val="28"/>
        </w:rPr>
        <w:t>关键</w:t>
      </w:r>
      <w:r w:rsidR="004B646B">
        <w:rPr>
          <w:rStyle w:val="apple-converted-space"/>
          <w:rFonts w:eastAsia="黑体" w:hint="eastAsia"/>
          <w:b/>
          <w:sz w:val="28"/>
          <w:szCs w:val="28"/>
        </w:rPr>
        <w:t>词</w:t>
      </w:r>
      <w:r w:rsidRPr="007A5909">
        <w:rPr>
          <w:rStyle w:val="apple-converted-space"/>
          <w:rFonts w:eastAsia="黑体" w:hint="eastAsia"/>
          <w:b/>
          <w:sz w:val="28"/>
          <w:szCs w:val="28"/>
        </w:rPr>
        <w:t>：</w:t>
      </w:r>
      <w:r w:rsidR="00E200F1">
        <w:rPr>
          <w:rStyle w:val="apple-converted-space"/>
          <w:rFonts w:hint="eastAsia"/>
          <w:sz w:val="28"/>
          <w:szCs w:val="28"/>
        </w:rPr>
        <w:t>AJAX</w:t>
      </w:r>
      <w:r>
        <w:rPr>
          <w:rStyle w:val="apple-converted-space"/>
          <w:rFonts w:hint="eastAsia"/>
          <w:sz w:val="28"/>
          <w:szCs w:val="28"/>
        </w:rPr>
        <w:t xml:space="preserve"> </w:t>
      </w:r>
      <w:r w:rsidR="00562BEB">
        <w:rPr>
          <w:rStyle w:val="apple-converted-space"/>
          <w:rFonts w:hint="eastAsia"/>
          <w:sz w:val="28"/>
          <w:szCs w:val="28"/>
        </w:rPr>
        <w:t xml:space="preserve">JavaScript </w:t>
      </w:r>
      <w:r w:rsidR="00E200F1">
        <w:rPr>
          <w:rStyle w:val="apple-converted-space"/>
          <w:rFonts w:hint="eastAsia"/>
          <w:sz w:val="28"/>
          <w:szCs w:val="28"/>
        </w:rPr>
        <w:t>网络爬虫</w:t>
      </w:r>
      <w:r>
        <w:rPr>
          <w:rStyle w:val="apple-converted-space"/>
          <w:rFonts w:hint="eastAsia"/>
          <w:sz w:val="28"/>
          <w:szCs w:val="28"/>
        </w:rPr>
        <w:t xml:space="preserve"> </w:t>
      </w:r>
      <w:r w:rsidR="006064CD">
        <w:rPr>
          <w:rStyle w:val="apple-converted-space"/>
          <w:rFonts w:hint="eastAsia"/>
          <w:sz w:val="28"/>
          <w:szCs w:val="28"/>
        </w:rPr>
        <w:t>数据采集</w:t>
      </w:r>
      <w:r w:rsidR="006064CD">
        <w:rPr>
          <w:rStyle w:val="apple-converted-space"/>
          <w:rFonts w:hint="eastAsia"/>
          <w:sz w:val="28"/>
          <w:szCs w:val="28"/>
        </w:rPr>
        <w:t xml:space="preserve"> </w:t>
      </w:r>
      <w:r w:rsidR="00562BEB">
        <w:rPr>
          <w:rStyle w:val="apple-converted-space"/>
          <w:rFonts w:hint="eastAsia"/>
          <w:sz w:val="28"/>
          <w:szCs w:val="28"/>
        </w:rPr>
        <w:t>定址</w:t>
      </w:r>
    </w:p>
    <w:p w:rsidR="00164A20" w:rsidRPr="001C4F50" w:rsidRDefault="001C4F50" w:rsidP="00734B68">
      <w:pPr>
        <w:jc w:val="center"/>
        <w:rPr>
          <w:sz w:val="32"/>
          <w:szCs w:val="32"/>
        </w:rPr>
      </w:pPr>
      <w:r w:rsidRPr="001C4F50">
        <w:rPr>
          <w:rFonts w:hint="eastAsia"/>
          <w:sz w:val="32"/>
          <w:szCs w:val="32"/>
        </w:rPr>
        <w:lastRenderedPageBreak/>
        <w:t xml:space="preserve">WEB CRAWLER </w:t>
      </w:r>
      <w:r>
        <w:rPr>
          <w:rFonts w:hint="eastAsia"/>
          <w:sz w:val="32"/>
          <w:szCs w:val="32"/>
        </w:rPr>
        <w:t>FOR</w:t>
      </w:r>
      <w:r w:rsidRPr="001C4F50">
        <w:rPr>
          <w:rFonts w:hint="eastAsia"/>
          <w:sz w:val="32"/>
          <w:szCs w:val="32"/>
        </w:rPr>
        <w:t xml:space="preserve"> </w:t>
      </w:r>
      <w:r>
        <w:rPr>
          <w:rFonts w:hint="eastAsia"/>
          <w:sz w:val="32"/>
          <w:szCs w:val="32"/>
        </w:rPr>
        <w:t>URL-SPECIFIED</w:t>
      </w:r>
      <w:r w:rsidRPr="001C4F50">
        <w:rPr>
          <w:rFonts w:hint="eastAsia"/>
          <w:sz w:val="32"/>
          <w:szCs w:val="32"/>
        </w:rPr>
        <w:t xml:space="preserve"> </w:t>
      </w:r>
      <w:r>
        <w:rPr>
          <w:rFonts w:hint="eastAsia"/>
          <w:sz w:val="32"/>
          <w:szCs w:val="32"/>
        </w:rPr>
        <w:t>CRAWLING</w:t>
      </w:r>
      <w:r w:rsidRPr="001C4F50">
        <w:rPr>
          <w:rFonts w:hint="eastAsia"/>
          <w:sz w:val="32"/>
          <w:szCs w:val="32"/>
        </w:rPr>
        <w:t xml:space="preserve"> </w:t>
      </w:r>
      <w:r>
        <w:rPr>
          <w:rFonts w:hint="eastAsia"/>
          <w:sz w:val="32"/>
          <w:szCs w:val="32"/>
        </w:rPr>
        <w:t>OF</w:t>
      </w:r>
    </w:p>
    <w:p w:rsidR="00164A20" w:rsidRDefault="00936ED4">
      <w:pPr>
        <w:jc w:val="center"/>
        <w:rPr>
          <w:sz w:val="32"/>
          <w:szCs w:val="32"/>
        </w:rPr>
      </w:pPr>
      <w:r>
        <w:rPr>
          <w:rFonts w:hint="eastAsia"/>
          <w:sz w:val="32"/>
          <w:szCs w:val="32"/>
        </w:rPr>
        <w:t>AJAX-BASED WEB APPLICATIONS</w:t>
      </w:r>
    </w:p>
    <w:p w:rsidR="00164A20" w:rsidRDefault="00164A20">
      <w:pPr>
        <w:wordWrap w:val="0"/>
        <w:rPr>
          <w:sz w:val="18"/>
          <w:szCs w:val="18"/>
        </w:rPr>
      </w:pPr>
    </w:p>
    <w:p w:rsidR="00164A20" w:rsidRDefault="00164A20">
      <w:pPr>
        <w:wordWrap w:val="0"/>
        <w:rPr>
          <w:sz w:val="18"/>
          <w:szCs w:val="18"/>
        </w:rPr>
      </w:pPr>
    </w:p>
    <w:p w:rsidR="00164A20" w:rsidRDefault="00164A20">
      <w:pPr>
        <w:wordWrap w:val="0"/>
        <w:rPr>
          <w:sz w:val="18"/>
          <w:szCs w:val="18"/>
        </w:rPr>
      </w:pPr>
    </w:p>
    <w:p w:rsidR="00164A20" w:rsidRDefault="00164A20" w:rsidP="00DB45E8">
      <w:pPr>
        <w:wordWrap w:val="0"/>
        <w:jc w:val="center"/>
        <w:outlineLvl w:val="0"/>
        <w:rPr>
          <w:sz w:val="30"/>
          <w:szCs w:val="30"/>
        </w:rPr>
      </w:pPr>
      <w:bookmarkStart w:id="2" w:name="_Toc343858168"/>
      <w:bookmarkStart w:id="3" w:name="_Toc343979900"/>
      <w:r>
        <w:rPr>
          <w:sz w:val="30"/>
          <w:szCs w:val="30"/>
        </w:rPr>
        <w:t>ABSTRACT</w:t>
      </w:r>
      <w:bookmarkEnd w:id="2"/>
      <w:bookmarkEnd w:id="3"/>
    </w:p>
    <w:p w:rsidR="00164A20" w:rsidRDefault="00164A20">
      <w:pPr>
        <w:wordWrap w:val="0"/>
        <w:jc w:val="center"/>
        <w:rPr>
          <w:rFonts w:ascii="宋体" w:hAnsi="宋体"/>
          <w:sz w:val="18"/>
          <w:szCs w:val="18"/>
        </w:rPr>
      </w:pPr>
    </w:p>
    <w:p w:rsidR="00164A20" w:rsidRDefault="00164A20">
      <w:pPr>
        <w:wordWrap w:val="0"/>
        <w:jc w:val="center"/>
        <w:rPr>
          <w:rFonts w:ascii="宋体" w:hAnsi="宋体"/>
          <w:sz w:val="18"/>
          <w:szCs w:val="18"/>
        </w:rPr>
      </w:pPr>
    </w:p>
    <w:p w:rsidR="0025748D" w:rsidRPr="00BC1899" w:rsidRDefault="00D225F6" w:rsidP="00BC1899">
      <w:pPr>
        <w:autoSpaceDE w:val="0"/>
        <w:autoSpaceDN w:val="0"/>
        <w:spacing w:line="400" w:lineRule="exact"/>
        <w:ind w:firstLineChars="150" w:firstLine="360"/>
        <w:rPr>
          <w:rFonts w:eastAsia="TimesNewRoman"/>
          <w:sz w:val="24"/>
        </w:rPr>
      </w:pPr>
      <w:r w:rsidRPr="00BC1899">
        <w:rPr>
          <w:rFonts w:eastAsia="TimesNewRoman"/>
          <w:sz w:val="24"/>
        </w:rPr>
        <w:t xml:space="preserve">Along with the </w:t>
      </w:r>
      <w:r w:rsidR="00977712">
        <w:rPr>
          <w:rFonts w:eastAsiaTheme="minorEastAsia" w:hint="eastAsia"/>
          <w:sz w:val="24"/>
        </w:rPr>
        <w:t>emergence</w:t>
      </w:r>
      <w:r w:rsidRPr="00BC1899">
        <w:rPr>
          <w:rFonts w:eastAsia="TimesNewRoman"/>
          <w:sz w:val="24"/>
        </w:rPr>
        <w:t xml:space="preserve"> of </w:t>
      </w:r>
      <w:r w:rsidRPr="00BC1899">
        <w:rPr>
          <w:rFonts w:eastAsia="TimesNewRoman" w:hint="eastAsia"/>
          <w:sz w:val="24"/>
        </w:rPr>
        <w:t>Web2.0,</w:t>
      </w:r>
      <w:r w:rsidR="00BC1899">
        <w:rPr>
          <w:rFonts w:eastAsiaTheme="minorEastAsia" w:hint="eastAsia"/>
          <w:sz w:val="24"/>
        </w:rPr>
        <w:t xml:space="preserve"> </w:t>
      </w:r>
      <w:r w:rsidR="00464C30" w:rsidRPr="00BC1899">
        <w:rPr>
          <w:rFonts w:eastAsia="TimesNewRoman" w:hint="eastAsia"/>
          <w:sz w:val="24"/>
        </w:rPr>
        <w:t>a</w:t>
      </w:r>
      <w:r w:rsidRPr="00BC1899">
        <w:rPr>
          <w:rFonts w:eastAsia="TimesNewRoman" w:hint="eastAsia"/>
          <w:sz w:val="24"/>
        </w:rPr>
        <w:t xml:space="preserve"> new kind of web application </w:t>
      </w:r>
      <w:r w:rsidR="0025748D" w:rsidRPr="00BC1899">
        <w:rPr>
          <w:rFonts w:eastAsia="TimesNewRoman" w:hint="eastAsia"/>
          <w:sz w:val="24"/>
        </w:rPr>
        <w:t xml:space="preserve">called Rich Internet Applications(RIAs) </w:t>
      </w:r>
      <w:r w:rsidRPr="00BC1899">
        <w:rPr>
          <w:rFonts w:eastAsia="TimesNewRoman" w:hint="eastAsia"/>
          <w:sz w:val="24"/>
        </w:rPr>
        <w:t>emerged,</w:t>
      </w:r>
      <w:r w:rsidR="00464C30" w:rsidRPr="00BC1899">
        <w:rPr>
          <w:rFonts w:eastAsia="TimesNewRoman" w:hint="eastAsia"/>
          <w:sz w:val="24"/>
        </w:rPr>
        <w:t xml:space="preserve"> </w:t>
      </w:r>
      <w:r w:rsidRPr="00BC1899">
        <w:rPr>
          <w:rFonts w:eastAsia="TimesNewRoman" w:hint="eastAsia"/>
          <w:sz w:val="24"/>
        </w:rPr>
        <w:t>providing</w:t>
      </w:r>
      <w:r w:rsidR="0025748D" w:rsidRPr="00BC1899">
        <w:rPr>
          <w:rFonts w:eastAsia="TimesNewRoman" w:hint="eastAsia"/>
          <w:sz w:val="24"/>
        </w:rPr>
        <w:t xml:space="preserve"> </w:t>
      </w:r>
      <w:r w:rsidR="0025748D" w:rsidRPr="00BC1899">
        <w:rPr>
          <w:rFonts w:eastAsia="TimesNewRoman"/>
          <w:sz w:val="24"/>
        </w:rPr>
        <w:t>highly interactiv</w:t>
      </w:r>
      <w:r w:rsidR="0025748D" w:rsidRPr="00BC1899">
        <w:rPr>
          <w:rFonts w:eastAsia="TimesNewRoman" w:hint="eastAsia"/>
          <w:sz w:val="24"/>
        </w:rPr>
        <w:t>ity</w:t>
      </w:r>
      <w:r w:rsidR="0025748D" w:rsidRPr="00BC1899">
        <w:rPr>
          <w:rFonts w:eastAsia="TimesNewRoman"/>
          <w:sz w:val="24"/>
        </w:rPr>
        <w:t xml:space="preserve"> and rich user experience</w:t>
      </w:r>
      <w:r w:rsidR="0025748D" w:rsidRPr="00BC1899">
        <w:rPr>
          <w:rFonts w:eastAsia="TimesNewRoman" w:hint="eastAsia"/>
          <w:sz w:val="24"/>
        </w:rPr>
        <w:t>, such as blog and twitter.</w:t>
      </w:r>
      <w:r w:rsidR="00BD5B1D" w:rsidRPr="00BC1899">
        <w:rPr>
          <w:rFonts w:eastAsia="TimesNewRoman" w:hint="eastAsia"/>
          <w:sz w:val="24"/>
        </w:rPr>
        <w:t xml:space="preserve"> </w:t>
      </w:r>
      <w:r w:rsidR="00613E90" w:rsidRPr="00BC1899">
        <w:rPr>
          <w:rFonts w:eastAsia="TimesNewRoman"/>
          <w:sz w:val="24"/>
        </w:rPr>
        <w:t>A technology that has gained</w:t>
      </w:r>
      <w:r w:rsidR="00613E90" w:rsidRPr="00BC1899">
        <w:rPr>
          <w:rFonts w:eastAsia="TimesNewRoman" w:hint="eastAsia"/>
          <w:sz w:val="24"/>
        </w:rPr>
        <w:t xml:space="preserve"> </w:t>
      </w:r>
      <w:r w:rsidR="00613E90" w:rsidRPr="00BC1899">
        <w:rPr>
          <w:rFonts w:eastAsia="TimesNewRoman"/>
          <w:sz w:val="24"/>
        </w:rPr>
        <w:t>a prominent position la</w:t>
      </w:r>
      <w:r w:rsidR="00BC1899">
        <w:rPr>
          <w:rFonts w:eastAsia="TimesNewRoman"/>
          <w:sz w:val="24"/>
        </w:rPr>
        <w:t>tely, under the umbrella of Web</w:t>
      </w:r>
      <w:r w:rsidR="00613E90" w:rsidRPr="00BC1899">
        <w:rPr>
          <w:rFonts w:eastAsia="TimesNewRoman"/>
          <w:sz w:val="24"/>
        </w:rPr>
        <w:t>2.0, is AJAX</w:t>
      </w:r>
      <w:r w:rsidR="00613E90" w:rsidRPr="00BC1899">
        <w:rPr>
          <w:rFonts w:eastAsia="TimesNewRoman" w:hint="eastAsia"/>
          <w:sz w:val="24"/>
        </w:rPr>
        <w:t>. I</w:t>
      </w:r>
      <w:r w:rsidR="00BD5B1D" w:rsidRPr="00BC1899">
        <w:rPr>
          <w:rFonts w:eastAsia="TimesNewRoman" w:hint="eastAsia"/>
          <w:sz w:val="24"/>
        </w:rPr>
        <w:t>t has becoming a widespread technology for the development of web applications.</w:t>
      </w:r>
      <w:r w:rsidRPr="00BC1899">
        <w:rPr>
          <w:rFonts w:eastAsia="TimesNewRoman" w:hint="eastAsia"/>
          <w:sz w:val="24"/>
        </w:rPr>
        <w:t>In AJAX,</w:t>
      </w:r>
      <w:r w:rsidR="00613E90" w:rsidRPr="00BC1899">
        <w:rPr>
          <w:rFonts w:eastAsia="TimesNewRoman"/>
          <w:sz w:val="24"/>
        </w:rPr>
        <w:t xml:space="preserve"> the combination of </w:t>
      </w:r>
      <w:r w:rsidR="00613E90" w:rsidRPr="00BC1899">
        <w:rPr>
          <w:rFonts w:eastAsia="TimesNewRoman" w:hint="eastAsia"/>
          <w:sz w:val="24"/>
        </w:rPr>
        <w:t>JavaScript</w:t>
      </w:r>
      <w:r w:rsidR="00613E90" w:rsidRPr="00BC1899">
        <w:rPr>
          <w:rFonts w:eastAsia="TimesNewRoman"/>
          <w:sz w:val="24"/>
        </w:rPr>
        <w:t xml:space="preserve"> and</w:t>
      </w:r>
      <w:r w:rsidR="00613E90" w:rsidRPr="00BC1899">
        <w:rPr>
          <w:rFonts w:eastAsia="TimesNewRoman" w:hint="eastAsia"/>
          <w:sz w:val="24"/>
        </w:rPr>
        <w:t xml:space="preserve"> dynamic </w:t>
      </w:r>
      <w:r w:rsidR="00613E90" w:rsidRPr="00BC1899">
        <w:rPr>
          <w:rFonts w:eastAsia="TimesNewRoman"/>
          <w:sz w:val="24"/>
        </w:rPr>
        <w:t>DOM manipulation, along with asynchronous server communication is used to achieve a high level of user interactivity</w:t>
      </w:r>
      <w:r w:rsidR="005A1572" w:rsidRPr="00BC1899">
        <w:rPr>
          <w:rFonts w:eastAsia="TimesNewRoman" w:hint="eastAsia"/>
          <w:sz w:val="24"/>
        </w:rPr>
        <w:t>, speed and usa</w:t>
      </w:r>
      <w:r w:rsidR="00613E90" w:rsidRPr="00BC1899">
        <w:rPr>
          <w:rFonts w:eastAsia="TimesNewRoman" w:hint="eastAsia"/>
          <w:sz w:val="24"/>
        </w:rPr>
        <w:t>bility</w:t>
      </w:r>
      <w:r w:rsidR="00613E90" w:rsidRPr="00BC1899">
        <w:rPr>
          <w:rFonts w:eastAsia="TimesNewRoman"/>
          <w:sz w:val="24"/>
        </w:rPr>
        <w:t>.</w:t>
      </w:r>
    </w:p>
    <w:p w:rsidR="00BD5B1D" w:rsidRPr="00BC1899" w:rsidRDefault="00BD5B1D" w:rsidP="00BC1899">
      <w:pPr>
        <w:autoSpaceDE w:val="0"/>
        <w:autoSpaceDN w:val="0"/>
        <w:spacing w:line="400" w:lineRule="exact"/>
        <w:ind w:firstLineChars="150" w:firstLine="360"/>
        <w:rPr>
          <w:rFonts w:eastAsia="TimesNewRoman"/>
          <w:sz w:val="24"/>
        </w:rPr>
      </w:pPr>
      <w:r w:rsidRPr="00BC1899">
        <w:rPr>
          <w:rFonts w:eastAsia="TimesNewRoman" w:hint="eastAsia"/>
          <w:sz w:val="24"/>
        </w:rPr>
        <w:t xml:space="preserve">At the same time, it changes the traditional model of web applications, </w:t>
      </w:r>
      <w:r w:rsidRPr="00BC1899">
        <w:rPr>
          <w:rFonts w:eastAsia="TimesNewRoman"/>
          <w:sz w:val="24"/>
        </w:rPr>
        <w:t>shatter</w:t>
      </w:r>
      <w:r w:rsidR="00C55A56" w:rsidRPr="00BC1899">
        <w:rPr>
          <w:rFonts w:eastAsia="TimesNewRoman" w:hint="eastAsia"/>
          <w:sz w:val="24"/>
        </w:rPr>
        <w:t>s</w:t>
      </w:r>
      <w:r w:rsidRPr="00BC1899">
        <w:rPr>
          <w:rFonts w:eastAsia="TimesNewRoman"/>
          <w:sz w:val="24"/>
        </w:rPr>
        <w:t xml:space="preserve"> the metaphor of web ‘pages’ with</w:t>
      </w:r>
      <w:r w:rsidRPr="00BC1899">
        <w:rPr>
          <w:rFonts w:eastAsia="TimesNewRoman" w:hint="eastAsia"/>
          <w:sz w:val="24"/>
        </w:rPr>
        <w:t xml:space="preserve"> </w:t>
      </w:r>
      <w:r w:rsidRPr="00BC1899">
        <w:rPr>
          <w:rFonts w:eastAsia="TimesNewRoman"/>
          <w:sz w:val="24"/>
        </w:rPr>
        <w:t>unique URLs, on which traditional web crawlers are based.</w:t>
      </w:r>
      <w:r w:rsidR="00464C30" w:rsidRPr="00BC1899">
        <w:rPr>
          <w:rFonts w:eastAsia="TimesNewRoman" w:hint="eastAsia"/>
          <w:sz w:val="24"/>
        </w:rPr>
        <w:t>This new change</w:t>
      </w:r>
      <w:r w:rsidR="00C55A56" w:rsidRPr="00BC1899">
        <w:rPr>
          <w:rFonts w:eastAsia="TimesNewRoman" w:hint="eastAsia"/>
          <w:sz w:val="24"/>
        </w:rPr>
        <w:t xml:space="preserve"> </w:t>
      </w:r>
      <w:r w:rsidR="00464C30" w:rsidRPr="00BC1899">
        <w:rPr>
          <w:rFonts w:eastAsia="TimesNewRoman"/>
          <w:sz w:val="24"/>
        </w:rPr>
        <w:t>seriously impaire</w:t>
      </w:r>
      <w:r w:rsidR="00464C30" w:rsidRPr="00BC1899">
        <w:rPr>
          <w:rFonts w:eastAsia="TimesNewRoman" w:hint="eastAsia"/>
          <w:sz w:val="24"/>
        </w:rPr>
        <w:t>s</w:t>
      </w:r>
      <w:r w:rsidR="00464C30" w:rsidRPr="00BC1899">
        <w:rPr>
          <w:rFonts w:eastAsia="TimesNewRoman"/>
          <w:sz w:val="24"/>
        </w:rPr>
        <w:t xml:space="preserve"> the ability of existing </w:t>
      </w:r>
      <w:r w:rsidR="00464C30" w:rsidRPr="00BC1899">
        <w:rPr>
          <w:rFonts w:eastAsia="TimesNewRoman" w:hint="eastAsia"/>
          <w:sz w:val="24"/>
        </w:rPr>
        <w:t>crawler</w:t>
      </w:r>
      <w:r w:rsidR="00464C30" w:rsidRPr="00BC1899">
        <w:rPr>
          <w:rFonts w:eastAsia="TimesNewRoman"/>
          <w:sz w:val="24"/>
        </w:rPr>
        <w:t>s to truly crawl these applications.</w:t>
      </w:r>
      <w:r w:rsidR="00C55A56" w:rsidRPr="00BC1899">
        <w:rPr>
          <w:rFonts w:eastAsia="TimesNewRoman" w:hint="eastAsia"/>
          <w:sz w:val="24"/>
        </w:rPr>
        <w:t xml:space="preserve"> </w:t>
      </w:r>
      <w:r w:rsidR="00D225F6" w:rsidRPr="00BC1899">
        <w:rPr>
          <w:rFonts w:eastAsia="TimesNewRoman"/>
          <w:sz w:val="24"/>
        </w:rPr>
        <w:t>Current search engines either</w:t>
      </w:r>
      <w:r w:rsidR="00543AFA" w:rsidRPr="00BC1899">
        <w:rPr>
          <w:rFonts w:eastAsia="TimesNewRoman" w:hint="eastAsia"/>
          <w:sz w:val="24"/>
        </w:rPr>
        <w:t xml:space="preserve"> </w:t>
      </w:r>
      <w:r w:rsidR="00D225F6" w:rsidRPr="00BC1899">
        <w:rPr>
          <w:rFonts w:eastAsia="TimesNewRoman"/>
          <w:sz w:val="24"/>
        </w:rPr>
        <w:t>ignore AJAX applications or produce false negatives.</w:t>
      </w:r>
    </w:p>
    <w:p w:rsidR="006064CD" w:rsidRPr="00A33DE4" w:rsidRDefault="00613E90" w:rsidP="00BC1899">
      <w:pPr>
        <w:autoSpaceDE w:val="0"/>
        <w:autoSpaceDN w:val="0"/>
        <w:spacing w:line="400" w:lineRule="exact"/>
        <w:ind w:firstLineChars="150" w:firstLine="360"/>
        <w:rPr>
          <w:rFonts w:eastAsiaTheme="minorEastAsia"/>
          <w:sz w:val="24"/>
        </w:rPr>
      </w:pPr>
      <w:r w:rsidRPr="00BC1899">
        <w:rPr>
          <w:rFonts w:eastAsia="TimesNewRoman" w:hint="eastAsia"/>
          <w:sz w:val="24"/>
        </w:rPr>
        <w:t>This paper designs and implements a novel technique for crawling AJAX-based applcation throu</w:t>
      </w:r>
      <w:r w:rsidR="0058608C">
        <w:rPr>
          <w:rFonts w:eastAsia="TimesNewRoman" w:hint="eastAsia"/>
          <w:sz w:val="24"/>
        </w:rPr>
        <w:t>gh an URL-specified web crawler</w:t>
      </w:r>
      <w:r w:rsidR="0058608C">
        <w:rPr>
          <w:rFonts w:eastAsiaTheme="minorEastAsia" w:hint="eastAsia"/>
          <w:sz w:val="24"/>
        </w:rPr>
        <w:t xml:space="preserve">, aiming at </w:t>
      </w:r>
      <w:r w:rsidR="00E45A50">
        <w:rPr>
          <w:rFonts w:eastAsiaTheme="minorEastAsia" w:hint="eastAsia"/>
          <w:sz w:val="24"/>
        </w:rPr>
        <w:t>addressing</w:t>
      </w:r>
      <w:r w:rsidR="00A33DE4">
        <w:rPr>
          <w:rFonts w:eastAsiaTheme="minorEastAsia" w:hint="eastAsia"/>
          <w:sz w:val="24"/>
        </w:rPr>
        <w:t xml:space="preserve"> the problem of </w:t>
      </w:r>
      <w:r w:rsidR="00E45A50">
        <w:rPr>
          <w:rFonts w:eastAsiaTheme="minorEastAsia" w:hint="eastAsia"/>
          <w:sz w:val="24"/>
        </w:rPr>
        <w:t>crawling</w:t>
      </w:r>
      <w:r w:rsidR="00A33DE4">
        <w:rPr>
          <w:rFonts w:eastAsiaTheme="minorEastAsia" w:hint="eastAsia"/>
          <w:sz w:val="24"/>
        </w:rPr>
        <w:t xml:space="preserve"> </w:t>
      </w:r>
      <w:r w:rsidR="00E45A50">
        <w:rPr>
          <w:rFonts w:eastAsiaTheme="minorEastAsia" w:hint="eastAsia"/>
          <w:sz w:val="24"/>
        </w:rPr>
        <w:t>AJAX content</w:t>
      </w:r>
      <w:r w:rsidR="0058608C">
        <w:rPr>
          <w:rFonts w:eastAsiaTheme="minorEastAsia" w:hint="eastAsia"/>
          <w:sz w:val="24"/>
        </w:rPr>
        <w:t xml:space="preserve"> </w:t>
      </w:r>
      <w:r w:rsidR="00A33DE4">
        <w:rPr>
          <w:rFonts w:eastAsiaTheme="minorEastAsia" w:hint="eastAsia"/>
          <w:sz w:val="24"/>
        </w:rPr>
        <w:t>induced by client-side JavaScript</w:t>
      </w:r>
      <w:r w:rsidR="0058608C">
        <w:rPr>
          <w:rFonts w:eastAsiaTheme="minorEastAsia" w:hint="eastAsia"/>
          <w:sz w:val="24"/>
        </w:rPr>
        <w:t>. First, we discuss traditional web crawlers, and analy</w:t>
      </w:r>
      <w:r w:rsidR="00A33DE4">
        <w:rPr>
          <w:rFonts w:eastAsiaTheme="minorEastAsia" w:hint="eastAsia"/>
          <w:sz w:val="24"/>
        </w:rPr>
        <w:t>z</w:t>
      </w:r>
      <w:r w:rsidR="0058608C">
        <w:rPr>
          <w:rFonts w:eastAsiaTheme="minorEastAsia" w:hint="eastAsia"/>
          <w:sz w:val="24"/>
        </w:rPr>
        <w:t>e the key challenges involved in cr</w:t>
      </w:r>
      <w:r w:rsidR="00A33DE4">
        <w:rPr>
          <w:rFonts w:eastAsiaTheme="minorEastAsia" w:hint="eastAsia"/>
          <w:sz w:val="24"/>
        </w:rPr>
        <w:t xml:space="preserve">awling </w:t>
      </w:r>
      <w:r w:rsidR="00A33DE4" w:rsidRPr="00A33DE4">
        <w:rPr>
          <w:rFonts w:eastAsiaTheme="minorEastAsia" w:hint="eastAsia"/>
          <w:sz w:val="24"/>
        </w:rPr>
        <w:t xml:space="preserve">AJAX-based applications. </w:t>
      </w:r>
      <w:r w:rsidR="00A33DE4" w:rsidRPr="00A33DE4">
        <w:rPr>
          <w:rFonts w:eastAsiaTheme="minorEastAsia"/>
          <w:sz w:val="24"/>
        </w:rPr>
        <w:t>For illustration</w:t>
      </w:r>
      <w:r w:rsidR="00A33DE4" w:rsidRPr="00A33DE4">
        <w:rPr>
          <w:rFonts w:eastAsiaTheme="minorEastAsia" w:hint="eastAsia"/>
          <w:sz w:val="24"/>
        </w:rPr>
        <w:t xml:space="preserve">, an </w:t>
      </w:r>
      <w:r w:rsidR="00A33DE4">
        <w:rPr>
          <w:rFonts w:eastAsiaTheme="minorEastAsia" w:hint="eastAsia"/>
          <w:sz w:val="24"/>
        </w:rPr>
        <w:t xml:space="preserve">real-world public </w:t>
      </w:r>
      <w:r w:rsidR="00A33DE4" w:rsidRPr="00A33DE4">
        <w:rPr>
          <w:rFonts w:eastAsiaTheme="minorEastAsia" w:hint="eastAsia"/>
          <w:sz w:val="24"/>
        </w:rPr>
        <w:t>AJAX application</w:t>
      </w:r>
      <w:r w:rsidR="00A33DE4" w:rsidRPr="00A33DE4">
        <w:rPr>
          <w:rFonts w:eastAsiaTheme="minorEastAsia"/>
          <w:sz w:val="24"/>
        </w:rPr>
        <w:t xml:space="preserve"> is utilized</w:t>
      </w:r>
      <w:r w:rsidR="00A33DE4" w:rsidRPr="00A33DE4">
        <w:rPr>
          <w:rFonts w:eastAsiaTheme="minorEastAsia" w:hint="eastAsia"/>
          <w:sz w:val="24"/>
        </w:rPr>
        <w:t xml:space="preserve"> as an example to</w:t>
      </w:r>
      <w:r w:rsidR="00A33DE4" w:rsidRPr="00A33DE4">
        <w:rPr>
          <w:rFonts w:eastAsiaTheme="minorEastAsia"/>
          <w:sz w:val="24"/>
        </w:rPr>
        <w:t xml:space="preserve"> explain</w:t>
      </w:r>
      <w:r w:rsidR="00A33DE4">
        <w:rPr>
          <w:rFonts w:eastAsiaTheme="minorEastAsia" w:hint="eastAsia"/>
          <w:sz w:val="24"/>
        </w:rPr>
        <w:t xml:space="preserve"> the </w:t>
      </w:r>
      <w:r w:rsidR="0018173E">
        <w:rPr>
          <w:rFonts w:eastAsiaTheme="minorEastAsia" w:hint="eastAsia"/>
          <w:sz w:val="24"/>
        </w:rPr>
        <w:t>difficulties of crawling AJAX</w:t>
      </w:r>
      <w:r w:rsidR="00E45A50">
        <w:rPr>
          <w:rFonts w:eastAsiaTheme="minorEastAsia" w:hint="eastAsia"/>
          <w:sz w:val="24"/>
        </w:rPr>
        <w:t xml:space="preserve"> and </w:t>
      </w:r>
      <w:r w:rsidR="0003312A" w:rsidRPr="0003312A">
        <w:rPr>
          <w:rFonts w:eastAsiaTheme="minorEastAsia"/>
          <w:sz w:val="24"/>
        </w:rPr>
        <w:t>scenarios</w:t>
      </w:r>
      <w:r w:rsidR="00E45A50">
        <w:rPr>
          <w:rFonts w:eastAsiaTheme="minorEastAsia" w:hint="eastAsia"/>
          <w:sz w:val="24"/>
        </w:rPr>
        <w:t xml:space="preserve">. Second, </w:t>
      </w:r>
      <w:r w:rsidR="0018173E">
        <w:rPr>
          <w:rFonts w:eastAsiaTheme="minorEastAsia" w:hint="eastAsia"/>
          <w:sz w:val="24"/>
        </w:rPr>
        <w:t>we</w:t>
      </w:r>
      <w:r w:rsidR="00E45A50">
        <w:rPr>
          <w:rFonts w:eastAsiaTheme="minorEastAsia" w:hint="eastAsia"/>
          <w:sz w:val="24"/>
        </w:rPr>
        <w:t xml:space="preserve"> </w:t>
      </w:r>
      <w:r w:rsidR="0018173E">
        <w:rPr>
          <w:rFonts w:eastAsiaTheme="minorEastAsia" w:hint="eastAsia"/>
          <w:sz w:val="24"/>
        </w:rPr>
        <w:t>present the terminology used in this paper, model</w:t>
      </w:r>
      <w:r w:rsidR="00E45A50">
        <w:rPr>
          <w:rFonts w:eastAsiaTheme="minorEastAsia" w:hint="eastAsia"/>
          <w:sz w:val="24"/>
        </w:rPr>
        <w:t xml:space="preserve"> AJAX web </w:t>
      </w:r>
      <w:r w:rsidR="0018173E">
        <w:rPr>
          <w:rFonts w:eastAsiaTheme="minorEastAsia" w:hint="eastAsia"/>
          <w:sz w:val="24"/>
        </w:rPr>
        <w:t>sites, pages and events,</w:t>
      </w:r>
      <w:r w:rsidR="00E45A50">
        <w:rPr>
          <w:rFonts w:eastAsiaTheme="minorEastAsia" w:hint="eastAsia"/>
          <w:sz w:val="24"/>
        </w:rPr>
        <w:t xml:space="preserve"> de</w:t>
      </w:r>
      <w:r w:rsidR="0018173E">
        <w:rPr>
          <w:rFonts w:eastAsiaTheme="minorEastAsia" w:hint="eastAsia"/>
          <w:sz w:val="24"/>
        </w:rPr>
        <w:t>scribe</w:t>
      </w:r>
      <w:r w:rsidR="00E45A50">
        <w:rPr>
          <w:rFonts w:eastAsiaTheme="minorEastAsia" w:hint="eastAsia"/>
          <w:sz w:val="24"/>
        </w:rPr>
        <w:t xml:space="preserve"> the overall workflow and architecture of </w:t>
      </w:r>
      <w:r w:rsidR="0018173E">
        <w:rPr>
          <w:rFonts w:eastAsiaTheme="minorEastAsia" w:hint="eastAsia"/>
          <w:sz w:val="24"/>
        </w:rPr>
        <w:t>our system.</w:t>
      </w:r>
      <w:r w:rsidR="00E45A50">
        <w:rPr>
          <w:rFonts w:eastAsiaTheme="minorEastAsia" w:hint="eastAsia"/>
          <w:sz w:val="24"/>
        </w:rPr>
        <w:t xml:space="preserve"> Finally, </w:t>
      </w:r>
      <w:r w:rsidR="0018173E">
        <w:rPr>
          <w:rFonts w:eastAsiaTheme="minorEastAsia" w:hint="eastAsia"/>
          <w:sz w:val="24"/>
        </w:rPr>
        <w:t>we present a detailed discussion of our</w:t>
      </w:r>
      <w:r w:rsidR="00E45A50">
        <w:rPr>
          <w:rFonts w:eastAsiaTheme="minorEastAsia" w:hint="eastAsia"/>
          <w:sz w:val="24"/>
        </w:rPr>
        <w:t xml:space="preserve"> crawling algorithm</w:t>
      </w:r>
      <w:r w:rsidR="0018173E">
        <w:rPr>
          <w:rFonts w:eastAsiaTheme="minorEastAsia" w:hint="eastAsia"/>
          <w:sz w:val="24"/>
        </w:rPr>
        <w:t xml:space="preserve"> </w:t>
      </w:r>
      <w:r w:rsidR="00E45A50">
        <w:rPr>
          <w:rFonts w:eastAsiaTheme="minorEastAsia" w:hint="eastAsia"/>
          <w:sz w:val="24"/>
        </w:rPr>
        <w:t>and implements</w:t>
      </w:r>
      <w:r w:rsidR="0018173E">
        <w:rPr>
          <w:rFonts w:eastAsiaTheme="minorEastAsia" w:hint="eastAsia"/>
          <w:sz w:val="24"/>
        </w:rPr>
        <w:t xml:space="preserve"> an </w:t>
      </w:r>
      <w:r w:rsidR="0018173E">
        <w:rPr>
          <w:rFonts w:eastAsia="TimesNewRoman" w:hint="eastAsia"/>
          <w:sz w:val="24"/>
        </w:rPr>
        <w:t>URL-specified web crawler</w:t>
      </w:r>
      <w:r w:rsidR="0018173E">
        <w:rPr>
          <w:rFonts w:eastAsiaTheme="minorEastAsia" w:hint="eastAsia"/>
          <w:sz w:val="24"/>
        </w:rPr>
        <w:t>,</w:t>
      </w:r>
      <w:r w:rsidR="00E45A50">
        <w:rPr>
          <w:rFonts w:eastAsiaTheme="minorEastAsia" w:hint="eastAsia"/>
          <w:sz w:val="24"/>
        </w:rPr>
        <w:t xml:space="preserve"> </w:t>
      </w:r>
      <w:r w:rsidR="006A5360">
        <w:rPr>
          <w:rFonts w:eastAsiaTheme="minorEastAsia" w:hint="eastAsia"/>
          <w:sz w:val="24"/>
        </w:rPr>
        <w:t>using the concepts and algorithms discussed in this paper.</w:t>
      </w:r>
    </w:p>
    <w:p w:rsidR="00764BDF" w:rsidRPr="00BC1899" w:rsidRDefault="00543AFA" w:rsidP="00BC1899">
      <w:pPr>
        <w:autoSpaceDE w:val="0"/>
        <w:autoSpaceDN w:val="0"/>
        <w:spacing w:line="400" w:lineRule="exact"/>
        <w:ind w:firstLineChars="150" w:firstLine="360"/>
        <w:rPr>
          <w:rFonts w:eastAsia="TimesNewRoman"/>
          <w:sz w:val="24"/>
        </w:rPr>
      </w:pPr>
      <w:r w:rsidRPr="00BC1899">
        <w:rPr>
          <w:rFonts w:eastAsia="TimesNewRoman" w:hint="eastAsia"/>
          <w:sz w:val="24"/>
        </w:rPr>
        <w:t xml:space="preserve">We </w:t>
      </w:r>
      <w:r w:rsidR="00EF7B14" w:rsidRPr="00BC1899">
        <w:rPr>
          <w:rFonts w:eastAsia="TimesNewRoman"/>
          <w:sz w:val="24"/>
        </w:rPr>
        <w:t>separate</w:t>
      </w:r>
      <w:r w:rsidR="00EF7B14" w:rsidRPr="00BC1899">
        <w:rPr>
          <w:rFonts w:eastAsia="TimesNewRoman" w:hint="eastAsia"/>
          <w:sz w:val="24"/>
        </w:rPr>
        <w:t xml:space="preserve"> </w:t>
      </w:r>
      <w:r w:rsidR="00BC6CD0" w:rsidRPr="00BC1899">
        <w:rPr>
          <w:rFonts w:eastAsia="TimesNewRoman" w:hint="eastAsia"/>
          <w:sz w:val="24"/>
        </w:rPr>
        <w:t>traditional crawling</w:t>
      </w:r>
      <w:r w:rsidR="00EF7B14" w:rsidRPr="00BC1899">
        <w:rPr>
          <w:rFonts w:eastAsia="TimesNewRoman" w:hint="eastAsia"/>
          <w:sz w:val="24"/>
        </w:rPr>
        <w:t xml:space="preserve"> </w:t>
      </w:r>
      <w:r w:rsidRPr="00BC1899">
        <w:rPr>
          <w:rFonts w:eastAsia="TimesNewRoman" w:hint="eastAsia"/>
          <w:sz w:val="24"/>
        </w:rPr>
        <w:t>into two independent modules: h</w:t>
      </w:r>
      <w:r w:rsidRPr="00BC1899">
        <w:rPr>
          <w:rFonts w:eastAsia="TimesNewRoman"/>
          <w:sz w:val="24"/>
        </w:rPr>
        <w:t>yper</w:t>
      </w:r>
      <w:r w:rsidRPr="00BC1899">
        <w:rPr>
          <w:rFonts w:eastAsia="TimesNewRoman" w:hint="eastAsia"/>
          <w:sz w:val="24"/>
        </w:rPr>
        <w:t>link extractor and web crawl</w:t>
      </w:r>
      <w:r w:rsidR="00EF7B14" w:rsidRPr="00BC1899">
        <w:rPr>
          <w:rFonts w:eastAsia="TimesNewRoman" w:hint="eastAsia"/>
          <w:sz w:val="24"/>
        </w:rPr>
        <w:t>er</w:t>
      </w:r>
      <w:r w:rsidRPr="00BC1899">
        <w:rPr>
          <w:rFonts w:eastAsia="TimesNewRoman" w:hint="eastAsia"/>
          <w:sz w:val="24"/>
        </w:rPr>
        <w:t>. The hyperlink extractor</w:t>
      </w:r>
      <w:r w:rsidR="00EF7B14" w:rsidRPr="00BC1899">
        <w:rPr>
          <w:rFonts w:eastAsia="TimesNewRoman" w:hint="eastAsia"/>
          <w:sz w:val="24"/>
        </w:rPr>
        <w:t xml:space="preserve"> </w:t>
      </w:r>
      <w:r w:rsidR="006A5360">
        <w:rPr>
          <w:rFonts w:eastAsiaTheme="minorEastAsia" w:hint="eastAsia"/>
          <w:sz w:val="24"/>
        </w:rPr>
        <w:t xml:space="preserve">is used to </w:t>
      </w:r>
      <w:r w:rsidR="00764BDF" w:rsidRPr="00BC1899">
        <w:rPr>
          <w:rFonts w:eastAsia="TimesNewRoman" w:hint="eastAsia"/>
          <w:sz w:val="24"/>
        </w:rPr>
        <w:t>extra</w:t>
      </w:r>
      <w:r w:rsidR="006A5360">
        <w:rPr>
          <w:rFonts w:eastAsia="TimesNewRoman" w:hint="eastAsia"/>
          <w:sz w:val="24"/>
        </w:rPr>
        <w:t>ct</w:t>
      </w:r>
      <w:r w:rsidR="00EF7B14" w:rsidRPr="00BC1899">
        <w:rPr>
          <w:rFonts w:eastAsia="TimesNewRoman" w:hint="eastAsia"/>
          <w:sz w:val="24"/>
        </w:rPr>
        <w:t xml:space="preserve"> </w:t>
      </w:r>
      <w:r w:rsidR="006A5360">
        <w:rPr>
          <w:rFonts w:eastAsiaTheme="minorEastAsia" w:hint="eastAsia"/>
          <w:sz w:val="24"/>
        </w:rPr>
        <w:t>hyper</w:t>
      </w:r>
      <w:r w:rsidR="00EF7B14" w:rsidRPr="00BC1899">
        <w:rPr>
          <w:rFonts w:eastAsia="TimesNewRoman" w:hint="eastAsia"/>
          <w:sz w:val="24"/>
        </w:rPr>
        <w:t xml:space="preserve">links </w:t>
      </w:r>
      <w:r w:rsidR="006A5360">
        <w:rPr>
          <w:rFonts w:eastAsiaTheme="minorEastAsia" w:hint="eastAsia"/>
          <w:sz w:val="24"/>
        </w:rPr>
        <w:t xml:space="preserve">from </w:t>
      </w:r>
      <w:r w:rsidR="006A5360">
        <w:rPr>
          <w:rFonts w:eastAsiaTheme="minorEastAsia" w:hint="eastAsia"/>
          <w:sz w:val="24"/>
        </w:rPr>
        <w:lastRenderedPageBreak/>
        <w:t>web sites</w:t>
      </w:r>
      <w:r w:rsidR="00EF7B14" w:rsidRPr="00BC1899">
        <w:rPr>
          <w:rFonts w:eastAsia="TimesNewRoman" w:hint="eastAsia"/>
          <w:sz w:val="24"/>
        </w:rPr>
        <w:t>,</w:t>
      </w:r>
      <w:r w:rsidR="00764BDF" w:rsidRPr="00BC1899">
        <w:rPr>
          <w:rFonts w:eastAsia="TimesNewRoman" w:hint="eastAsia"/>
          <w:sz w:val="24"/>
        </w:rPr>
        <w:t xml:space="preserve"> and</w:t>
      </w:r>
      <w:r w:rsidR="00EF7B14" w:rsidRPr="00BC1899">
        <w:rPr>
          <w:rFonts w:eastAsia="TimesNewRoman" w:hint="eastAsia"/>
          <w:sz w:val="24"/>
        </w:rPr>
        <w:t xml:space="preserve"> stor</w:t>
      </w:r>
      <w:r w:rsidR="006A5360">
        <w:rPr>
          <w:rFonts w:eastAsiaTheme="minorEastAsia" w:hint="eastAsia"/>
          <w:sz w:val="24"/>
        </w:rPr>
        <w:t>e</w:t>
      </w:r>
      <w:r w:rsidR="00EF7B14" w:rsidRPr="00BC1899">
        <w:rPr>
          <w:rFonts w:eastAsia="TimesNewRoman" w:hint="eastAsia"/>
          <w:sz w:val="24"/>
        </w:rPr>
        <w:t xml:space="preserve"> them into the</w:t>
      </w:r>
      <w:r w:rsidR="00764BDF" w:rsidRPr="00BC1899">
        <w:rPr>
          <w:rFonts w:eastAsia="TimesNewRoman" w:hint="eastAsia"/>
          <w:sz w:val="24"/>
        </w:rPr>
        <w:t xml:space="preserve"> URL </w:t>
      </w:r>
      <w:r w:rsidR="00EF7B14" w:rsidRPr="00BC1899">
        <w:rPr>
          <w:rFonts w:eastAsia="TimesNewRoman"/>
          <w:sz w:val="24"/>
        </w:rPr>
        <w:t>repository</w:t>
      </w:r>
      <w:r w:rsidR="00EF7B14" w:rsidRPr="00BC1899">
        <w:rPr>
          <w:rFonts w:eastAsia="TimesNewRoman" w:hint="eastAsia"/>
          <w:sz w:val="24"/>
        </w:rPr>
        <w:t xml:space="preserve">. </w:t>
      </w:r>
      <w:r w:rsidR="006A5360" w:rsidRPr="00BC1899">
        <w:rPr>
          <w:rFonts w:eastAsia="TimesNewRoman" w:hint="eastAsia"/>
          <w:sz w:val="24"/>
        </w:rPr>
        <w:t xml:space="preserve">Our approach is based on a webkit browser, in which we open the AJAX application, </w:t>
      </w:r>
      <w:r w:rsidR="006A5360" w:rsidRPr="00BC1899">
        <w:rPr>
          <w:rFonts w:eastAsia="TimesNewRoman"/>
          <w:sz w:val="24"/>
        </w:rPr>
        <w:t>exercise client-side</w:t>
      </w:r>
      <w:r w:rsidR="006A5360" w:rsidRPr="00BC1899">
        <w:rPr>
          <w:rFonts w:eastAsia="TimesNewRoman" w:hint="eastAsia"/>
          <w:sz w:val="24"/>
        </w:rPr>
        <w:t xml:space="preserve"> JavaScript</w:t>
      </w:r>
      <w:r w:rsidR="006A5360" w:rsidRPr="00BC1899">
        <w:rPr>
          <w:rFonts w:eastAsia="TimesNewRoman"/>
          <w:sz w:val="24"/>
        </w:rPr>
        <w:t xml:space="preserve"> code</w:t>
      </w:r>
      <w:r w:rsidR="006A5360" w:rsidRPr="00BC1899">
        <w:rPr>
          <w:rFonts w:eastAsia="TimesNewRoman" w:hint="eastAsia"/>
          <w:sz w:val="24"/>
        </w:rPr>
        <w:t xml:space="preserve">, </w:t>
      </w:r>
      <w:r w:rsidR="006A5360" w:rsidRPr="00BC1899">
        <w:rPr>
          <w:rFonts w:eastAsia="TimesNewRoman"/>
          <w:sz w:val="24"/>
        </w:rPr>
        <w:t>identify clickable elements</w:t>
      </w:r>
      <w:r w:rsidR="006A5360" w:rsidRPr="00BC1899">
        <w:rPr>
          <w:rFonts w:eastAsia="TimesNewRoman" w:hint="eastAsia"/>
          <w:sz w:val="24"/>
        </w:rPr>
        <w:t xml:space="preserve"> and fire events on those elements</w:t>
      </w:r>
      <w:r w:rsidR="006A5360" w:rsidRPr="00BC1899">
        <w:rPr>
          <w:rFonts w:eastAsia="TimesNewRoman"/>
          <w:sz w:val="24"/>
        </w:rPr>
        <w:t>.</w:t>
      </w:r>
      <w:r w:rsidR="006A5360">
        <w:rPr>
          <w:rFonts w:eastAsiaTheme="minorEastAsia" w:hint="eastAsia"/>
          <w:sz w:val="24"/>
        </w:rPr>
        <w:t xml:space="preserve"> </w:t>
      </w:r>
      <w:r w:rsidR="00EF7B14" w:rsidRPr="00BC1899">
        <w:rPr>
          <w:rFonts w:eastAsia="TimesNewRoman" w:hint="eastAsia"/>
          <w:sz w:val="24"/>
        </w:rPr>
        <w:t>T</w:t>
      </w:r>
      <w:r w:rsidR="00EF7B14" w:rsidRPr="00BC1899">
        <w:rPr>
          <w:rFonts w:eastAsia="TimesNewRoman"/>
          <w:sz w:val="24"/>
        </w:rPr>
        <w:t>h</w:t>
      </w:r>
      <w:r w:rsidR="00EF7B14" w:rsidRPr="00BC1899">
        <w:rPr>
          <w:rFonts w:eastAsia="TimesNewRoman" w:hint="eastAsia"/>
          <w:sz w:val="24"/>
        </w:rPr>
        <w:t xml:space="preserve">e web crawler only downloads pages whose </w:t>
      </w:r>
      <w:r w:rsidR="00BC6CD0" w:rsidRPr="00BC1899">
        <w:rPr>
          <w:rFonts w:eastAsia="TimesNewRoman" w:hint="eastAsia"/>
          <w:sz w:val="24"/>
        </w:rPr>
        <w:t xml:space="preserve">URL in the URL </w:t>
      </w:r>
      <w:r w:rsidR="00BC6CD0" w:rsidRPr="00BC1899">
        <w:rPr>
          <w:rFonts w:eastAsia="TimesNewRoman"/>
          <w:sz w:val="24"/>
        </w:rPr>
        <w:t>repository</w:t>
      </w:r>
      <w:r w:rsidR="00BC6CD0" w:rsidRPr="00BC1899">
        <w:rPr>
          <w:rFonts w:eastAsia="TimesNewRoman" w:hint="eastAsia"/>
          <w:sz w:val="24"/>
        </w:rPr>
        <w:t>, which means the scope of crawling is totally identified by the URL repository</w:t>
      </w:r>
      <w:r w:rsidR="00EF7B14" w:rsidRPr="00BC1899">
        <w:rPr>
          <w:rFonts w:eastAsia="TimesNewRoman" w:hint="eastAsia"/>
          <w:sz w:val="24"/>
        </w:rPr>
        <w:t>,</w:t>
      </w:r>
      <w:r w:rsidR="00BC6CD0" w:rsidRPr="00BC1899">
        <w:rPr>
          <w:rFonts w:eastAsia="TimesNewRoman" w:hint="eastAsia"/>
          <w:sz w:val="24"/>
        </w:rPr>
        <w:t xml:space="preserve"> </w:t>
      </w:r>
      <w:r w:rsidR="00EF7B14" w:rsidRPr="00BC1899">
        <w:rPr>
          <w:rFonts w:eastAsia="TimesNewRoman" w:hint="eastAsia"/>
          <w:sz w:val="24"/>
        </w:rPr>
        <w:t xml:space="preserve">that is why we call it </w:t>
      </w:r>
      <w:r w:rsidR="00EF7B14" w:rsidRPr="00BC1899">
        <w:rPr>
          <w:rFonts w:eastAsia="TimesNewRoman"/>
          <w:sz w:val="24"/>
        </w:rPr>
        <w:t>“</w:t>
      </w:r>
      <w:r w:rsidR="00EF7B14" w:rsidRPr="00BC1899">
        <w:rPr>
          <w:rFonts w:eastAsia="TimesNewRoman" w:hint="eastAsia"/>
          <w:sz w:val="24"/>
        </w:rPr>
        <w:t>URL-specified</w:t>
      </w:r>
      <w:r w:rsidR="00EF7B14" w:rsidRPr="00BC1899">
        <w:rPr>
          <w:rFonts w:eastAsia="TimesNewRoman"/>
          <w:sz w:val="24"/>
        </w:rPr>
        <w:t>”</w:t>
      </w:r>
      <w:r w:rsidR="00EF7B14" w:rsidRPr="00BC1899">
        <w:rPr>
          <w:rFonts w:eastAsia="TimesNewRoman" w:hint="eastAsia"/>
          <w:sz w:val="24"/>
        </w:rPr>
        <w:t xml:space="preserve"> crawling.</w:t>
      </w:r>
    </w:p>
    <w:p w:rsidR="002028A2" w:rsidRDefault="00257AE6" w:rsidP="00BC1899">
      <w:pPr>
        <w:autoSpaceDE w:val="0"/>
        <w:autoSpaceDN w:val="0"/>
        <w:spacing w:line="400" w:lineRule="exact"/>
        <w:ind w:firstLineChars="150" w:firstLine="360"/>
        <w:rPr>
          <w:sz w:val="24"/>
        </w:rPr>
      </w:pPr>
      <w:r w:rsidRPr="00BC1899">
        <w:rPr>
          <w:rFonts w:eastAsia="TimesNewRoman"/>
          <w:sz w:val="24"/>
        </w:rPr>
        <w:t xml:space="preserve">We have performed a number of empirical studies to </w:t>
      </w:r>
      <w:r w:rsidR="00A33DE4">
        <w:rPr>
          <w:rFonts w:eastAsiaTheme="minorEastAsia" w:hint="eastAsia"/>
          <w:sz w:val="24"/>
        </w:rPr>
        <w:t xml:space="preserve">systematically </w:t>
      </w:r>
      <w:r w:rsidRPr="00BC1899">
        <w:rPr>
          <w:rFonts w:eastAsia="TimesNewRoman"/>
          <w:sz w:val="24"/>
        </w:rPr>
        <w:t xml:space="preserve">analyze the overall </w:t>
      </w:r>
      <w:r w:rsidR="003A0736" w:rsidRPr="00BC1899">
        <w:rPr>
          <w:rFonts w:eastAsia="TimesNewRoman" w:hint="eastAsia"/>
          <w:sz w:val="24"/>
        </w:rPr>
        <w:t>p</w:t>
      </w:r>
      <w:r w:rsidRPr="00BC1899">
        <w:rPr>
          <w:rFonts w:eastAsia="TimesNewRoman"/>
          <w:sz w:val="24"/>
        </w:rPr>
        <w:t>erformance</w:t>
      </w:r>
      <w:r w:rsidR="003A0736" w:rsidRPr="00BC1899">
        <w:rPr>
          <w:rFonts w:eastAsia="TimesNewRoman" w:hint="eastAsia"/>
          <w:sz w:val="24"/>
        </w:rPr>
        <w:t xml:space="preserve"> </w:t>
      </w:r>
      <w:r w:rsidRPr="00BC1899">
        <w:rPr>
          <w:rFonts w:eastAsia="TimesNewRoman"/>
          <w:sz w:val="24"/>
        </w:rPr>
        <w:t>of our approach. We evaluate the</w:t>
      </w:r>
      <w:r w:rsidR="00807014">
        <w:rPr>
          <w:rFonts w:eastAsiaTheme="minorEastAsia" w:hint="eastAsia"/>
          <w:sz w:val="24"/>
        </w:rPr>
        <w:t xml:space="preserve"> </w:t>
      </w:r>
      <w:r w:rsidR="00807014" w:rsidRPr="00BC1899">
        <w:rPr>
          <w:rFonts w:eastAsia="TimesNewRoman" w:hint="eastAsia"/>
          <w:sz w:val="24"/>
        </w:rPr>
        <w:t>precision(percentage of dynamic content recovered)</w:t>
      </w:r>
      <w:r w:rsidR="00807014">
        <w:rPr>
          <w:rFonts w:eastAsiaTheme="minorEastAsia" w:hint="eastAsia"/>
          <w:sz w:val="24"/>
        </w:rPr>
        <w:t>,</w:t>
      </w:r>
      <w:r w:rsidRPr="00BC1899">
        <w:rPr>
          <w:rFonts w:eastAsia="TimesNewRoman"/>
          <w:sz w:val="24"/>
        </w:rPr>
        <w:t xml:space="preserve"> </w:t>
      </w:r>
      <w:r w:rsidR="003A0736" w:rsidRPr="00BC1899">
        <w:rPr>
          <w:rFonts w:eastAsia="TimesNewRoman" w:hint="eastAsia"/>
          <w:sz w:val="24"/>
        </w:rPr>
        <w:t>accuracy</w:t>
      </w:r>
      <w:r w:rsidR="00BC1899" w:rsidRPr="00BC1899">
        <w:rPr>
          <w:rFonts w:eastAsia="TimesNewRoman" w:hint="eastAsia"/>
          <w:sz w:val="24"/>
        </w:rPr>
        <w:t>(</w:t>
      </w:r>
      <w:r w:rsidR="00BC1899" w:rsidRPr="00BC1899">
        <w:rPr>
          <w:rFonts w:eastAsia="TimesNewRoman"/>
          <w:sz w:val="24"/>
        </w:rPr>
        <w:t>percentage</w:t>
      </w:r>
      <w:r w:rsidR="00BC1899" w:rsidRPr="00BC1899">
        <w:rPr>
          <w:rFonts w:eastAsia="TimesNewRoman" w:hint="eastAsia"/>
          <w:sz w:val="24"/>
        </w:rPr>
        <w:t xml:space="preserve"> of correct states)</w:t>
      </w:r>
      <w:r w:rsidRPr="00BC1899">
        <w:rPr>
          <w:rFonts w:eastAsia="TimesNewRoman"/>
          <w:sz w:val="24"/>
        </w:rPr>
        <w:t xml:space="preserve"> </w:t>
      </w:r>
      <w:r w:rsidR="00BC1899" w:rsidRPr="00BC1899">
        <w:rPr>
          <w:rFonts w:eastAsia="TimesNewRoman" w:hint="eastAsia"/>
          <w:sz w:val="24"/>
        </w:rPr>
        <w:t>and performance</w:t>
      </w:r>
      <w:r w:rsidRPr="00BC1899">
        <w:rPr>
          <w:rFonts w:eastAsia="TimesNewRoman"/>
          <w:sz w:val="24"/>
        </w:rPr>
        <w:t>.</w:t>
      </w:r>
      <w:r w:rsidR="00BC1899" w:rsidRPr="00BC1899">
        <w:rPr>
          <w:rFonts w:eastAsia="TimesNewRoman" w:hint="eastAsia"/>
          <w:sz w:val="24"/>
        </w:rPr>
        <w:t xml:space="preserve"> </w:t>
      </w:r>
      <w:r w:rsidR="003A0736" w:rsidRPr="00BC1899">
        <w:rPr>
          <w:rFonts w:eastAsia="TimesNewRoman" w:hint="eastAsia"/>
          <w:sz w:val="24"/>
        </w:rPr>
        <w:t>The results show that</w:t>
      </w:r>
      <w:r w:rsidR="00BC1899" w:rsidRPr="00BC1899">
        <w:rPr>
          <w:rFonts w:eastAsia="TimesNewRoman" w:hint="eastAsia"/>
          <w:sz w:val="24"/>
        </w:rPr>
        <w:t xml:space="preserve"> the pre</w:t>
      </w:r>
      <w:r w:rsidR="00807014">
        <w:rPr>
          <w:rFonts w:eastAsiaTheme="minorEastAsia" w:hint="eastAsia"/>
          <w:sz w:val="24"/>
        </w:rPr>
        <w:t>ci</w:t>
      </w:r>
      <w:r w:rsidR="00BC1899" w:rsidRPr="00BC1899">
        <w:rPr>
          <w:rFonts w:eastAsia="TimesNewRoman" w:hint="eastAsia"/>
          <w:sz w:val="24"/>
        </w:rPr>
        <w:t>sion</w:t>
      </w:r>
      <w:r w:rsidR="002028A2">
        <w:rPr>
          <w:rFonts w:eastAsiaTheme="minorEastAsia" w:hint="eastAsia"/>
          <w:sz w:val="24"/>
        </w:rPr>
        <w:t xml:space="preserve"> </w:t>
      </w:r>
      <w:r w:rsidR="00807014">
        <w:rPr>
          <w:rFonts w:eastAsiaTheme="minorEastAsia" w:hint="eastAsia"/>
          <w:sz w:val="24"/>
        </w:rPr>
        <w:t>is</w:t>
      </w:r>
      <w:r w:rsidR="002028A2">
        <w:rPr>
          <w:rFonts w:eastAsia="TimesNewRoman" w:hint="eastAsia"/>
          <w:sz w:val="24"/>
        </w:rPr>
        <w:t xml:space="preserve"> </w:t>
      </w:r>
      <w:r w:rsidR="00807014">
        <w:rPr>
          <w:rFonts w:eastAsiaTheme="minorEastAsia" w:hint="eastAsia"/>
          <w:sz w:val="24"/>
        </w:rPr>
        <w:t>100</w:t>
      </w:r>
      <w:r w:rsidR="002028A2">
        <w:rPr>
          <w:rFonts w:eastAsia="TimesNewRoman" w:hint="eastAsia"/>
          <w:sz w:val="24"/>
        </w:rPr>
        <w:t>%</w:t>
      </w:r>
      <w:r w:rsidR="002028A2">
        <w:rPr>
          <w:rFonts w:eastAsiaTheme="minorEastAsia" w:hint="eastAsia"/>
          <w:sz w:val="24"/>
        </w:rPr>
        <w:t>. In the case of non-flip crawling, the</w:t>
      </w:r>
      <w:r w:rsidR="00807014">
        <w:rPr>
          <w:rFonts w:eastAsiaTheme="minorEastAsia" w:hint="eastAsia"/>
          <w:sz w:val="24"/>
        </w:rPr>
        <w:t xml:space="preserve"> average</w:t>
      </w:r>
      <w:r w:rsidR="002028A2">
        <w:rPr>
          <w:rFonts w:eastAsiaTheme="minorEastAsia" w:hint="eastAsia"/>
          <w:sz w:val="24"/>
        </w:rPr>
        <w:t xml:space="preserve"> crawling rate </w:t>
      </w:r>
      <w:r w:rsidR="00807014">
        <w:rPr>
          <w:rFonts w:eastAsiaTheme="minorEastAsia" w:hint="eastAsia"/>
          <w:sz w:val="24"/>
        </w:rPr>
        <w:t>is 50.55kb/s</w:t>
      </w:r>
      <w:r w:rsidR="002028A2">
        <w:rPr>
          <w:rFonts w:eastAsiaTheme="minorEastAsia" w:hint="eastAsia"/>
          <w:sz w:val="24"/>
        </w:rPr>
        <w:t xml:space="preserve">. </w:t>
      </w:r>
      <w:r w:rsidR="002028A2" w:rsidRPr="0077416D">
        <w:rPr>
          <w:sz w:val="24"/>
        </w:rPr>
        <w:t>The result reveals that our system produces effective results.</w:t>
      </w:r>
    </w:p>
    <w:p w:rsidR="003A0736" w:rsidRPr="00BC1899" w:rsidRDefault="003A0736" w:rsidP="00BC1899">
      <w:pPr>
        <w:autoSpaceDE w:val="0"/>
        <w:autoSpaceDN w:val="0"/>
        <w:spacing w:line="400" w:lineRule="exact"/>
        <w:ind w:firstLineChars="150" w:firstLine="360"/>
        <w:rPr>
          <w:rFonts w:eastAsia="TimesNewRoman"/>
          <w:sz w:val="24"/>
        </w:rPr>
      </w:pPr>
      <w:r w:rsidRPr="00BC1899">
        <w:rPr>
          <w:rFonts w:eastAsia="TimesNewRoman" w:hint="eastAsia"/>
          <w:sz w:val="24"/>
        </w:rPr>
        <w:t xml:space="preserve">This </w:t>
      </w:r>
      <w:r w:rsidR="00A24F03" w:rsidRPr="00BC1899">
        <w:rPr>
          <w:rFonts w:eastAsia="TimesNewRoman" w:hint="eastAsia"/>
          <w:sz w:val="24"/>
        </w:rPr>
        <w:t>crawling technique</w:t>
      </w:r>
      <w:r w:rsidRPr="00BC1899">
        <w:rPr>
          <w:rFonts w:eastAsia="TimesNewRoman" w:hint="eastAsia"/>
          <w:sz w:val="24"/>
        </w:rPr>
        <w:t xml:space="preserve"> can crawl AJAX applications</w:t>
      </w:r>
      <w:r w:rsidR="002028A2">
        <w:rPr>
          <w:rFonts w:eastAsia="TimesNewRoman" w:hint="eastAsia"/>
          <w:sz w:val="24"/>
        </w:rPr>
        <w:t xml:space="preserve"> accurately</w:t>
      </w:r>
      <w:r w:rsidR="002028A2">
        <w:rPr>
          <w:rFonts w:eastAsiaTheme="minorEastAsia" w:hint="eastAsia"/>
          <w:sz w:val="24"/>
        </w:rPr>
        <w:t xml:space="preserve">. </w:t>
      </w:r>
      <w:r w:rsidR="00C128CD">
        <w:rPr>
          <w:rFonts w:eastAsiaTheme="minorEastAsia" w:hint="eastAsia"/>
          <w:sz w:val="24"/>
        </w:rPr>
        <w:t>T</w:t>
      </w:r>
      <w:r w:rsidRPr="00BC1899">
        <w:rPr>
          <w:rFonts w:eastAsia="TimesNewRoman"/>
          <w:sz w:val="24"/>
        </w:rPr>
        <w:t xml:space="preserve">he system has high flexibility and </w:t>
      </w:r>
      <w:r w:rsidR="00C128CD">
        <w:rPr>
          <w:rFonts w:eastAsiaTheme="minorEastAsia" w:hint="eastAsia"/>
          <w:sz w:val="24"/>
        </w:rPr>
        <w:t>scalablity</w:t>
      </w:r>
      <w:r w:rsidRPr="00BC1899">
        <w:rPr>
          <w:rFonts w:eastAsia="TimesNewRoman"/>
          <w:sz w:val="24"/>
        </w:rPr>
        <w:t>,</w:t>
      </w:r>
      <w:r w:rsidR="00C128CD">
        <w:rPr>
          <w:rFonts w:eastAsiaTheme="minorEastAsia" w:hint="eastAsia"/>
          <w:sz w:val="24"/>
        </w:rPr>
        <w:t xml:space="preserve"> we believe that the crawling technique</w:t>
      </w:r>
      <w:r w:rsidRPr="00BC1899">
        <w:rPr>
          <w:rFonts w:eastAsia="TimesNewRoman"/>
          <w:sz w:val="24"/>
        </w:rPr>
        <w:t xml:space="preserve"> can be used</w:t>
      </w:r>
      <w:r w:rsidR="0058608C">
        <w:rPr>
          <w:rFonts w:eastAsiaTheme="minorEastAsia" w:hint="eastAsia"/>
          <w:sz w:val="24"/>
        </w:rPr>
        <w:t>, for instance,</w:t>
      </w:r>
      <w:r w:rsidR="0058608C">
        <w:rPr>
          <w:rFonts w:eastAsia="TimesNewRoman"/>
          <w:sz w:val="24"/>
        </w:rPr>
        <w:t xml:space="preserve"> </w:t>
      </w:r>
      <w:r w:rsidR="0058608C">
        <w:rPr>
          <w:rFonts w:eastAsiaTheme="minorEastAsia" w:hint="eastAsia"/>
          <w:sz w:val="24"/>
        </w:rPr>
        <w:t>in</w:t>
      </w:r>
      <w:r w:rsidRPr="00BC1899">
        <w:rPr>
          <w:rFonts w:eastAsia="TimesNewRoman"/>
          <w:sz w:val="24"/>
        </w:rPr>
        <w:t xml:space="preserve"> build</w:t>
      </w:r>
      <w:r w:rsidR="0058608C">
        <w:rPr>
          <w:rFonts w:eastAsiaTheme="minorEastAsia" w:hint="eastAsia"/>
          <w:sz w:val="24"/>
        </w:rPr>
        <w:t>ing of</w:t>
      </w:r>
      <w:r w:rsidRPr="00BC1899">
        <w:rPr>
          <w:rFonts w:eastAsia="TimesNewRoman"/>
          <w:sz w:val="24"/>
        </w:rPr>
        <w:t xml:space="preserve"> vertical search</w:t>
      </w:r>
      <w:r w:rsidR="00C128CD">
        <w:rPr>
          <w:rFonts w:eastAsiaTheme="minorEastAsia" w:hint="eastAsia"/>
          <w:sz w:val="24"/>
        </w:rPr>
        <w:t xml:space="preserve">, the </w:t>
      </w:r>
      <w:r w:rsidRPr="00BC1899">
        <w:rPr>
          <w:rFonts w:eastAsia="TimesNewRoman"/>
          <w:sz w:val="24"/>
        </w:rPr>
        <w:t>field of open source intelligence gathering, and so on.</w:t>
      </w:r>
    </w:p>
    <w:p w:rsidR="00164A20" w:rsidRDefault="00164A20">
      <w:pPr>
        <w:wordWrap w:val="0"/>
        <w:spacing w:line="400" w:lineRule="exact"/>
        <w:ind w:firstLine="420"/>
        <w:rPr>
          <w:sz w:val="24"/>
        </w:rPr>
      </w:pPr>
    </w:p>
    <w:p w:rsidR="006167E9" w:rsidRDefault="006167E9">
      <w:pPr>
        <w:wordWrap w:val="0"/>
        <w:spacing w:line="400" w:lineRule="exact"/>
        <w:ind w:firstLine="420"/>
        <w:rPr>
          <w:sz w:val="24"/>
        </w:rPr>
      </w:pPr>
    </w:p>
    <w:p w:rsidR="00164A20" w:rsidRDefault="00164A20" w:rsidP="00764320">
      <w:pPr>
        <w:rPr>
          <w:sz w:val="24"/>
        </w:rPr>
      </w:pPr>
      <w:r>
        <w:rPr>
          <w:rFonts w:hint="eastAsia"/>
          <w:sz w:val="28"/>
        </w:rPr>
        <w:t>KEY WORDS</w:t>
      </w:r>
      <w:r>
        <w:rPr>
          <w:rFonts w:hint="eastAsia"/>
          <w:sz w:val="28"/>
        </w:rPr>
        <w:t>：</w:t>
      </w:r>
      <w:r w:rsidR="006167E9">
        <w:rPr>
          <w:rFonts w:hint="eastAsia"/>
          <w:sz w:val="24"/>
        </w:rPr>
        <w:t>AJAX</w:t>
      </w:r>
      <w:r>
        <w:rPr>
          <w:rFonts w:hint="eastAsia"/>
          <w:sz w:val="24"/>
        </w:rPr>
        <w:t>,</w:t>
      </w:r>
      <w:r w:rsidR="00562BEB">
        <w:rPr>
          <w:rFonts w:hint="eastAsia"/>
          <w:sz w:val="24"/>
        </w:rPr>
        <w:t xml:space="preserve"> JavaScript,</w:t>
      </w:r>
      <w:r>
        <w:rPr>
          <w:rFonts w:hint="eastAsia"/>
          <w:sz w:val="24"/>
        </w:rPr>
        <w:t xml:space="preserve"> </w:t>
      </w:r>
      <w:r w:rsidR="006167E9">
        <w:rPr>
          <w:rFonts w:hint="eastAsia"/>
          <w:sz w:val="24"/>
        </w:rPr>
        <w:t>Web crawler</w:t>
      </w:r>
      <w:r w:rsidR="006A5360">
        <w:rPr>
          <w:rFonts w:hint="eastAsia"/>
          <w:sz w:val="24"/>
        </w:rPr>
        <w:t xml:space="preserve">, </w:t>
      </w:r>
      <w:r w:rsidR="0003312A">
        <w:rPr>
          <w:rFonts w:hint="eastAsia"/>
          <w:sz w:val="24"/>
        </w:rPr>
        <w:t>D</w:t>
      </w:r>
      <w:r w:rsidR="006A5360">
        <w:rPr>
          <w:rFonts w:hint="eastAsia"/>
          <w:sz w:val="24"/>
        </w:rPr>
        <w:t>ata collection, URL-specified</w:t>
      </w:r>
    </w:p>
    <w:p w:rsidR="006167E9" w:rsidRDefault="006167E9">
      <w:pPr>
        <w:wordWrap w:val="0"/>
        <w:rPr>
          <w:sz w:val="24"/>
        </w:rPr>
      </w:pPr>
    </w:p>
    <w:p w:rsidR="006167E9" w:rsidRDefault="006167E9">
      <w:pPr>
        <w:wordWrap w:val="0"/>
        <w:rPr>
          <w:sz w:val="24"/>
        </w:rPr>
        <w:sectPr w:rsidR="006167E9">
          <w:pgSz w:w="11906" w:h="16838"/>
          <w:pgMar w:top="1440" w:right="1800" w:bottom="1440" w:left="1800" w:header="851" w:footer="992" w:gutter="0"/>
          <w:cols w:space="720"/>
          <w:docGrid w:type="lines" w:linePitch="312"/>
        </w:sectPr>
      </w:pPr>
    </w:p>
    <w:p w:rsidR="00164A20" w:rsidRDefault="00164A20" w:rsidP="00DB45E8">
      <w:pPr>
        <w:jc w:val="center"/>
        <w:outlineLvl w:val="0"/>
        <w:rPr>
          <w:rFonts w:ascii="黑体" w:eastAsia="黑体"/>
          <w:sz w:val="32"/>
          <w:szCs w:val="32"/>
        </w:rPr>
      </w:pPr>
      <w:bookmarkStart w:id="4" w:name="_Toc343858169"/>
      <w:bookmarkStart w:id="5" w:name="_Toc343979901"/>
      <w:r>
        <w:rPr>
          <w:rFonts w:ascii="黑体" w:eastAsia="黑体" w:hint="eastAsia"/>
          <w:sz w:val="32"/>
          <w:szCs w:val="32"/>
        </w:rPr>
        <w:lastRenderedPageBreak/>
        <w:t>目  录</w:t>
      </w:r>
      <w:bookmarkEnd w:id="4"/>
      <w:bookmarkEnd w:id="5"/>
    </w:p>
    <w:p w:rsidR="00164A20" w:rsidRPr="004B646B" w:rsidRDefault="00164A20">
      <w:pPr>
        <w:wordWrap w:val="0"/>
        <w:jc w:val="center"/>
        <w:rPr>
          <w:rFonts w:ascii="宋体" w:hAnsi="宋体"/>
          <w:sz w:val="18"/>
          <w:szCs w:val="18"/>
        </w:rPr>
      </w:pPr>
    </w:p>
    <w:p w:rsidR="00807014" w:rsidRPr="00807014" w:rsidRDefault="00F8752D" w:rsidP="00807014">
      <w:pPr>
        <w:pStyle w:val="10"/>
        <w:tabs>
          <w:tab w:val="right" w:leader="dot" w:pos="8296"/>
        </w:tabs>
        <w:rPr>
          <w:rFonts w:asciiTheme="minorEastAsia" w:eastAsiaTheme="minorEastAsia" w:hAnsiTheme="minorEastAsia" w:cstheme="minorBidi"/>
          <w:noProof/>
          <w:sz w:val="24"/>
        </w:rPr>
      </w:pPr>
      <w:r w:rsidRPr="00807014">
        <w:rPr>
          <w:rFonts w:asciiTheme="minorEastAsia" w:eastAsiaTheme="minorEastAsia" w:hAnsiTheme="minorEastAsia"/>
          <w:sz w:val="24"/>
        </w:rPr>
        <w:fldChar w:fldCharType="begin"/>
      </w:r>
      <w:r w:rsidR="00334672" w:rsidRPr="00807014">
        <w:rPr>
          <w:rFonts w:asciiTheme="minorEastAsia" w:eastAsiaTheme="minorEastAsia" w:hAnsiTheme="minorEastAsia"/>
          <w:sz w:val="24"/>
        </w:rPr>
        <w:instrText xml:space="preserve"> TOC \o "1-3" \h \z \u </w:instrText>
      </w:r>
      <w:r w:rsidRPr="00807014">
        <w:rPr>
          <w:rFonts w:asciiTheme="minorEastAsia" w:eastAsiaTheme="minorEastAsia" w:hAnsiTheme="minorEastAsia"/>
          <w:sz w:val="24"/>
        </w:rPr>
        <w:fldChar w:fldCharType="separate"/>
      </w:r>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02" w:history="1">
        <w:r w:rsidR="00807014" w:rsidRPr="00807014">
          <w:rPr>
            <w:rStyle w:val="aa"/>
            <w:rFonts w:asciiTheme="minorEastAsia" w:eastAsiaTheme="minorEastAsia" w:hAnsiTheme="minorEastAsia" w:hint="eastAsia"/>
            <w:noProof/>
            <w:sz w:val="24"/>
          </w:rPr>
          <w:t>第一章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绪论</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03" w:history="1">
        <w:r w:rsidR="00807014" w:rsidRPr="00807014">
          <w:rPr>
            <w:rStyle w:val="aa"/>
            <w:rFonts w:asciiTheme="minorEastAsia" w:eastAsiaTheme="minorEastAsia" w:hAnsiTheme="minorEastAsia"/>
            <w:noProof/>
            <w:sz w:val="24"/>
          </w:rPr>
          <w:t>1.1</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研究背景及意义</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04" w:history="1">
        <w:r w:rsidR="00807014" w:rsidRPr="00807014">
          <w:rPr>
            <w:rStyle w:val="aa"/>
            <w:rFonts w:asciiTheme="minorEastAsia" w:eastAsiaTheme="minorEastAsia" w:hAnsiTheme="minorEastAsia"/>
            <w:noProof/>
            <w:sz w:val="24"/>
          </w:rPr>
          <w:t>1.2</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研究现状</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05" w:history="1">
        <w:r w:rsidR="00807014" w:rsidRPr="00807014">
          <w:rPr>
            <w:rStyle w:val="aa"/>
            <w:rFonts w:asciiTheme="minorEastAsia" w:eastAsiaTheme="minorEastAsia" w:hAnsiTheme="minorEastAsia"/>
            <w:noProof/>
            <w:sz w:val="24"/>
          </w:rPr>
          <w:t>1.3</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论文研究工作</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06" w:history="1">
        <w:r w:rsidR="00807014" w:rsidRPr="00807014">
          <w:rPr>
            <w:rStyle w:val="aa"/>
            <w:rFonts w:asciiTheme="minorEastAsia" w:eastAsiaTheme="minorEastAsia" w:hAnsiTheme="minorEastAsia"/>
            <w:noProof/>
            <w:sz w:val="24"/>
          </w:rPr>
          <w:t>1.4</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论文架构</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07" w:history="1">
        <w:r w:rsidR="00807014" w:rsidRPr="00807014">
          <w:rPr>
            <w:rStyle w:val="aa"/>
            <w:rFonts w:asciiTheme="minorEastAsia" w:eastAsiaTheme="minorEastAsia" w:hAnsiTheme="minorEastAsia" w:hint="eastAsia"/>
            <w:noProof/>
            <w:sz w:val="24"/>
          </w:rPr>
          <w:t>第二章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相关背景知识</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6</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08" w:history="1">
        <w:r w:rsidR="00807014" w:rsidRPr="00807014">
          <w:rPr>
            <w:rStyle w:val="aa"/>
            <w:rFonts w:asciiTheme="minorEastAsia" w:eastAsiaTheme="minorEastAsia" w:hAnsiTheme="minorEastAsia"/>
            <w:noProof/>
            <w:sz w:val="24"/>
          </w:rPr>
          <w:t>2.1</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Web2.0</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6</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09" w:history="1">
        <w:r w:rsidR="00807014" w:rsidRPr="00807014">
          <w:rPr>
            <w:rStyle w:val="aa"/>
            <w:rFonts w:asciiTheme="minorEastAsia" w:eastAsiaTheme="minorEastAsia" w:hAnsiTheme="minorEastAsia"/>
            <w:noProof/>
            <w:sz w:val="24"/>
          </w:rPr>
          <w:t>2.2</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JavaScript</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_Toc343979909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7</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10" w:history="1">
        <w:r w:rsidR="00807014" w:rsidRPr="00807014">
          <w:rPr>
            <w:rStyle w:val="aa"/>
            <w:rFonts w:asciiTheme="minorEastAsia" w:eastAsiaTheme="minorEastAsia" w:hAnsiTheme="minorEastAsia"/>
            <w:noProof/>
            <w:sz w:val="24"/>
          </w:rPr>
          <w:t>2.3</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AJAX</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8</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11" w:history="1">
        <w:r w:rsidR="00807014" w:rsidRPr="00807014">
          <w:rPr>
            <w:rStyle w:val="aa"/>
            <w:rFonts w:asciiTheme="minorEastAsia" w:eastAsiaTheme="minorEastAsia" w:hAnsiTheme="minorEastAsia"/>
            <w:noProof/>
            <w:sz w:val="24"/>
          </w:rPr>
          <w:t>2.3.1 AJAX</w:t>
        </w:r>
        <w:r w:rsidR="00807014" w:rsidRPr="00807014">
          <w:rPr>
            <w:rStyle w:val="aa"/>
            <w:rFonts w:asciiTheme="minorEastAsia" w:eastAsiaTheme="minorEastAsia" w:hAnsiTheme="minorEastAsia" w:hint="eastAsia"/>
            <w:noProof/>
            <w:sz w:val="24"/>
          </w:rPr>
          <w:t>简介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8</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12" w:history="1">
        <w:r w:rsidR="00807014" w:rsidRPr="00807014">
          <w:rPr>
            <w:rStyle w:val="aa"/>
            <w:rFonts w:asciiTheme="minorEastAsia" w:eastAsiaTheme="minorEastAsia" w:hAnsiTheme="minorEastAsia"/>
            <w:noProof/>
            <w:sz w:val="24"/>
          </w:rPr>
          <w:t>2.3.2 AJAX</w:t>
        </w:r>
        <w:r w:rsidR="00807014" w:rsidRPr="00807014">
          <w:rPr>
            <w:rStyle w:val="aa"/>
            <w:rFonts w:asciiTheme="minorEastAsia" w:eastAsiaTheme="minorEastAsia" w:hAnsiTheme="minorEastAsia" w:hint="eastAsia"/>
            <w:noProof/>
            <w:sz w:val="24"/>
          </w:rPr>
          <w:t>的运作方式</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9</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13" w:history="1">
        <w:r w:rsidR="00807014" w:rsidRPr="00807014">
          <w:rPr>
            <w:rStyle w:val="aa"/>
            <w:rFonts w:asciiTheme="minorEastAsia" w:eastAsiaTheme="minorEastAsia" w:hAnsiTheme="minorEastAsia"/>
            <w:noProof/>
            <w:sz w:val="24"/>
          </w:rPr>
          <w:t>2.3.3 AJAX</w:t>
        </w:r>
        <w:r w:rsidR="00807014" w:rsidRPr="00807014">
          <w:rPr>
            <w:rStyle w:val="aa"/>
            <w:rFonts w:asciiTheme="minorEastAsia" w:eastAsiaTheme="minorEastAsia" w:hAnsiTheme="minorEastAsia" w:hint="eastAsia"/>
            <w:noProof/>
            <w:sz w:val="24"/>
          </w:rPr>
          <w:t>与传统网页的比较</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10</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14" w:history="1">
        <w:r w:rsidR="00807014" w:rsidRPr="00807014">
          <w:rPr>
            <w:rStyle w:val="aa"/>
            <w:rFonts w:asciiTheme="minorEastAsia" w:eastAsiaTheme="minorEastAsia" w:hAnsiTheme="minorEastAsia"/>
            <w:noProof/>
            <w:sz w:val="24"/>
          </w:rPr>
          <w:t>2.4</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HTML DOM</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12</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15" w:history="1">
        <w:r w:rsidR="00807014" w:rsidRPr="00807014">
          <w:rPr>
            <w:rStyle w:val="aa"/>
            <w:rFonts w:asciiTheme="minorEastAsia" w:eastAsiaTheme="minorEastAsia" w:hAnsiTheme="minorEastAsia"/>
            <w:noProof/>
            <w:sz w:val="24"/>
          </w:rPr>
          <w:t>2.4.1 DOM</w:t>
        </w:r>
        <w:r w:rsidR="00807014" w:rsidRPr="00807014">
          <w:rPr>
            <w:rStyle w:val="aa"/>
            <w:rFonts w:asciiTheme="minorEastAsia" w:eastAsiaTheme="minorEastAsia" w:hAnsiTheme="minorEastAsia" w:hint="eastAsia"/>
            <w:noProof/>
            <w:sz w:val="24"/>
          </w:rPr>
          <w:t>的树状结构</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12</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16" w:history="1">
        <w:r w:rsidR="00807014" w:rsidRPr="00807014">
          <w:rPr>
            <w:rStyle w:val="aa"/>
            <w:rFonts w:asciiTheme="minorEastAsia" w:eastAsiaTheme="minorEastAsia" w:hAnsiTheme="minorEastAsia"/>
            <w:noProof/>
            <w:sz w:val="24"/>
          </w:rPr>
          <w:t>2.4.2 DOM</w:t>
        </w:r>
        <w:r w:rsidR="00807014" w:rsidRPr="00807014">
          <w:rPr>
            <w:rStyle w:val="aa"/>
            <w:rFonts w:asciiTheme="minorEastAsia" w:eastAsiaTheme="minorEastAsia" w:hAnsiTheme="minorEastAsia" w:hint="eastAsia"/>
            <w:noProof/>
            <w:sz w:val="24"/>
          </w:rPr>
          <w:t>常用的方法</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13</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17" w:history="1">
        <w:r w:rsidR="00807014" w:rsidRPr="00807014">
          <w:rPr>
            <w:rStyle w:val="aa"/>
            <w:rFonts w:asciiTheme="minorEastAsia" w:eastAsiaTheme="minorEastAsia" w:hAnsiTheme="minorEastAsia"/>
            <w:noProof/>
            <w:sz w:val="24"/>
          </w:rPr>
          <w:t>2.5</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XPath</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14</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18" w:history="1">
        <w:r w:rsidR="00807014" w:rsidRPr="00807014">
          <w:rPr>
            <w:rStyle w:val="aa"/>
            <w:rFonts w:asciiTheme="minorEastAsia" w:eastAsiaTheme="minorEastAsia" w:hAnsiTheme="minorEastAsia"/>
            <w:noProof/>
            <w:sz w:val="24"/>
          </w:rPr>
          <w:t>2.6</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本章小结</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14</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19" w:history="1">
        <w:r w:rsidR="00807014" w:rsidRPr="00807014">
          <w:rPr>
            <w:rStyle w:val="aa"/>
            <w:rFonts w:asciiTheme="minorEastAsia" w:eastAsiaTheme="minorEastAsia" w:hAnsiTheme="minorEastAsia" w:hint="eastAsia"/>
            <w:noProof/>
            <w:sz w:val="24"/>
          </w:rPr>
          <w:t>第三章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网络爬虫系统的研究</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_Toc343979919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15</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20" w:history="1">
        <w:r w:rsidR="00807014" w:rsidRPr="00807014">
          <w:rPr>
            <w:rStyle w:val="aa"/>
            <w:rFonts w:asciiTheme="minorEastAsia" w:eastAsiaTheme="minorEastAsia" w:hAnsiTheme="minorEastAsia"/>
            <w:noProof/>
            <w:sz w:val="24"/>
          </w:rPr>
          <w:t>3.1</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网络爬虫</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15</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21" w:history="1">
        <w:r w:rsidR="00807014" w:rsidRPr="00807014">
          <w:rPr>
            <w:rStyle w:val="aa"/>
            <w:rFonts w:asciiTheme="minorEastAsia" w:eastAsiaTheme="minorEastAsia" w:hAnsiTheme="minorEastAsia"/>
            <w:noProof/>
            <w:sz w:val="24"/>
          </w:rPr>
          <w:t>3.1.1</w:t>
        </w:r>
        <w:r w:rsidR="00807014" w:rsidRPr="00807014">
          <w:rPr>
            <w:rStyle w:val="aa"/>
            <w:rFonts w:asciiTheme="minorEastAsia" w:eastAsiaTheme="minorEastAsia" w:hAnsiTheme="minorEastAsia" w:hint="eastAsia"/>
            <w:noProof/>
            <w:sz w:val="24"/>
          </w:rPr>
          <w:t>基本原理</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15</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22" w:history="1">
        <w:r w:rsidR="00807014" w:rsidRPr="00807014">
          <w:rPr>
            <w:rStyle w:val="aa"/>
            <w:rFonts w:asciiTheme="minorEastAsia" w:eastAsiaTheme="minorEastAsia" w:hAnsiTheme="minorEastAsia"/>
            <w:noProof/>
            <w:sz w:val="24"/>
          </w:rPr>
          <w:t>3.1.2</w:t>
        </w:r>
        <w:r w:rsidR="00807014" w:rsidRPr="00807014">
          <w:rPr>
            <w:rStyle w:val="aa"/>
            <w:rFonts w:asciiTheme="minorEastAsia" w:eastAsiaTheme="minorEastAsia" w:hAnsiTheme="minorEastAsia" w:hint="eastAsia"/>
            <w:noProof/>
            <w:sz w:val="24"/>
          </w:rPr>
          <w:t>爬行策略</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16</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23" w:history="1">
        <w:r w:rsidR="00807014" w:rsidRPr="00807014">
          <w:rPr>
            <w:rStyle w:val="aa"/>
            <w:rFonts w:asciiTheme="minorEastAsia" w:eastAsiaTheme="minorEastAsia" w:hAnsiTheme="minorEastAsia"/>
            <w:noProof/>
            <w:sz w:val="24"/>
          </w:rPr>
          <w:t>3.2</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AJAX</w:t>
        </w:r>
        <w:r w:rsidR="00807014" w:rsidRPr="00807014">
          <w:rPr>
            <w:rStyle w:val="aa"/>
            <w:rFonts w:asciiTheme="minorEastAsia" w:eastAsiaTheme="minorEastAsia" w:hAnsiTheme="minorEastAsia" w:hint="eastAsia"/>
            <w:noProof/>
            <w:sz w:val="24"/>
          </w:rPr>
          <w:t>爬虫的技术难点</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17</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24" w:history="1">
        <w:r w:rsidR="00807014" w:rsidRPr="00807014">
          <w:rPr>
            <w:rStyle w:val="aa"/>
            <w:rFonts w:asciiTheme="minorEastAsia" w:eastAsiaTheme="minorEastAsia" w:hAnsiTheme="minorEastAsia"/>
            <w:noProof/>
            <w:sz w:val="24"/>
          </w:rPr>
          <w:t>3.2.1JavaScript</w:t>
        </w:r>
        <w:r w:rsidR="00807014" w:rsidRPr="00807014">
          <w:rPr>
            <w:rStyle w:val="aa"/>
            <w:rFonts w:asciiTheme="minorEastAsia" w:eastAsiaTheme="minorEastAsia" w:hAnsiTheme="minorEastAsia" w:hint="eastAsia"/>
            <w:noProof/>
            <w:sz w:val="24"/>
          </w:rPr>
          <w:t>的解析</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17</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25" w:history="1">
        <w:r w:rsidR="00807014" w:rsidRPr="00807014">
          <w:rPr>
            <w:rStyle w:val="aa"/>
            <w:rFonts w:asciiTheme="minorEastAsia" w:eastAsiaTheme="minorEastAsia" w:hAnsiTheme="minorEastAsia"/>
            <w:noProof/>
            <w:sz w:val="24"/>
          </w:rPr>
          <w:t>3.2.2</w:t>
        </w:r>
        <w:r w:rsidR="00807014" w:rsidRPr="00807014">
          <w:rPr>
            <w:rStyle w:val="aa"/>
            <w:rFonts w:asciiTheme="minorEastAsia" w:eastAsiaTheme="minorEastAsia" w:hAnsiTheme="minorEastAsia" w:hint="eastAsia"/>
            <w:noProof/>
            <w:sz w:val="24"/>
          </w:rPr>
          <w:t>识别页面状态</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17</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26" w:history="1">
        <w:r w:rsidR="00807014" w:rsidRPr="00807014">
          <w:rPr>
            <w:rStyle w:val="aa"/>
            <w:rFonts w:asciiTheme="minorEastAsia" w:eastAsiaTheme="minorEastAsia" w:hAnsiTheme="minorEastAsia"/>
            <w:noProof/>
            <w:sz w:val="24"/>
          </w:rPr>
          <w:t>3.2.3 DOM</w:t>
        </w:r>
        <w:r w:rsidR="00807014" w:rsidRPr="00807014">
          <w:rPr>
            <w:rStyle w:val="aa"/>
            <w:rFonts w:asciiTheme="minorEastAsia" w:eastAsiaTheme="minorEastAsia" w:hAnsiTheme="minorEastAsia" w:hint="eastAsia"/>
            <w:noProof/>
            <w:sz w:val="24"/>
          </w:rPr>
          <w:t>操作</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18</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27" w:history="1">
        <w:r w:rsidR="00807014" w:rsidRPr="00807014">
          <w:rPr>
            <w:rStyle w:val="aa"/>
            <w:rFonts w:asciiTheme="minorEastAsia" w:eastAsiaTheme="minorEastAsia" w:hAnsiTheme="minorEastAsia"/>
            <w:noProof/>
            <w:sz w:val="24"/>
          </w:rPr>
          <w:t xml:space="preserve">3.2.4 </w:t>
        </w:r>
        <w:r w:rsidR="00807014" w:rsidRPr="00807014">
          <w:rPr>
            <w:rStyle w:val="aa"/>
            <w:rFonts w:asciiTheme="minorEastAsia" w:eastAsiaTheme="minorEastAsia" w:hAnsiTheme="minorEastAsia" w:hint="eastAsia"/>
            <w:noProof/>
            <w:sz w:val="24"/>
          </w:rPr>
          <w:t>触发事件</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18</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28" w:history="1">
        <w:r w:rsidR="00807014" w:rsidRPr="00807014">
          <w:rPr>
            <w:rStyle w:val="aa"/>
            <w:rFonts w:asciiTheme="minorEastAsia" w:eastAsiaTheme="minorEastAsia" w:hAnsiTheme="minorEastAsia"/>
            <w:noProof/>
            <w:sz w:val="24"/>
          </w:rPr>
          <w:t>3.3</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本章小结</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19</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29" w:history="1">
        <w:r w:rsidR="00807014" w:rsidRPr="00807014">
          <w:rPr>
            <w:rStyle w:val="aa"/>
            <w:rFonts w:asciiTheme="minorEastAsia" w:eastAsiaTheme="minorEastAsia" w:hAnsiTheme="minorEastAsia" w:hint="eastAsia"/>
            <w:noProof/>
            <w:sz w:val="24"/>
          </w:rPr>
          <w:t>第四章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网络爬虫系统的设计</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_Toc343979929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20</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30" w:history="1">
        <w:r w:rsidR="00807014" w:rsidRPr="00807014">
          <w:rPr>
            <w:rStyle w:val="aa"/>
            <w:rFonts w:asciiTheme="minorEastAsia" w:eastAsiaTheme="minorEastAsia" w:hAnsiTheme="minorEastAsia"/>
            <w:noProof/>
            <w:sz w:val="24"/>
          </w:rPr>
          <w:t>4.1</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AJAX</w:t>
        </w:r>
        <w:r w:rsidR="00807014" w:rsidRPr="00807014">
          <w:rPr>
            <w:rStyle w:val="aa"/>
            <w:rFonts w:asciiTheme="minorEastAsia" w:eastAsiaTheme="minorEastAsia" w:hAnsiTheme="minorEastAsia" w:hint="eastAsia"/>
            <w:noProof/>
            <w:sz w:val="24"/>
          </w:rPr>
          <w:t>应用实例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20</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31" w:history="1">
        <w:r w:rsidR="00807014" w:rsidRPr="00807014">
          <w:rPr>
            <w:rStyle w:val="aa"/>
            <w:rFonts w:asciiTheme="minorEastAsia" w:eastAsiaTheme="minorEastAsia" w:hAnsiTheme="minorEastAsia"/>
            <w:noProof/>
            <w:sz w:val="24"/>
          </w:rPr>
          <w:t>4.2</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相关概念</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22</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32" w:history="1">
        <w:r w:rsidR="00807014" w:rsidRPr="00807014">
          <w:rPr>
            <w:rStyle w:val="aa"/>
            <w:rFonts w:asciiTheme="minorEastAsia" w:eastAsiaTheme="minorEastAsia" w:hAnsiTheme="minorEastAsia"/>
            <w:noProof/>
            <w:sz w:val="24"/>
          </w:rPr>
          <w:t xml:space="preserve">4.2.1 </w:t>
        </w:r>
        <w:r w:rsidR="00807014" w:rsidRPr="00807014">
          <w:rPr>
            <w:rStyle w:val="aa"/>
            <w:rFonts w:asciiTheme="minorEastAsia" w:eastAsiaTheme="minorEastAsia" w:hAnsiTheme="minorEastAsia" w:hint="eastAsia"/>
            <w:noProof/>
            <w:sz w:val="24"/>
          </w:rPr>
          <w:t>页面状态与状态切换</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22</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33" w:history="1">
        <w:r w:rsidR="00807014" w:rsidRPr="00807014">
          <w:rPr>
            <w:rStyle w:val="aa"/>
            <w:rFonts w:asciiTheme="minorEastAsia" w:eastAsiaTheme="minorEastAsia" w:hAnsiTheme="minorEastAsia"/>
            <w:noProof/>
            <w:sz w:val="24"/>
          </w:rPr>
          <w:t>4.2.2 clickable</w:t>
        </w:r>
        <w:r w:rsidR="00807014" w:rsidRPr="00807014">
          <w:rPr>
            <w:rStyle w:val="aa"/>
            <w:rFonts w:asciiTheme="minorEastAsia" w:eastAsiaTheme="minorEastAsia" w:hAnsiTheme="minorEastAsia" w:hint="eastAsia"/>
            <w:noProof/>
            <w:sz w:val="24"/>
          </w:rPr>
          <w:t>元素</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23</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34" w:history="1">
        <w:r w:rsidR="00807014" w:rsidRPr="00807014">
          <w:rPr>
            <w:rStyle w:val="aa"/>
            <w:rFonts w:asciiTheme="minorEastAsia" w:eastAsiaTheme="minorEastAsia" w:hAnsiTheme="minorEastAsia"/>
            <w:noProof/>
            <w:sz w:val="24"/>
          </w:rPr>
          <w:t>4.3</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AJAX</w:t>
        </w:r>
        <w:r w:rsidR="00807014" w:rsidRPr="00807014">
          <w:rPr>
            <w:rStyle w:val="aa"/>
            <w:rFonts w:asciiTheme="minorEastAsia" w:eastAsiaTheme="minorEastAsia" w:hAnsiTheme="minorEastAsia" w:hint="eastAsia"/>
            <w:noProof/>
            <w:sz w:val="24"/>
          </w:rPr>
          <w:t>建模</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23</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35" w:history="1">
        <w:r w:rsidR="00807014" w:rsidRPr="00807014">
          <w:rPr>
            <w:rStyle w:val="aa"/>
            <w:rFonts w:asciiTheme="minorEastAsia" w:eastAsiaTheme="minorEastAsia" w:hAnsiTheme="minorEastAsia"/>
            <w:noProof/>
            <w:sz w:val="24"/>
          </w:rPr>
          <w:t xml:space="preserve">4.3.1 </w:t>
        </w:r>
        <w:r w:rsidR="00807014" w:rsidRPr="00807014">
          <w:rPr>
            <w:rStyle w:val="aa"/>
            <w:rFonts w:asciiTheme="minorEastAsia" w:eastAsiaTheme="minorEastAsia" w:hAnsiTheme="minorEastAsia" w:hint="eastAsia"/>
            <w:noProof/>
            <w:sz w:val="24"/>
          </w:rPr>
          <w:t>事件模型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23</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36" w:history="1">
        <w:r w:rsidR="00807014" w:rsidRPr="00807014">
          <w:rPr>
            <w:rStyle w:val="aa"/>
            <w:rFonts w:asciiTheme="minorEastAsia" w:eastAsiaTheme="minorEastAsia" w:hAnsiTheme="minorEastAsia"/>
            <w:noProof/>
            <w:sz w:val="24"/>
          </w:rPr>
          <w:t>4.3.2 AJAX</w:t>
        </w:r>
        <w:r w:rsidR="00807014" w:rsidRPr="00807014">
          <w:rPr>
            <w:rStyle w:val="aa"/>
            <w:rFonts w:asciiTheme="minorEastAsia" w:eastAsiaTheme="minorEastAsia" w:hAnsiTheme="minorEastAsia" w:hint="eastAsia"/>
            <w:noProof/>
            <w:sz w:val="24"/>
          </w:rPr>
          <w:t>页面模型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23</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37" w:history="1">
        <w:r w:rsidR="00807014" w:rsidRPr="00807014">
          <w:rPr>
            <w:rStyle w:val="aa"/>
            <w:rFonts w:asciiTheme="minorEastAsia" w:eastAsiaTheme="minorEastAsia" w:hAnsiTheme="minorEastAsia"/>
            <w:noProof/>
            <w:sz w:val="24"/>
          </w:rPr>
          <w:t>4.3.3 AJAX</w:t>
        </w:r>
        <w:r w:rsidR="00807014" w:rsidRPr="00807014">
          <w:rPr>
            <w:rStyle w:val="aa"/>
            <w:rFonts w:asciiTheme="minorEastAsia" w:eastAsiaTheme="minorEastAsia" w:hAnsiTheme="minorEastAsia" w:hint="eastAsia"/>
            <w:noProof/>
            <w:sz w:val="24"/>
          </w:rPr>
          <w:t>网站模型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24</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38" w:history="1">
        <w:r w:rsidR="00807014" w:rsidRPr="00807014">
          <w:rPr>
            <w:rStyle w:val="aa"/>
            <w:rFonts w:asciiTheme="minorEastAsia" w:eastAsiaTheme="minorEastAsia" w:hAnsiTheme="minorEastAsia"/>
            <w:noProof/>
            <w:sz w:val="24"/>
          </w:rPr>
          <w:t>4.4</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系统架构</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25</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39" w:history="1">
        <w:r w:rsidR="00807014" w:rsidRPr="00807014">
          <w:rPr>
            <w:rStyle w:val="aa"/>
            <w:rFonts w:asciiTheme="minorEastAsia" w:eastAsiaTheme="minorEastAsia" w:hAnsiTheme="minorEastAsia"/>
            <w:noProof/>
            <w:sz w:val="24"/>
          </w:rPr>
          <w:t>4.5</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系统流程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_Toc343979939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27</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40" w:history="1">
        <w:r w:rsidR="00807014" w:rsidRPr="00807014">
          <w:rPr>
            <w:rStyle w:val="aa"/>
            <w:rFonts w:asciiTheme="minorEastAsia" w:eastAsiaTheme="minorEastAsia" w:hAnsiTheme="minorEastAsia"/>
            <w:noProof/>
            <w:sz w:val="24"/>
          </w:rPr>
          <w:t>4.6</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本章小结</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28</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41" w:history="1">
        <w:r w:rsidR="00807014" w:rsidRPr="00807014">
          <w:rPr>
            <w:rStyle w:val="aa"/>
            <w:rFonts w:asciiTheme="minorEastAsia" w:eastAsiaTheme="minorEastAsia" w:hAnsiTheme="minorEastAsia" w:hint="eastAsia"/>
            <w:noProof/>
            <w:sz w:val="24"/>
          </w:rPr>
          <w:t>第五章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爬虫系统的实现</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30</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42" w:history="1">
        <w:r w:rsidR="00807014" w:rsidRPr="00807014">
          <w:rPr>
            <w:rStyle w:val="aa"/>
            <w:rFonts w:asciiTheme="minorEastAsia" w:eastAsiaTheme="minorEastAsia" w:hAnsiTheme="minorEastAsia"/>
            <w:noProof/>
            <w:sz w:val="24"/>
          </w:rPr>
          <w:t>5.1</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WebKit</w:t>
        </w:r>
        <w:r w:rsidR="00807014" w:rsidRPr="00807014">
          <w:rPr>
            <w:rStyle w:val="aa"/>
            <w:rFonts w:asciiTheme="minorEastAsia" w:eastAsiaTheme="minorEastAsia" w:hAnsiTheme="minorEastAsia" w:hint="eastAsia"/>
            <w:noProof/>
            <w:sz w:val="24"/>
          </w:rPr>
          <w:t>渲染引擎</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43" w:history="1">
        <w:r w:rsidR="00807014" w:rsidRPr="00807014">
          <w:rPr>
            <w:rStyle w:val="aa"/>
            <w:rFonts w:asciiTheme="minorEastAsia" w:eastAsiaTheme="minorEastAsia" w:hAnsiTheme="minorEastAsia"/>
            <w:noProof/>
            <w:sz w:val="24"/>
          </w:rPr>
          <w:t>5.1.1</w:t>
        </w:r>
        <w:r w:rsidR="00807014" w:rsidRPr="00807014">
          <w:rPr>
            <w:rStyle w:val="aa"/>
            <w:rFonts w:asciiTheme="minorEastAsia" w:eastAsiaTheme="minorEastAsia" w:hAnsiTheme="minorEastAsia" w:hint="eastAsia"/>
            <w:noProof/>
            <w:sz w:val="24"/>
          </w:rPr>
          <w:t>渲染引擎分析</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44" w:history="1">
        <w:r w:rsidR="00807014" w:rsidRPr="00807014">
          <w:rPr>
            <w:rStyle w:val="aa"/>
            <w:rFonts w:asciiTheme="minorEastAsia" w:eastAsiaTheme="minorEastAsia" w:hAnsiTheme="minorEastAsia"/>
            <w:noProof/>
            <w:sz w:val="24"/>
          </w:rPr>
          <w:t>5.1.2 WebKit</w:t>
        </w:r>
        <w:r w:rsidR="00807014" w:rsidRPr="00807014">
          <w:rPr>
            <w:rStyle w:val="aa"/>
            <w:rFonts w:asciiTheme="minorEastAsia" w:eastAsiaTheme="minorEastAsia" w:hAnsiTheme="minorEastAsia" w:hint="eastAsia"/>
            <w:noProof/>
            <w:sz w:val="24"/>
          </w:rPr>
          <w:t>框架结构</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33</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45" w:history="1">
        <w:r w:rsidR="00807014" w:rsidRPr="00807014">
          <w:rPr>
            <w:rStyle w:val="aa"/>
            <w:rFonts w:asciiTheme="minorEastAsia" w:eastAsiaTheme="minorEastAsia" w:hAnsiTheme="minorEastAsia"/>
            <w:noProof/>
            <w:sz w:val="24"/>
          </w:rPr>
          <w:t>5.1.3 WebKit</w:t>
        </w:r>
        <w:r w:rsidR="00807014" w:rsidRPr="00807014">
          <w:rPr>
            <w:rStyle w:val="aa"/>
            <w:rFonts w:asciiTheme="minorEastAsia" w:eastAsiaTheme="minorEastAsia" w:hAnsiTheme="minorEastAsia" w:hint="eastAsia"/>
            <w:noProof/>
            <w:sz w:val="24"/>
          </w:rPr>
          <w:t>解析流程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33</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46" w:history="1">
        <w:r w:rsidR="00807014" w:rsidRPr="00807014">
          <w:rPr>
            <w:rStyle w:val="aa"/>
            <w:rFonts w:asciiTheme="minorEastAsia" w:eastAsiaTheme="minorEastAsia" w:hAnsiTheme="minorEastAsia"/>
            <w:noProof/>
            <w:sz w:val="24"/>
          </w:rPr>
          <w:t>5.1.4 Qt WebKit</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34</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47" w:history="1">
        <w:r w:rsidR="00807014" w:rsidRPr="00807014">
          <w:rPr>
            <w:rStyle w:val="aa"/>
            <w:rFonts w:asciiTheme="minorEastAsia" w:eastAsiaTheme="minorEastAsia" w:hAnsiTheme="minorEastAsia"/>
            <w:noProof/>
            <w:sz w:val="24"/>
          </w:rPr>
          <w:t>5.2</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链接抽取模块</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36</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48" w:history="1">
        <w:r w:rsidR="00807014" w:rsidRPr="00807014">
          <w:rPr>
            <w:rStyle w:val="aa"/>
            <w:rFonts w:asciiTheme="minorEastAsia" w:eastAsiaTheme="minorEastAsia" w:hAnsiTheme="minorEastAsia"/>
            <w:noProof/>
            <w:sz w:val="24"/>
          </w:rPr>
          <w:t>5.2.1</w:t>
        </w:r>
        <w:r w:rsidR="00807014" w:rsidRPr="00807014">
          <w:rPr>
            <w:rStyle w:val="aa"/>
            <w:rFonts w:asciiTheme="minorEastAsia" w:eastAsiaTheme="minorEastAsia" w:hAnsiTheme="minorEastAsia" w:hint="eastAsia"/>
            <w:noProof/>
            <w:sz w:val="24"/>
          </w:rPr>
          <w:t>过滤条件</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36</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49" w:history="1">
        <w:r w:rsidR="00807014" w:rsidRPr="00807014">
          <w:rPr>
            <w:rStyle w:val="aa"/>
            <w:rFonts w:asciiTheme="minorEastAsia" w:eastAsiaTheme="minorEastAsia" w:hAnsiTheme="minorEastAsia"/>
            <w:noProof/>
            <w:sz w:val="24"/>
          </w:rPr>
          <w:t>5.2.2 Robots</w:t>
        </w:r>
        <w:r w:rsidR="00807014" w:rsidRPr="00807014">
          <w:rPr>
            <w:rStyle w:val="aa"/>
            <w:rFonts w:asciiTheme="minorEastAsia" w:eastAsiaTheme="minorEastAsia" w:hAnsiTheme="minorEastAsia" w:hint="eastAsia"/>
            <w:noProof/>
            <w:sz w:val="24"/>
          </w:rPr>
          <w:t>协议</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_Toc343979949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37</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50" w:history="1">
        <w:r w:rsidR="00807014" w:rsidRPr="00807014">
          <w:rPr>
            <w:rStyle w:val="aa"/>
            <w:rFonts w:asciiTheme="minorEastAsia" w:eastAsiaTheme="minorEastAsia" w:hAnsiTheme="minorEastAsia"/>
            <w:noProof/>
            <w:sz w:val="24"/>
          </w:rPr>
          <w:t>5.2.3 URL</w:t>
        </w:r>
        <w:r w:rsidR="00807014" w:rsidRPr="00807014">
          <w:rPr>
            <w:rStyle w:val="aa"/>
            <w:rFonts w:asciiTheme="minorEastAsia" w:eastAsiaTheme="minorEastAsia" w:hAnsiTheme="minorEastAsia" w:hint="eastAsia"/>
            <w:noProof/>
            <w:sz w:val="24"/>
          </w:rPr>
          <w:t>消重策略</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38</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51" w:history="1">
        <w:r w:rsidR="00807014" w:rsidRPr="00807014">
          <w:rPr>
            <w:rStyle w:val="aa"/>
            <w:rFonts w:asciiTheme="minorEastAsia" w:eastAsiaTheme="minorEastAsia" w:hAnsiTheme="minorEastAsia"/>
            <w:noProof/>
            <w:sz w:val="24"/>
          </w:rPr>
          <w:t>5.2.4</w:t>
        </w:r>
        <w:r w:rsidR="00807014" w:rsidRPr="00807014">
          <w:rPr>
            <w:rStyle w:val="aa"/>
            <w:rFonts w:asciiTheme="minorEastAsia" w:eastAsiaTheme="minorEastAsia" w:hAnsiTheme="minorEastAsia" w:hint="eastAsia"/>
            <w:noProof/>
            <w:sz w:val="24"/>
          </w:rPr>
          <w:t>抽取流程</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39</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52" w:history="1">
        <w:r w:rsidR="00807014" w:rsidRPr="00807014">
          <w:rPr>
            <w:rStyle w:val="aa"/>
            <w:rFonts w:asciiTheme="minorEastAsia" w:eastAsiaTheme="minorEastAsia" w:hAnsiTheme="minorEastAsia"/>
            <w:noProof/>
            <w:sz w:val="24"/>
          </w:rPr>
          <w:t>5.3</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脚本生成模块</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53" w:history="1">
        <w:r w:rsidR="00807014" w:rsidRPr="00807014">
          <w:rPr>
            <w:rStyle w:val="aa"/>
            <w:rFonts w:asciiTheme="minorEastAsia" w:eastAsiaTheme="minorEastAsia" w:hAnsiTheme="minorEastAsia"/>
            <w:noProof/>
            <w:sz w:val="24"/>
          </w:rPr>
          <w:t>5.3.1</w:t>
        </w:r>
        <w:r w:rsidR="00807014" w:rsidRPr="00807014">
          <w:rPr>
            <w:rStyle w:val="aa"/>
            <w:rFonts w:asciiTheme="minorEastAsia" w:eastAsiaTheme="minorEastAsia" w:hAnsiTheme="minorEastAsia" w:hint="eastAsia"/>
            <w:noProof/>
            <w:sz w:val="24"/>
          </w:rPr>
          <w:t>样本页面</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54" w:history="1">
        <w:r w:rsidR="00807014" w:rsidRPr="00807014">
          <w:rPr>
            <w:rStyle w:val="aa"/>
            <w:rFonts w:asciiTheme="minorEastAsia" w:eastAsiaTheme="minorEastAsia" w:hAnsiTheme="minorEastAsia"/>
            <w:noProof/>
            <w:sz w:val="24"/>
          </w:rPr>
          <w:t>5.3.2</w:t>
        </w:r>
        <w:r w:rsidR="00807014" w:rsidRPr="00807014">
          <w:rPr>
            <w:rStyle w:val="aa"/>
            <w:rFonts w:asciiTheme="minorEastAsia" w:eastAsiaTheme="minorEastAsia" w:hAnsiTheme="minorEastAsia" w:hint="eastAsia"/>
            <w:noProof/>
            <w:sz w:val="24"/>
          </w:rPr>
          <w:t>关键参数设置</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55" w:history="1">
        <w:r w:rsidR="00807014" w:rsidRPr="00807014">
          <w:rPr>
            <w:rStyle w:val="aa"/>
            <w:rFonts w:asciiTheme="minorEastAsia" w:eastAsiaTheme="minorEastAsia" w:hAnsiTheme="minorEastAsia"/>
            <w:noProof/>
            <w:sz w:val="24"/>
          </w:rPr>
          <w:t>5.3.3</w:t>
        </w:r>
        <w:r w:rsidR="00807014" w:rsidRPr="00807014">
          <w:rPr>
            <w:rStyle w:val="aa"/>
            <w:rFonts w:asciiTheme="minorEastAsia" w:eastAsiaTheme="minorEastAsia" w:hAnsiTheme="minorEastAsia" w:hint="eastAsia"/>
            <w:noProof/>
            <w:sz w:val="24"/>
          </w:rPr>
          <w:t>定位</w:t>
        </w:r>
        <w:r w:rsidR="00807014" w:rsidRPr="00807014">
          <w:rPr>
            <w:rStyle w:val="aa"/>
            <w:rFonts w:asciiTheme="minorEastAsia" w:eastAsiaTheme="minorEastAsia" w:hAnsiTheme="minorEastAsia"/>
            <w:noProof/>
            <w:sz w:val="24"/>
          </w:rPr>
          <w:t>clickable</w:t>
        </w:r>
        <w:r w:rsidR="00807014" w:rsidRPr="00807014">
          <w:rPr>
            <w:rStyle w:val="aa"/>
            <w:rFonts w:asciiTheme="minorEastAsia" w:eastAsiaTheme="minorEastAsia" w:hAnsiTheme="minorEastAsia" w:hint="eastAsia"/>
            <w:noProof/>
            <w:sz w:val="24"/>
          </w:rPr>
          <w:t>元素</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41</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56" w:history="1">
        <w:r w:rsidR="00807014" w:rsidRPr="00807014">
          <w:rPr>
            <w:rStyle w:val="aa"/>
            <w:rFonts w:asciiTheme="minorEastAsia" w:eastAsiaTheme="minorEastAsia" w:hAnsiTheme="minorEastAsia"/>
            <w:noProof/>
            <w:sz w:val="24"/>
          </w:rPr>
          <w:t>5.3.4</w:t>
        </w:r>
        <w:r w:rsidR="00807014" w:rsidRPr="00807014">
          <w:rPr>
            <w:rStyle w:val="aa"/>
            <w:rFonts w:asciiTheme="minorEastAsia" w:eastAsiaTheme="minorEastAsia" w:hAnsiTheme="minorEastAsia" w:hint="eastAsia"/>
            <w:noProof/>
            <w:sz w:val="24"/>
          </w:rPr>
          <w:t>脚本执行逻辑</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42</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57" w:history="1">
        <w:r w:rsidR="00807014" w:rsidRPr="00807014">
          <w:rPr>
            <w:rStyle w:val="aa"/>
            <w:rFonts w:asciiTheme="minorEastAsia" w:eastAsiaTheme="minorEastAsia" w:hAnsiTheme="minorEastAsia"/>
            <w:noProof/>
            <w:sz w:val="24"/>
          </w:rPr>
          <w:t>5.4</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noProof/>
            <w:sz w:val="24"/>
          </w:rPr>
          <w:t>Cookie</w:t>
        </w:r>
        <w:r w:rsidR="00807014" w:rsidRPr="00807014">
          <w:rPr>
            <w:rStyle w:val="aa"/>
            <w:rFonts w:asciiTheme="minorEastAsia" w:eastAsiaTheme="minorEastAsia" w:hAnsiTheme="minorEastAsia" w:hint="eastAsia"/>
            <w:noProof/>
            <w:sz w:val="24"/>
          </w:rPr>
          <w:t>管理模块</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44</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58" w:history="1">
        <w:r w:rsidR="00807014" w:rsidRPr="00807014">
          <w:rPr>
            <w:rStyle w:val="aa"/>
            <w:rFonts w:asciiTheme="minorEastAsia" w:eastAsiaTheme="minorEastAsia" w:hAnsiTheme="minorEastAsia"/>
            <w:noProof/>
            <w:sz w:val="24"/>
          </w:rPr>
          <w:t>5.5</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模块交互与关键算法</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45</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59" w:history="1">
        <w:r w:rsidR="00807014" w:rsidRPr="00807014">
          <w:rPr>
            <w:rStyle w:val="aa"/>
            <w:rFonts w:asciiTheme="minorEastAsia" w:eastAsiaTheme="minorEastAsia" w:hAnsiTheme="minorEastAsia"/>
            <w:noProof/>
            <w:sz w:val="24"/>
          </w:rPr>
          <w:t>5.6</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系统实现</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_Toc343979959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47</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left" w:pos="1050"/>
          <w:tab w:val="right" w:leader="dot" w:pos="8296"/>
        </w:tabs>
        <w:rPr>
          <w:rFonts w:asciiTheme="minorEastAsia" w:eastAsiaTheme="minorEastAsia" w:hAnsiTheme="minorEastAsia" w:cstheme="minorBidi"/>
          <w:noProof/>
          <w:sz w:val="24"/>
        </w:rPr>
      </w:pPr>
      <w:hyperlink w:anchor="_Toc343979960" w:history="1">
        <w:r w:rsidR="00807014" w:rsidRPr="00807014">
          <w:rPr>
            <w:rStyle w:val="aa"/>
            <w:rFonts w:asciiTheme="minorEastAsia" w:eastAsiaTheme="minorEastAsia" w:hAnsiTheme="minorEastAsia"/>
            <w:noProof/>
            <w:sz w:val="24"/>
          </w:rPr>
          <w:t>5.7</w:t>
        </w:r>
        <w:r w:rsidR="00807014" w:rsidRPr="00807014">
          <w:rPr>
            <w:rFonts w:asciiTheme="minorEastAsia" w:eastAsiaTheme="minorEastAsia" w:hAnsiTheme="minorEastAsia" w:cstheme="minorBidi"/>
            <w:noProof/>
            <w:sz w:val="24"/>
          </w:rPr>
          <w:tab/>
        </w:r>
        <w:r w:rsidR="00807014" w:rsidRPr="00807014">
          <w:rPr>
            <w:rStyle w:val="aa"/>
            <w:rFonts w:asciiTheme="minorEastAsia" w:eastAsiaTheme="minorEastAsia" w:hAnsiTheme="minorEastAsia" w:hint="eastAsia"/>
            <w:noProof/>
            <w:sz w:val="24"/>
          </w:rPr>
          <w:t>本章小结</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48</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61" w:history="1">
        <w:r w:rsidR="00807014" w:rsidRPr="00807014">
          <w:rPr>
            <w:rStyle w:val="aa"/>
            <w:rFonts w:asciiTheme="minorEastAsia" w:eastAsiaTheme="minorEastAsia" w:hAnsiTheme="minorEastAsia" w:hint="eastAsia"/>
            <w:noProof/>
            <w:sz w:val="24"/>
          </w:rPr>
          <w:t>第六章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爬虫系统实验与结果分析</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49</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right" w:leader="dot" w:pos="8296"/>
        </w:tabs>
        <w:rPr>
          <w:rFonts w:asciiTheme="minorEastAsia" w:eastAsiaTheme="minorEastAsia" w:hAnsiTheme="minorEastAsia" w:cstheme="minorBidi"/>
          <w:noProof/>
          <w:sz w:val="24"/>
        </w:rPr>
      </w:pPr>
      <w:hyperlink w:anchor="_Toc343979962" w:history="1">
        <w:r w:rsidR="00807014" w:rsidRPr="00807014">
          <w:rPr>
            <w:rStyle w:val="aa"/>
            <w:rFonts w:asciiTheme="minorEastAsia" w:eastAsiaTheme="minorEastAsia" w:hAnsiTheme="minorEastAsia"/>
            <w:noProof/>
            <w:sz w:val="24"/>
          </w:rPr>
          <w:t>6.1</w:t>
        </w:r>
        <w:r w:rsidR="00807014" w:rsidRPr="00807014">
          <w:rPr>
            <w:rStyle w:val="aa"/>
            <w:rFonts w:asciiTheme="minorEastAsia" w:eastAsiaTheme="minorEastAsia" w:hAnsiTheme="minorEastAsia" w:hint="eastAsia"/>
            <w:noProof/>
            <w:sz w:val="24"/>
          </w:rPr>
          <w:t>实验环境</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49</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right" w:leader="dot" w:pos="8296"/>
        </w:tabs>
        <w:rPr>
          <w:rFonts w:asciiTheme="minorEastAsia" w:eastAsiaTheme="minorEastAsia" w:hAnsiTheme="minorEastAsia" w:cstheme="minorBidi"/>
          <w:noProof/>
          <w:sz w:val="24"/>
        </w:rPr>
      </w:pPr>
      <w:hyperlink w:anchor="_Toc343979963" w:history="1">
        <w:r w:rsidR="00807014" w:rsidRPr="00807014">
          <w:rPr>
            <w:rStyle w:val="aa"/>
            <w:rFonts w:asciiTheme="minorEastAsia" w:eastAsiaTheme="minorEastAsia" w:hAnsiTheme="minorEastAsia"/>
            <w:noProof/>
            <w:sz w:val="24"/>
          </w:rPr>
          <w:t xml:space="preserve">6.2 </w:t>
        </w:r>
        <w:r w:rsidR="00807014" w:rsidRPr="00807014">
          <w:rPr>
            <w:rStyle w:val="aa"/>
            <w:rFonts w:asciiTheme="minorEastAsia" w:eastAsiaTheme="minorEastAsia" w:hAnsiTheme="minorEastAsia" w:hint="eastAsia"/>
            <w:noProof/>
            <w:sz w:val="24"/>
          </w:rPr>
          <w:t>评估方法</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49</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right" w:leader="dot" w:pos="8296"/>
        </w:tabs>
        <w:rPr>
          <w:rFonts w:asciiTheme="minorEastAsia" w:eastAsiaTheme="minorEastAsia" w:hAnsiTheme="minorEastAsia" w:cstheme="minorBidi"/>
          <w:noProof/>
          <w:sz w:val="24"/>
        </w:rPr>
      </w:pPr>
      <w:hyperlink w:anchor="_Toc343979964" w:history="1">
        <w:r w:rsidR="00807014" w:rsidRPr="00807014">
          <w:rPr>
            <w:rStyle w:val="aa"/>
            <w:rFonts w:asciiTheme="minorEastAsia" w:eastAsiaTheme="minorEastAsia" w:hAnsiTheme="minorEastAsia"/>
            <w:noProof/>
            <w:sz w:val="24"/>
          </w:rPr>
          <w:t xml:space="preserve">6.3 </w:t>
        </w:r>
        <w:r w:rsidR="00807014" w:rsidRPr="00807014">
          <w:rPr>
            <w:rStyle w:val="aa"/>
            <w:rFonts w:asciiTheme="minorEastAsia" w:eastAsiaTheme="minorEastAsia" w:hAnsiTheme="minorEastAsia" w:hint="eastAsia"/>
            <w:noProof/>
            <w:sz w:val="24"/>
          </w:rPr>
          <w:t>实验设计及结果分析</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65" w:history="1">
        <w:r w:rsidR="00807014" w:rsidRPr="00807014">
          <w:rPr>
            <w:rStyle w:val="aa"/>
            <w:rFonts w:asciiTheme="minorEastAsia" w:eastAsiaTheme="minorEastAsia" w:hAnsiTheme="minorEastAsia"/>
            <w:noProof/>
            <w:sz w:val="24"/>
          </w:rPr>
          <w:t>6.3.1</w:t>
        </w:r>
        <w:r w:rsidR="00807014" w:rsidRPr="00807014">
          <w:rPr>
            <w:rStyle w:val="aa"/>
            <w:rFonts w:asciiTheme="minorEastAsia" w:eastAsiaTheme="minorEastAsia" w:hAnsiTheme="minorEastAsia" w:hint="eastAsia"/>
            <w:noProof/>
            <w:sz w:val="24"/>
          </w:rPr>
          <w:t>查全率</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_Toc343979965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50</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66" w:history="1">
        <w:r w:rsidR="00807014" w:rsidRPr="00807014">
          <w:rPr>
            <w:rStyle w:val="aa"/>
            <w:rFonts w:asciiTheme="minorEastAsia" w:eastAsiaTheme="minorEastAsia" w:hAnsiTheme="minorEastAsia"/>
            <w:noProof/>
            <w:sz w:val="24"/>
          </w:rPr>
          <w:t>6.3.2</w:t>
        </w:r>
        <w:r w:rsidR="00807014" w:rsidRPr="00807014">
          <w:rPr>
            <w:rStyle w:val="aa"/>
            <w:rFonts w:asciiTheme="minorEastAsia" w:eastAsiaTheme="minorEastAsia" w:hAnsiTheme="minorEastAsia" w:hint="eastAsia"/>
            <w:noProof/>
            <w:sz w:val="24"/>
          </w:rPr>
          <w:t>准确度</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_Toc343979966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51</w:t>
        </w:r>
        <w:r w:rsidRPr="00807014">
          <w:rPr>
            <w:rFonts w:asciiTheme="minorEastAsia" w:eastAsiaTheme="minorEastAsia" w:hAnsiTheme="minorEastAsia"/>
            <w:noProof/>
            <w:webHidden/>
            <w:sz w:val="24"/>
          </w:rPr>
          <w:fldChar w:fldCharType="end"/>
        </w:r>
      </w:hyperlink>
    </w:p>
    <w:p w:rsidR="00807014" w:rsidRPr="00807014" w:rsidRDefault="00F8752D">
      <w:pPr>
        <w:pStyle w:val="30"/>
        <w:tabs>
          <w:tab w:val="right" w:leader="dot" w:pos="8296"/>
        </w:tabs>
        <w:rPr>
          <w:rFonts w:asciiTheme="minorEastAsia" w:eastAsiaTheme="minorEastAsia" w:hAnsiTheme="minorEastAsia" w:cstheme="minorBidi"/>
          <w:noProof/>
          <w:sz w:val="24"/>
        </w:rPr>
      </w:pPr>
      <w:hyperlink w:anchor="_Toc343979967" w:history="1">
        <w:r w:rsidR="00807014" w:rsidRPr="00807014">
          <w:rPr>
            <w:rStyle w:val="aa"/>
            <w:rFonts w:asciiTheme="minorEastAsia" w:eastAsiaTheme="minorEastAsia" w:hAnsiTheme="minorEastAsia"/>
            <w:noProof/>
            <w:sz w:val="24"/>
          </w:rPr>
          <w:t>6.3.3</w:t>
        </w:r>
        <w:r w:rsidR="00807014" w:rsidRPr="00807014">
          <w:rPr>
            <w:rStyle w:val="aa"/>
            <w:rFonts w:asciiTheme="minorEastAsia" w:eastAsiaTheme="minorEastAsia" w:hAnsiTheme="minorEastAsia" w:hint="eastAsia"/>
            <w:noProof/>
            <w:sz w:val="24"/>
          </w:rPr>
          <w:t>抓取速率</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_Toc343979967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52</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right" w:leader="dot" w:pos="8296"/>
        </w:tabs>
        <w:rPr>
          <w:rFonts w:asciiTheme="minorEastAsia" w:eastAsiaTheme="minorEastAsia" w:hAnsiTheme="minorEastAsia" w:cstheme="minorBidi"/>
          <w:noProof/>
          <w:sz w:val="24"/>
        </w:rPr>
      </w:pPr>
      <w:hyperlink w:anchor="_Toc343979968" w:history="1">
        <w:r w:rsidR="00807014" w:rsidRPr="00807014">
          <w:rPr>
            <w:rStyle w:val="aa"/>
            <w:rFonts w:asciiTheme="minorEastAsia" w:eastAsiaTheme="minorEastAsia" w:hAnsiTheme="minorEastAsia"/>
            <w:noProof/>
            <w:sz w:val="24"/>
          </w:rPr>
          <w:t>6.4</w:t>
        </w:r>
        <w:r w:rsidR="00807014" w:rsidRPr="00807014">
          <w:rPr>
            <w:rStyle w:val="aa"/>
            <w:rFonts w:asciiTheme="minorEastAsia" w:eastAsiaTheme="minorEastAsia" w:hAnsiTheme="minorEastAsia" w:hint="eastAsia"/>
            <w:noProof/>
            <w:sz w:val="24"/>
          </w:rPr>
          <w:t>本章小结</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_Toc343979968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54</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69" w:history="1">
        <w:r w:rsidR="00807014" w:rsidRPr="00807014">
          <w:rPr>
            <w:rStyle w:val="aa"/>
            <w:rFonts w:asciiTheme="minorEastAsia" w:eastAsiaTheme="minorEastAsia" w:hAnsiTheme="minorEastAsia" w:hint="eastAsia"/>
            <w:noProof/>
            <w:sz w:val="24"/>
          </w:rPr>
          <w:t>第七章</w:t>
        </w:r>
        <w:r w:rsidR="00807014" w:rsidRPr="00807014">
          <w:rPr>
            <w:rStyle w:val="aa"/>
            <w:rFonts w:asciiTheme="minorEastAsia" w:eastAsiaTheme="minorEastAsia" w:hAnsiTheme="minorEastAsia"/>
            <w:noProof/>
            <w:sz w:val="24"/>
          </w:rPr>
          <w:t xml:space="preserve"> </w:t>
        </w:r>
        <w:r w:rsidR="00807014" w:rsidRPr="00807014">
          <w:rPr>
            <w:rStyle w:val="aa"/>
            <w:rFonts w:asciiTheme="minorEastAsia" w:eastAsiaTheme="minorEastAsia" w:hAnsiTheme="minorEastAsia" w:hint="eastAsia"/>
            <w:noProof/>
            <w:sz w:val="24"/>
          </w:rPr>
          <w:t>结束语</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_Toc343979969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55</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right" w:leader="dot" w:pos="8296"/>
        </w:tabs>
        <w:rPr>
          <w:rFonts w:asciiTheme="minorEastAsia" w:eastAsiaTheme="minorEastAsia" w:hAnsiTheme="minorEastAsia" w:cstheme="minorBidi"/>
          <w:noProof/>
          <w:sz w:val="24"/>
        </w:rPr>
      </w:pPr>
      <w:hyperlink w:anchor="_Toc343979970" w:history="1">
        <w:r w:rsidR="00807014" w:rsidRPr="00807014">
          <w:rPr>
            <w:rStyle w:val="aa"/>
            <w:rFonts w:asciiTheme="minorEastAsia" w:eastAsiaTheme="minorEastAsia" w:hAnsiTheme="minorEastAsia"/>
            <w:noProof/>
            <w:sz w:val="24"/>
          </w:rPr>
          <w:t xml:space="preserve">7.1 </w:t>
        </w:r>
        <w:r w:rsidR="00807014" w:rsidRPr="00807014">
          <w:rPr>
            <w:rStyle w:val="aa"/>
            <w:rFonts w:asciiTheme="minorEastAsia" w:eastAsiaTheme="minorEastAsia" w:hAnsiTheme="minorEastAsia" w:hint="eastAsia"/>
            <w:noProof/>
            <w:sz w:val="24"/>
          </w:rPr>
          <w:t>结论</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_Toc343979970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55</w:t>
        </w:r>
        <w:r w:rsidRPr="00807014">
          <w:rPr>
            <w:rFonts w:asciiTheme="minorEastAsia" w:eastAsiaTheme="minorEastAsia" w:hAnsiTheme="minorEastAsia"/>
            <w:noProof/>
            <w:webHidden/>
            <w:sz w:val="24"/>
          </w:rPr>
          <w:fldChar w:fldCharType="end"/>
        </w:r>
      </w:hyperlink>
    </w:p>
    <w:p w:rsidR="00807014" w:rsidRPr="00807014" w:rsidRDefault="00F8752D">
      <w:pPr>
        <w:pStyle w:val="21"/>
        <w:tabs>
          <w:tab w:val="right" w:leader="dot" w:pos="8296"/>
        </w:tabs>
        <w:rPr>
          <w:rFonts w:asciiTheme="minorEastAsia" w:eastAsiaTheme="minorEastAsia" w:hAnsiTheme="minorEastAsia" w:cstheme="minorBidi"/>
          <w:noProof/>
          <w:sz w:val="24"/>
        </w:rPr>
      </w:pPr>
      <w:hyperlink w:anchor="_Toc343979971" w:history="1">
        <w:r w:rsidR="00807014" w:rsidRPr="00807014">
          <w:rPr>
            <w:rStyle w:val="aa"/>
            <w:rFonts w:asciiTheme="minorEastAsia" w:eastAsiaTheme="minorEastAsia" w:hAnsiTheme="minorEastAsia"/>
            <w:noProof/>
            <w:sz w:val="24"/>
          </w:rPr>
          <w:t xml:space="preserve">7.2 </w:t>
        </w:r>
        <w:r w:rsidR="00807014" w:rsidRPr="00807014">
          <w:rPr>
            <w:rStyle w:val="aa"/>
            <w:rFonts w:asciiTheme="minorEastAsia" w:eastAsiaTheme="minorEastAsia" w:hAnsiTheme="minorEastAsia" w:hint="eastAsia"/>
            <w:noProof/>
            <w:sz w:val="24"/>
          </w:rPr>
          <w:t>未来方向</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_Toc343979971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56</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72" w:history="1">
        <w:r w:rsidR="00807014" w:rsidRPr="00807014">
          <w:rPr>
            <w:rStyle w:val="aa"/>
            <w:rFonts w:asciiTheme="minorEastAsia" w:eastAsiaTheme="minorEastAsia" w:hAnsiTheme="minorEastAsia" w:hint="eastAsia"/>
            <w:noProof/>
            <w:sz w:val="24"/>
          </w:rPr>
          <w:t>参考文献</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_Toc343979972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57</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73" w:history="1">
        <w:r w:rsidR="00807014" w:rsidRPr="00807014">
          <w:rPr>
            <w:rStyle w:val="aa"/>
            <w:rFonts w:asciiTheme="minorEastAsia" w:eastAsiaTheme="minorEastAsia" w:hAnsiTheme="minorEastAsia" w:hint="eastAsia"/>
            <w:noProof/>
            <w:sz w:val="24"/>
          </w:rPr>
          <w:t>致谢</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_Toc343979973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59</w:t>
        </w:r>
        <w:r w:rsidRPr="00807014">
          <w:rPr>
            <w:rFonts w:asciiTheme="minorEastAsia" w:eastAsiaTheme="minorEastAsia" w:hAnsiTheme="minorEastAsia"/>
            <w:noProof/>
            <w:webHidden/>
            <w:sz w:val="24"/>
          </w:rPr>
          <w:fldChar w:fldCharType="end"/>
        </w:r>
      </w:hyperlink>
    </w:p>
    <w:p w:rsidR="00807014" w:rsidRPr="00807014" w:rsidRDefault="00F8752D">
      <w:pPr>
        <w:pStyle w:val="10"/>
        <w:tabs>
          <w:tab w:val="right" w:leader="dot" w:pos="8296"/>
        </w:tabs>
        <w:rPr>
          <w:rFonts w:asciiTheme="minorEastAsia" w:eastAsiaTheme="minorEastAsia" w:hAnsiTheme="minorEastAsia" w:cstheme="minorBidi"/>
          <w:noProof/>
          <w:sz w:val="24"/>
        </w:rPr>
      </w:pPr>
      <w:hyperlink w:anchor="_Toc343979974" w:history="1">
        <w:r w:rsidR="00807014" w:rsidRPr="00807014">
          <w:rPr>
            <w:rStyle w:val="aa"/>
            <w:rFonts w:asciiTheme="minorEastAsia" w:eastAsiaTheme="minorEastAsia" w:hAnsiTheme="minorEastAsia" w:hint="eastAsia"/>
            <w:noProof/>
            <w:sz w:val="24"/>
          </w:rPr>
          <w:t>攻读学位期间发表的学术论文</w:t>
        </w:r>
        <w:r w:rsidR="00807014" w:rsidRPr="00807014">
          <w:rPr>
            <w:rFonts w:asciiTheme="minorEastAsia" w:eastAsiaTheme="minorEastAsia" w:hAnsiTheme="minorEastAsia"/>
            <w:noProof/>
            <w:webHidden/>
            <w:sz w:val="24"/>
          </w:rPr>
          <w:tab/>
        </w:r>
        <w:r w:rsidRPr="00807014">
          <w:rPr>
            <w:rFonts w:asciiTheme="minorEastAsia" w:eastAsiaTheme="minorEastAsia" w:hAnsiTheme="minorEastAsia"/>
            <w:noProof/>
            <w:webHidden/>
            <w:sz w:val="24"/>
          </w:rPr>
          <w:fldChar w:fldCharType="begin"/>
        </w:r>
        <w:r w:rsidR="00807014" w:rsidRPr="00807014">
          <w:rPr>
            <w:rFonts w:asciiTheme="minorEastAsia" w:eastAsiaTheme="minorEastAsia" w:hAnsiTheme="minorEastAsia"/>
            <w:noProof/>
            <w:webHidden/>
            <w:sz w:val="24"/>
          </w:rPr>
          <w:instrText xml:space="preserve"> PAGEREF _Toc343979974 \h </w:instrText>
        </w:r>
        <w:r w:rsidRPr="00807014">
          <w:rPr>
            <w:rFonts w:asciiTheme="minorEastAsia" w:eastAsiaTheme="minorEastAsia" w:hAnsiTheme="minorEastAsia"/>
            <w:noProof/>
            <w:webHidden/>
            <w:sz w:val="24"/>
          </w:rPr>
        </w:r>
        <w:r w:rsidRPr="00807014">
          <w:rPr>
            <w:rFonts w:asciiTheme="minorEastAsia" w:eastAsiaTheme="minorEastAsia" w:hAnsiTheme="minorEastAsia"/>
            <w:noProof/>
            <w:webHidden/>
            <w:sz w:val="24"/>
          </w:rPr>
          <w:fldChar w:fldCharType="separate"/>
        </w:r>
        <w:r w:rsidR="00807014" w:rsidRPr="00807014">
          <w:rPr>
            <w:rFonts w:asciiTheme="minorEastAsia" w:eastAsiaTheme="minorEastAsia" w:hAnsiTheme="minorEastAsia"/>
            <w:noProof/>
            <w:webHidden/>
            <w:sz w:val="24"/>
          </w:rPr>
          <w:t>60</w:t>
        </w:r>
        <w:r w:rsidRPr="00807014">
          <w:rPr>
            <w:rFonts w:asciiTheme="minorEastAsia" w:eastAsiaTheme="minorEastAsia" w:hAnsiTheme="minorEastAsia"/>
            <w:noProof/>
            <w:webHidden/>
            <w:sz w:val="24"/>
          </w:rPr>
          <w:fldChar w:fldCharType="end"/>
        </w:r>
      </w:hyperlink>
    </w:p>
    <w:p w:rsidR="0015246A" w:rsidRDefault="00F8752D" w:rsidP="0015246A">
      <w:pPr>
        <w:wordWrap w:val="0"/>
        <w:rPr>
          <w:sz w:val="24"/>
        </w:rPr>
      </w:pPr>
      <w:r w:rsidRPr="00807014">
        <w:rPr>
          <w:rFonts w:asciiTheme="minorEastAsia" w:eastAsiaTheme="minorEastAsia" w:hAnsiTheme="minorEastAsia"/>
          <w:sz w:val="24"/>
        </w:rPr>
        <w:fldChar w:fldCharType="end"/>
      </w:r>
    </w:p>
    <w:p w:rsidR="0015246A" w:rsidRDefault="0015246A" w:rsidP="0015246A">
      <w:pPr>
        <w:wordWrap w:val="0"/>
        <w:rPr>
          <w:sz w:val="24"/>
        </w:rPr>
        <w:sectPr w:rsidR="0015246A" w:rsidSect="004107E8">
          <w:headerReference w:type="default" r:id="rId15"/>
          <w:footerReference w:type="default" r:id="rId16"/>
          <w:pgSz w:w="11906" w:h="16838"/>
          <w:pgMar w:top="1440" w:right="1800" w:bottom="1440" w:left="1800" w:header="851" w:footer="992" w:gutter="0"/>
          <w:pgNumType w:fmt="upperRoman" w:start="1"/>
          <w:cols w:space="720"/>
          <w:docGrid w:type="lines" w:linePitch="312"/>
        </w:sectPr>
      </w:pPr>
    </w:p>
    <w:p w:rsidR="00164A20" w:rsidRPr="007A5909" w:rsidRDefault="00D60A4B" w:rsidP="00D60A4B">
      <w:pPr>
        <w:pStyle w:val="a6"/>
      </w:pPr>
      <w:bookmarkStart w:id="6" w:name="_Toc279954734"/>
      <w:bookmarkStart w:id="7" w:name="_Toc292790651"/>
      <w:bookmarkStart w:id="8" w:name="_Toc312525576"/>
      <w:bookmarkStart w:id="9" w:name="_Toc312527941"/>
      <w:bookmarkStart w:id="10" w:name="_Toc343979902"/>
      <w:r w:rsidRPr="007A5909">
        <w:rPr>
          <w:rFonts w:hint="eastAsia"/>
        </w:rPr>
        <w:lastRenderedPageBreak/>
        <w:t>第一章 绪论</w:t>
      </w:r>
      <w:bookmarkEnd w:id="6"/>
      <w:bookmarkEnd w:id="7"/>
      <w:bookmarkEnd w:id="8"/>
      <w:bookmarkEnd w:id="9"/>
      <w:bookmarkEnd w:id="10"/>
    </w:p>
    <w:p w:rsidR="00164A20" w:rsidRPr="007A5909" w:rsidRDefault="00E84B8D" w:rsidP="00E84B8D">
      <w:pPr>
        <w:pStyle w:val="a8"/>
        <w:numPr>
          <w:ilvl w:val="0"/>
          <w:numId w:val="34"/>
        </w:numPr>
        <w:ind w:left="562" w:hangingChars="200" w:hanging="562"/>
        <w:rPr>
          <w:rStyle w:val="apple-converted-space"/>
        </w:rPr>
      </w:pPr>
      <w:bookmarkStart w:id="11" w:name="_Toc279954735"/>
      <w:bookmarkStart w:id="12" w:name="_Toc292790652"/>
      <w:bookmarkStart w:id="13" w:name="_Toc312525577"/>
      <w:bookmarkStart w:id="14" w:name="_Toc312527942"/>
      <w:bookmarkStart w:id="15" w:name="_Toc343979903"/>
      <w:r>
        <w:rPr>
          <w:rStyle w:val="apple-converted-space"/>
          <w:rFonts w:hint="eastAsia"/>
        </w:rPr>
        <w:t>研究</w:t>
      </w:r>
      <w:r w:rsidR="00164A20" w:rsidRPr="007A5909">
        <w:rPr>
          <w:rStyle w:val="apple-converted-space"/>
          <w:rFonts w:hint="eastAsia"/>
        </w:rPr>
        <w:t>背景</w:t>
      </w:r>
      <w:bookmarkEnd w:id="11"/>
      <w:bookmarkEnd w:id="12"/>
      <w:bookmarkEnd w:id="13"/>
      <w:bookmarkEnd w:id="14"/>
      <w:r w:rsidR="0098435E">
        <w:rPr>
          <w:rStyle w:val="apple-converted-space"/>
          <w:rFonts w:hint="eastAsia"/>
        </w:rPr>
        <w:t>及意义</w:t>
      </w:r>
      <w:bookmarkEnd w:id="15"/>
    </w:p>
    <w:p w:rsidR="00721F01" w:rsidRPr="00F0634C" w:rsidRDefault="00393DB4" w:rsidP="00B93B2E">
      <w:pPr>
        <w:spacing w:line="400" w:lineRule="exact"/>
        <w:ind w:firstLine="420"/>
        <w:rPr>
          <w:rFonts w:cs="宋体"/>
          <w:sz w:val="24"/>
        </w:rPr>
      </w:pPr>
      <w:r w:rsidRPr="00F0634C">
        <w:rPr>
          <w:rFonts w:cs="宋体" w:hint="eastAsia"/>
          <w:sz w:val="24"/>
        </w:rPr>
        <w:t>随着网络的蓬勃发展，数以万计的网站林立，这些网站</w:t>
      </w:r>
      <w:r w:rsidR="004E3EE5" w:rsidRPr="00F0634C">
        <w:rPr>
          <w:rFonts w:cs="宋体" w:hint="eastAsia"/>
          <w:sz w:val="24"/>
        </w:rPr>
        <w:t>除了有公司企业</w:t>
      </w:r>
      <w:r w:rsidR="00B63FF9" w:rsidRPr="00F0634C">
        <w:rPr>
          <w:rFonts w:cs="宋体" w:hint="eastAsia"/>
          <w:sz w:val="24"/>
        </w:rPr>
        <w:t>、门户网站</w:t>
      </w:r>
      <w:r w:rsidR="004E3EE5" w:rsidRPr="00F0634C">
        <w:rPr>
          <w:rFonts w:cs="宋体" w:hint="eastAsia"/>
          <w:sz w:val="24"/>
        </w:rPr>
        <w:t>，还有相当数量的个人网站以及各种社交网站，</w:t>
      </w:r>
      <w:r w:rsidR="005A787B" w:rsidRPr="00F0634C">
        <w:rPr>
          <w:rFonts w:cs="宋体" w:hint="eastAsia"/>
          <w:sz w:val="24"/>
        </w:rPr>
        <w:t>它们</w:t>
      </w:r>
      <w:r w:rsidR="004E3EE5" w:rsidRPr="00F0634C">
        <w:rPr>
          <w:rFonts w:cs="宋体" w:hint="eastAsia"/>
          <w:sz w:val="24"/>
        </w:rPr>
        <w:t>拥有</w:t>
      </w:r>
      <w:r w:rsidR="005A787B" w:rsidRPr="00F0634C">
        <w:rPr>
          <w:rFonts w:cs="宋体" w:hint="eastAsia"/>
          <w:sz w:val="24"/>
        </w:rPr>
        <w:t>着</w:t>
      </w:r>
      <w:r w:rsidR="004E3EE5" w:rsidRPr="00F0634C">
        <w:rPr>
          <w:rFonts w:cs="宋体" w:hint="eastAsia"/>
          <w:sz w:val="24"/>
        </w:rPr>
        <w:t>众多但却杂乱无章的信息</w:t>
      </w:r>
      <w:r w:rsidR="005A787B" w:rsidRPr="00F0634C">
        <w:rPr>
          <w:rFonts w:cs="宋体" w:hint="eastAsia"/>
          <w:sz w:val="24"/>
        </w:rPr>
        <w:t>，如果我们把互联网看成一个非常庞大的资料库，那么这些网站则成为了互联网主要的资料来源。</w:t>
      </w:r>
    </w:p>
    <w:p w:rsidR="00721F01" w:rsidRPr="00B93B2E" w:rsidRDefault="00172D15">
      <w:pPr>
        <w:spacing w:line="400" w:lineRule="exact"/>
        <w:ind w:firstLine="420"/>
        <w:rPr>
          <w:rFonts w:cs="宋体"/>
          <w:sz w:val="24"/>
        </w:rPr>
      </w:pPr>
      <w:r w:rsidRPr="00B93B2E">
        <w:rPr>
          <w:rFonts w:cs="宋体" w:hint="eastAsia"/>
          <w:sz w:val="24"/>
        </w:rPr>
        <w:t>人们使用搜索引擎在如此浩瀚、复杂的巨大资料库中快速、准确地查找需要的资料，而网络爬虫作为搜索引擎的重要组成部分，其抓取页面的数量和质量对搜索引擎的查询结果影响很大。</w:t>
      </w:r>
    </w:p>
    <w:p w:rsidR="007C75C0" w:rsidRPr="00F0634C" w:rsidRDefault="00172D15" w:rsidP="00B93B2E">
      <w:pPr>
        <w:spacing w:line="400" w:lineRule="exact"/>
        <w:ind w:firstLine="420"/>
        <w:rPr>
          <w:rFonts w:cs="宋体"/>
          <w:sz w:val="24"/>
        </w:rPr>
      </w:pPr>
      <w:r w:rsidRPr="00F0634C">
        <w:rPr>
          <w:rFonts w:cs="宋体" w:hint="eastAsia"/>
          <w:sz w:val="24"/>
        </w:rPr>
        <w:t>过去的，所有网站的信息及内容，皆由各网站的管理者或所属公司产生并放置上去，提供给所有的网络用户观看及使用；但在近几年，网络用户不再只是使用者，</w:t>
      </w:r>
      <w:r w:rsidR="004E1C76" w:rsidRPr="00F0634C">
        <w:rPr>
          <w:rFonts w:cs="宋体" w:hint="eastAsia"/>
          <w:sz w:val="24"/>
        </w:rPr>
        <w:t>“</w:t>
      </w:r>
      <w:r w:rsidRPr="00F0634C">
        <w:rPr>
          <w:rFonts w:cs="宋体" w:hint="eastAsia"/>
          <w:sz w:val="24"/>
        </w:rPr>
        <w:t>创造与分享</w:t>
      </w:r>
      <w:r w:rsidR="004E1C76" w:rsidRPr="00F0634C">
        <w:rPr>
          <w:rFonts w:cs="宋体" w:hint="eastAsia"/>
          <w:sz w:val="24"/>
        </w:rPr>
        <w:t>”</w:t>
      </w:r>
      <w:r w:rsidRPr="00F0634C">
        <w:rPr>
          <w:rFonts w:cs="宋体" w:hint="eastAsia"/>
          <w:sz w:val="24"/>
        </w:rPr>
        <w:t>的使用者行为如异军突起，彻底颠覆网络用户原本只能被动接收信息及内容的故有生态。</w:t>
      </w:r>
      <w:r w:rsidRPr="00F0634C">
        <w:rPr>
          <w:rFonts w:cs="宋体"/>
          <w:sz w:val="24"/>
        </w:rPr>
        <w:t>O</w:t>
      </w:r>
      <w:r w:rsidR="00F0634C">
        <w:rPr>
          <w:rFonts w:cs="宋体"/>
          <w:sz w:val="24"/>
        </w:rPr>
        <w:t>’</w:t>
      </w:r>
      <w:r w:rsidRPr="00F0634C">
        <w:rPr>
          <w:rFonts w:cs="宋体"/>
          <w:sz w:val="24"/>
        </w:rPr>
        <w:t>Reilly</w:t>
      </w:r>
      <w:r w:rsidRPr="00F0634C">
        <w:rPr>
          <w:rFonts w:cs="宋体" w:hint="eastAsia"/>
          <w:sz w:val="24"/>
        </w:rPr>
        <w:t>媒体公司创办人暨执行长</w:t>
      </w:r>
      <w:r w:rsidRPr="00F0634C">
        <w:rPr>
          <w:rFonts w:cs="宋体"/>
          <w:sz w:val="24"/>
        </w:rPr>
        <w:t>Tim O</w:t>
      </w:r>
      <w:r w:rsidR="00F0634C">
        <w:rPr>
          <w:rFonts w:cs="宋体"/>
          <w:sz w:val="24"/>
        </w:rPr>
        <w:t>’</w:t>
      </w:r>
      <w:r w:rsidRPr="00F0634C">
        <w:rPr>
          <w:rFonts w:cs="宋体"/>
          <w:sz w:val="24"/>
        </w:rPr>
        <w:t>Reilly</w:t>
      </w:r>
      <w:r w:rsidRPr="00F0634C">
        <w:rPr>
          <w:rFonts w:cs="宋体" w:hint="eastAsia"/>
          <w:sz w:val="24"/>
        </w:rPr>
        <w:t>赋予了它一个具代表性的名称</w:t>
      </w:r>
      <w:r w:rsidR="004E1C76" w:rsidRPr="00F0634C">
        <w:rPr>
          <w:rFonts w:cs="宋体" w:hint="eastAsia"/>
          <w:sz w:val="24"/>
        </w:rPr>
        <w:t>——</w:t>
      </w:r>
      <w:r w:rsidR="004E1C76" w:rsidRPr="00F0634C">
        <w:rPr>
          <w:rFonts w:cs="宋体"/>
          <w:sz w:val="24"/>
        </w:rPr>
        <w:t>Web</w:t>
      </w:r>
      <w:r w:rsidRPr="00F0634C">
        <w:rPr>
          <w:rFonts w:cs="宋体"/>
          <w:sz w:val="24"/>
        </w:rPr>
        <w:t>2.0</w:t>
      </w:r>
      <w:r w:rsidRPr="00F0634C">
        <w:rPr>
          <w:rFonts w:cs="宋体" w:hint="eastAsia"/>
          <w:sz w:val="24"/>
        </w:rPr>
        <w:t>。网络用户不论身在哪一国、相距有多远，都能透过具</w:t>
      </w:r>
      <w:r w:rsidRPr="00F0634C">
        <w:rPr>
          <w:rFonts w:cs="宋体"/>
          <w:sz w:val="24"/>
        </w:rPr>
        <w:t>Web2.0</w:t>
      </w:r>
      <w:r w:rsidRPr="00F0634C">
        <w:rPr>
          <w:rFonts w:cs="宋体" w:hint="eastAsia"/>
          <w:sz w:val="24"/>
        </w:rPr>
        <w:t>功能的网站，进行相互分享信息的网络行为。</w:t>
      </w:r>
    </w:p>
    <w:p w:rsidR="00CD2ACF" w:rsidRPr="00F0634C" w:rsidRDefault="00CD2ACF" w:rsidP="00B93B2E">
      <w:pPr>
        <w:spacing w:line="400" w:lineRule="exact"/>
        <w:ind w:firstLine="420"/>
        <w:rPr>
          <w:rFonts w:cs="宋体"/>
          <w:sz w:val="24"/>
        </w:rPr>
      </w:pPr>
      <w:r w:rsidRPr="00F0634C">
        <w:rPr>
          <w:rFonts w:cs="宋体"/>
          <w:sz w:val="24"/>
        </w:rPr>
        <w:t>Web2.0</w:t>
      </w:r>
      <w:r w:rsidRPr="00F0634C">
        <w:rPr>
          <w:rFonts w:cs="宋体" w:hint="eastAsia"/>
          <w:sz w:val="24"/>
        </w:rPr>
        <w:t>与</w:t>
      </w:r>
      <w:r w:rsidRPr="00F0634C">
        <w:rPr>
          <w:rFonts w:cs="宋体"/>
          <w:sz w:val="24"/>
        </w:rPr>
        <w:t>Web1.</w:t>
      </w:r>
      <w:r w:rsidRPr="00F0634C">
        <w:rPr>
          <w:rFonts w:cs="宋体" w:hint="eastAsia"/>
          <w:sz w:val="24"/>
        </w:rPr>
        <w:t>0</w:t>
      </w:r>
      <w:r w:rsidRPr="00F0634C">
        <w:rPr>
          <w:rFonts w:cs="宋体" w:hint="eastAsia"/>
          <w:sz w:val="24"/>
        </w:rPr>
        <w:t>最大的差异，是在于使用者在享用网际网络系统服务里，其所扮演的角色为何。其差异性是在于使用者对于网际网络系统服务的参与及信息交付制作分量加重，甚至把人和网际网络系统服务的角色互换。而系统可以依据用户的消费和体验的过程以及需求服务的请求，让服务系统学习到这些体验服务的经验累积，进而促进系统改善的依据，以使系统整体的服务效益放大。图</w:t>
      </w:r>
      <w:r w:rsidRPr="00F0634C">
        <w:rPr>
          <w:rFonts w:cs="宋体"/>
          <w:sz w:val="24"/>
        </w:rPr>
        <w:t>1</w:t>
      </w:r>
      <w:r w:rsidR="002346FD">
        <w:rPr>
          <w:rFonts w:cs="宋体" w:hint="eastAsia"/>
          <w:sz w:val="24"/>
        </w:rPr>
        <w:t>-</w:t>
      </w:r>
      <w:r w:rsidRPr="00F0634C">
        <w:rPr>
          <w:rFonts w:cs="宋体"/>
          <w:sz w:val="24"/>
        </w:rPr>
        <w:t>1</w:t>
      </w:r>
      <w:r w:rsidRPr="00F0634C">
        <w:rPr>
          <w:rFonts w:cs="宋体" w:hint="eastAsia"/>
          <w:sz w:val="24"/>
        </w:rPr>
        <w:t>的内容即可简单的表示其两者的差异性。</w:t>
      </w:r>
    </w:p>
    <w:p w:rsidR="00CD2ACF" w:rsidRDefault="00E60AE1" w:rsidP="0046155B">
      <w:pPr>
        <w:ind w:firstLine="420"/>
        <w:jc w:val="center"/>
        <w:rPr>
          <w:rFonts w:ascii="宋体" w:hAnsi="宋体" w:cs="宋体"/>
          <w:kern w:val="0"/>
          <w:sz w:val="24"/>
        </w:rPr>
      </w:pPr>
      <w:r>
        <w:rPr>
          <w:rFonts w:ascii="宋体" w:hAnsi="宋体" w:cs="宋体" w:hint="eastAsia"/>
          <w:noProof/>
          <w:kern w:val="0"/>
          <w:sz w:val="24"/>
        </w:rPr>
        <w:lastRenderedPageBreak/>
        <w:drawing>
          <wp:inline distT="0" distB="0" distL="0" distR="0">
            <wp:extent cx="3114675" cy="350520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114675" cy="3505200"/>
                    </a:xfrm>
                    <a:prstGeom prst="rect">
                      <a:avLst/>
                    </a:prstGeom>
                    <a:noFill/>
                    <a:ln w="9525">
                      <a:noFill/>
                      <a:miter lim="800000"/>
                      <a:headEnd/>
                      <a:tailEnd/>
                    </a:ln>
                  </pic:spPr>
                </pic:pic>
              </a:graphicData>
            </a:graphic>
          </wp:inline>
        </w:drawing>
      </w:r>
    </w:p>
    <w:p w:rsidR="00CD2ACF" w:rsidRPr="00F0634C" w:rsidRDefault="004720DD" w:rsidP="004720DD">
      <w:pPr>
        <w:ind w:left="420"/>
        <w:jc w:val="center"/>
        <w:rPr>
          <w:rFonts w:eastAsia="楷体_GB2312"/>
        </w:rPr>
      </w:pPr>
      <w:r w:rsidRPr="00F0634C">
        <w:rPr>
          <w:rFonts w:eastAsia="楷体_GB2312"/>
        </w:rPr>
        <w:t>图</w:t>
      </w:r>
      <w:r w:rsidRPr="00F0634C">
        <w:rPr>
          <w:rFonts w:eastAsia="楷体_GB2312"/>
        </w:rPr>
        <w:t>1</w:t>
      </w:r>
      <w:r w:rsidR="00F0634C">
        <w:rPr>
          <w:rFonts w:ascii="楷体_GB2312" w:eastAsia="楷体_GB2312" w:hAnsi="宋体" w:hint="eastAsia"/>
        </w:rPr>
        <w:t>-</w:t>
      </w:r>
      <w:r w:rsidRPr="00F0634C">
        <w:rPr>
          <w:rFonts w:eastAsia="楷体_GB2312"/>
        </w:rPr>
        <w:t>1</w:t>
      </w:r>
      <w:r w:rsidR="00F0634C">
        <w:rPr>
          <w:rFonts w:eastAsia="楷体_GB2312" w:hint="eastAsia"/>
        </w:rPr>
        <w:t xml:space="preserve"> </w:t>
      </w:r>
      <w:r w:rsidRPr="00F0634C">
        <w:rPr>
          <w:rFonts w:eastAsia="楷体_GB2312"/>
        </w:rPr>
        <w:t>Web1.0</w:t>
      </w:r>
      <w:r w:rsidRPr="00F0634C">
        <w:rPr>
          <w:rFonts w:eastAsia="楷体_GB2312"/>
        </w:rPr>
        <w:t>与</w:t>
      </w:r>
      <w:r w:rsidRPr="00F0634C">
        <w:rPr>
          <w:rFonts w:eastAsia="楷体_GB2312"/>
        </w:rPr>
        <w:t>Web2.0</w:t>
      </w:r>
      <w:r w:rsidRPr="00F0634C">
        <w:rPr>
          <w:rFonts w:eastAsia="楷体_GB2312"/>
        </w:rPr>
        <w:t>的差异性</w:t>
      </w:r>
      <w:r w:rsidR="00F0634C" w:rsidRPr="00F0634C">
        <w:rPr>
          <w:rFonts w:eastAsia="楷体_GB2312"/>
          <w:vertAlign w:val="superscript"/>
        </w:rPr>
        <w:t>[1]</w:t>
      </w:r>
    </w:p>
    <w:p w:rsidR="00BC4EF5" w:rsidRPr="00F0634C" w:rsidRDefault="00BC4EF5" w:rsidP="00056DEB">
      <w:pPr>
        <w:spacing w:line="400" w:lineRule="exact"/>
        <w:ind w:firstLine="420"/>
        <w:rPr>
          <w:rFonts w:cs="宋体"/>
          <w:sz w:val="24"/>
        </w:rPr>
      </w:pPr>
      <w:r w:rsidRPr="00F0634C">
        <w:rPr>
          <w:rFonts w:cs="宋体" w:hint="eastAsia"/>
          <w:sz w:val="24"/>
        </w:rPr>
        <w:t>Web2.0</w:t>
      </w:r>
      <w:r w:rsidRPr="00F0634C">
        <w:rPr>
          <w:rFonts w:cs="宋体" w:hint="eastAsia"/>
          <w:sz w:val="24"/>
        </w:rPr>
        <w:t>的最大</w:t>
      </w:r>
      <w:r w:rsidR="004E1C76" w:rsidRPr="00F0634C">
        <w:rPr>
          <w:rFonts w:cs="宋体" w:hint="eastAsia"/>
          <w:sz w:val="24"/>
        </w:rPr>
        <w:t>特征是</w:t>
      </w:r>
      <w:r w:rsidR="004E1C76" w:rsidRPr="00F0634C">
        <w:rPr>
          <w:rFonts w:cs="宋体" w:hint="eastAsia"/>
          <w:sz w:val="24"/>
        </w:rPr>
        <w:t>Web</w:t>
      </w:r>
      <w:r w:rsidR="004E1C76" w:rsidRPr="00F0634C">
        <w:rPr>
          <w:rFonts w:cs="宋体" w:hint="eastAsia"/>
          <w:sz w:val="24"/>
        </w:rPr>
        <w:t>作为平台，其特色为“互动”与“分享”，强调的是“双向互动”而非“单向传播”，“用户分享”而非“独断”，“集体智慧”而非“单一智慧”，进而产生创新的服务模式与价值链</w:t>
      </w:r>
      <w:r w:rsidRPr="00F0634C">
        <w:rPr>
          <w:rFonts w:cs="宋体" w:hint="eastAsia"/>
          <w:sz w:val="24"/>
        </w:rPr>
        <w:t>。</w:t>
      </w:r>
    </w:p>
    <w:p w:rsidR="004E1C76" w:rsidRPr="00F0634C" w:rsidRDefault="004E1C76" w:rsidP="00056DEB">
      <w:pPr>
        <w:spacing w:line="400" w:lineRule="exact"/>
        <w:ind w:firstLine="420"/>
        <w:rPr>
          <w:rFonts w:cs="宋体"/>
          <w:sz w:val="24"/>
        </w:rPr>
      </w:pPr>
      <w:r w:rsidRPr="00F0634C">
        <w:rPr>
          <w:rFonts w:cs="宋体" w:hint="eastAsia"/>
          <w:sz w:val="24"/>
        </w:rPr>
        <w:t>在</w:t>
      </w:r>
      <w:r w:rsidRPr="00F0634C">
        <w:rPr>
          <w:rFonts w:cs="宋体" w:hint="eastAsia"/>
          <w:sz w:val="24"/>
        </w:rPr>
        <w:t>Web2.0</w:t>
      </w:r>
      <w:r w:rsidRPr="00F0634C">
        <w:rPr>
          <w:rFonts w:cs="宋体" w:hint="eastAsia"/>
          <w:sz w:val="24"/>
        </w:rPr>
        <w:t>的概念出现后，</w:t>
      </w:r>
      <w:r w:rsidR="004A632A" w:rsidRPr="00F0634C">
        <w:rPr>
          <w:rFonts w:cs="宋体" w:hint="eastAsia"/>
          <w:sz w:val="24"/>
        </w:rPr>
        <w:t>对于网络内容服务化的趋势，配合创新的网络服务，并且强调“分享互动”与“使用者体验”的意识，使得各企业都致力于更为互动的技术，如</w:t>
      </w:r>
      <w:r w:rsidR="004A632A" w:rsidRPr="00F0634C">
        <w:rPr>
          <w:rFonts w:cs="宋体" w:hint="eastAsia"/>
          <w:sz w:val="24"/>
        </w:rPr>
        <w:t>AJA</w:t>
      </w:r>
      <w:r w:rsidR="004A632A" w:rsidRPr="001C558A">
        <w:rPr>
          <w:rFonts w:cs="宋体" w:hint="eastAsia"/>
          <w:sz w:val="24"/>
        </w:rPr>
        <w:t>X</w:t>
      </w:r>
      <w:r w:rsidR="004A756D" w:rsidRPr="00B93B2E">
        <w:rPr>
          <w:rFonts w:cs="宋体" w:hint="eastAsia"/>
          <w:sz w:val="24"/>
          <w:vertAlign w:val="superscript"/>
        </w:rPr>
        <w:t>[</w:t>
      </w:r>
      <w:r w:rsidR="00F0634C" w:rsidRPr="00B93B2E">
        <w:rPr>
          <w:rFonts w:cs="宋体" w:hint="eastAsia"/>
          <w:sz w:val="24"/>
          <w:vertAlign w:val="superscript"/>
        </w:rPr>
        <w:t>2</w:t>
      </w:r>
      <w:r w:rsidR="004A756D" w:rsidRPr="00B93B2E">
        <w:rPr>
          <w:rFonts w:cs="宋体" w:hint="eastAsia"/>
          <w:sz w:val="24"/>
          <w:vertAlign w:val="superscript"/>
        </w:rPr>
        <w:t>]</w:t>
      </w:r>
      <w:r w:rsidR="004A632A" w:rsidRPr="00F0634C">
        <w:rPr>
          <w:rFonts w:cs="宋体" w:hint="eastAsia"/>
          <w:sz w:val="24"/>
        </w:rPr>
        <w:t>及</w:t>
      </w:r>
      <w:r w:rsidR="004A632A" w:rsidRPr="00F0634C">
        <w:rPr>
          <w:rFonts w:cs="宋体" w:hint="eastAsia"/>
          <w:sz w:val="24"/>
        </w:rPr>
        <w:t>RSS</w:t>
      </w:r>
      <w:r w:rsidR="004A632A" w:rsidRPr="00F0634C">
        <w:rPr>
          <w:rFonts w:cs="宋体" w:hint="eastAsia"/>
          <w:sz w:val="24"/>
        </w:rPr>
        <w:t>等，提供更为深度的使用者体验及服务。</w:t>
      </w:r>
    </w:p>
    <w:p w:rsidR="00C70FF3" w:rsidRPr="001C558A" w:rsidRDefault="00AD5E72" w:rsidP="00056DEB">
      <w:pPr>
        <w:spacing w:line="400" w:lineRule="exact"/>
        <w:ind w:firstLine="420"/>
        <w:rPr>
          <w:rFonts w:cs="宋体"/>
          <w:sz w:val="24"/>
        </w:rPr>
      </w:pPr>
      <w:r w:rsidRPr="001C558A">
        <w:rPr>
          <w:rFonts w:cs="宋体" w:hint="eastAsia"/>
          <w:sz w:val="24"/>
        </w:rPr>
        <w:t>AJAX</w:t>
      </w:r>
      <w:r w:rsidR="00C70FF3" w:rsidRPr="001C558A">
        <w:rPr>
          <w:rFonts w:cs="宋体" w:hint="eastAsia"/>
          <w:sz w:val="24"/>
        </w:rPr>
        <w:t>（</w:t>
      </w:r>
      <w:r w:rsidR="00C70FF3" w:rsidRPr="001C558A">
        <w:rPr>
          <w:rFonts w:cs="宋体" w:hint="eastAsia"/>
          <w:sz w:val="24"/>
        </w:rPr>
        <w:t>Asynchronous Java</w:t>
      </w:r>
      <w:r w:rsidR="004A756D" w:rsidRPr="001C558A">
        <w:rPr>
          <w:rFonts w:cs="宋体" w:hint="eastAsia"/>
          <w:sz w:val="24"/>
        </w:rPr>
        <w:t>S</w:t>
      </w:r>
      <w:r w:rsidR="00C70FF3" w:rsidRPr="001C558A">
        <w:rPr>
          <w:rFonts w:cs="宋体" w:hint="eastAsia"/>
          <w:sz w:val="24"/>
        </w:rPr>
        <w:t>cript and XML</w:t>
      </w:r>
      <w:r w:rsidR="00C70FF3" w:rsidRPr="001C558A">
        <w:rPr>
          <w:rFonts w:cs="宋体" w:hint="eastAsia"/>
          <w:sz w:val="24"/>
        </w:rPr>
        <w:t>）的特点是：用户操作与服务器响应的异步化。用户访问以这种技术建设的网站时，通过异步模式向服务器发送并取回需要的数据，减少了服务器和浏览器之间交换的数据量，也减少了</w:t>
      </w:r>
      <w:r w:rsidR="00C70FF3" w:rsidRPr="001C558A">
        <w:rPr>
          <w:rFonts w:cs="宋体" w:hint="eastAsia"/>
          <w:sz w:val="24"/>
        </w:rPr>
        <w:t>Web</w:t>
      </w:r>
      <w:r w:rsidR="00C70FF3" w:rsidRPr="001C558A">
        <w:rPr>
          <w:rFonts w:cs="宋体" w:hint="eastAsia"/>
          <w:sz w:val="24"/>
        </w:rPr>
        <w:t>服务器的处理时间；同时由于该技术采用</w:t>
      </w:r>
      <w:r w:rsidR="00C70FF3" w:rsidRPr="001C558A">
        <w:rPr>
          <w:rFonts w:cs="宋体" w:hint="eastAsia"/>
          <w:sz w:val="24"/>
        </w:rPr>
        <w:t>Java</w:t>
      </w:r>
      <w:r w:rsidR="004A756D" w:rsidRPr="001C558A">
        <w:rPr>
          <w:rFonts w:cs="宋体" w:hint="eastAsia"/>
          <w:sz w:val="24"/>
        </w:rPr>
        <w:t>S</w:t>
      </w:r>
      <w:r w:rsidR="00C70FF3" w:rsidRPr="001C558A">
        <w:rPr>
          <w:rFonts w:cs="宋体" w:hint="eastAsia"/>
          <w:sz w:val="24"/>
        </w:rPr>
        <w:t>cript</w:t>
      </w:r>
      <w:r w:rsidR="00C70FF3" w:rsidRPr="001C558A">
        <w:rPr>
          <w:rFonts w:cs="宋体" w:hint="eastAsia"/>
          <w:sz w:val="24"/>
        </w:rPr>
        <w:t>处理来自服务器的响应，异步交互网络引擎运行在客户端，可以使很多的处理工作在发出请求的客户机完成，提高了应用响应的速度，降低了服务器的负载</w:t>
      </w:r>
      <w:r w:rsidR="004A756D" w:rsidRPr="00B93B2E">
        <w:rPr>
          <w:rFonts w:cs="宋体" w:hint="eastAsia"/>
          <w:sz w:val="24"/>
          <w:vertAlign w:val="superscript"/>
        </w:rPr>
        <w:t>[</w:t>
      </w:r>
      <w:r w:rsidR="001C558A" w:rsidRPr="00B93B2E">
        <w:rPr>
          <w:rFonts w:cs="宋体" w:hint="eastAsia"/>
          <w:sz w:val="24"/>
          <w:vertAlign w:val="superscript"/>
        </w:rPr>
        <w:t>3</w:t>
      </w:r>
      <w:r w:rsidR="004A756D" w:rsidRPr="00B93B2E">
        <w:rPr>
          <w:rFonts w:cs="宋体" w:hint="eastAsia"/>
          <w:sz w:val="24"/>
          <w:vertAlign w:val="superscript"/>
        </w:rPr>
        <w:t>]</w:t>
      </w:r>
      <w:r w:rsidR="00C70FF3" w:rsidRPr="001C558A">
        <w:rPr>
          <w:rFonts w:cs="宋体" w:hint="eastAsia"/>
          <w:sz w:val="24"/>
        </w:rPr>
        <w:t>。</w:t>
      </w:r>
    </w:p>
    <w:p w:rsidR="00E24499" w:rsidRPr="001C558A" w:rsidRDefault="00AD5E72" w:rsidP="00056DEB">
      <w:pPr>
        <w:spacing w:line="400" w:lineRule="exact"/>
        <w:ind w:firstLine="420"/>
        <w:rPr>
          <w:rFonts w:cs="宋体"/>
          <w:sz w:val="24"/>
        </w:rPr>
      </w:pPr>
      <w:r w:rsidRPr="001C558A">
        <w:rPr>
          <w:rFonts w:cs="宋体" w:hint="eastAsia"/>
          <w:sz w:val="24"/>
        </w:rPr>
        <w:t>由于该技术</w:t>
      </w:r>
      <w:r w:rsidR="00C70FF3" w:rsidRPr="001C558A">
        <w:rPr>
          <w:rFonts w:cs="宋体" w:hint="eastAsia"/>
          <w:sz w:val="24"/>
        </w:rPr>
        <w:t>采用异步交互网络应用方式，</w:t>
      </w:r>
      <w:r w:rsidRPr="001C558A">
        <w:rPr>
          <w:rFonts w:cs="宋体" w:hint="eastAsia"/>
          <w:sz w:val="24"/>
        </w:rPr>
        <w:t>符合</w:t>
      </w:r>
      <w:r w:rsidRPr="001C558A">
        <w:rPr>
          <w:rFonts w:cs="宋体" w:hint="eastAsia"/>
          <w:sz w:val="24"/>
        </w:rPr>
        <w:t>Web2.0</w:t>
      </w:r>
      <w:r w:rsidRPr="001C558A">
        <w:rPr>
          <w:rFonts w:cs="宋体" w:hint="eastAsia"/>
          <w:sz w:val="24"/>
        </w:rPr>
        <w:t>时代的需求，代表了互联网领域新技术的发展，在</w:t>
      </w:r>
      <w:r w:rsidRPr="001C558A">
        <w:rPr>
          <w:rFonts w:cs="宋体" w:hint="eastAsia"/>
          <w:sz w:val="24"/>
        </w:rPr>
        <w:t>Web</w:t>
      </w:r>
      <w:r w:rsidRPr="001C558A">
        <w:rPr>
          <w:rFonts w:cs="宋体" w:hint="eastAsia"/>
          <w:sz w:val="24"/>
        </w:rPr>
        <w:t>开发中运用</w:t>
      </w:r>
      <w:r w:rsidRPr="001C558A">
        <w:rPr>
          <w:rFonts w:cs="宋体" w:hint="eastAsia"/>
          <w:sz w:val="24"/>
        </w:rPr>
        <w:t>AJAX</w:t>
      </w:r>
      <w:r w:rsidRPr="001C558A">
        <w:rPr>
          <w:rFonts w:cs="宋体" w:hint="eastAsia"/>
          <w:sz w:val="24"/>
        </w:rPr>
        <w:t>技术的网站越来越多，</w:t>
      </w:r>
      <w:r w:rsidRPr="001C558A">
        <w:rPr>
          <w:rFonts w:cs="宋体" w:hint="eastAsia"/>
          <w:sz w:val="24"/>
        </w:rPr>
        <w:t>Google Mail</w:t>
      </w:r>
      <w:r w:rsidRPr="00B93B2E">
        <w:rPr>
          <w:rFonts w:cs="宋体" w:hint="eastAsia"/>
          <w:sz w:val="24"/>
          <w:vertAlign w:val="superscript"/>
        </w:rPr>
        <w:t>[</w:t>
      </w:r>
      <w:r w:rsidR="001C558A" w:rsidRPr="00B93B2E">
        <w:rPr>
          <w:rFonts w:cs="宋体" w:hint="eastAsia"/>
          <w:sz w:val="24"/>
          <w:vertAlign w:val="superscript"/>
        </w:rPr>
        <w:t>4</w:t>
      </w:r>
      <w:r w:rsidRPr="00B93B2E">
        <w:rPr>
          <w:rFonts w:cs="宋体" w:hint="eastAsia"/>
          <w:sz w:val="24"/>
          <w:vertAlign w:val="superscript"/>
        </w:rPr>
        <w:t>]</w:t>
      </w:r>
      <w:r w:rsidR="002346FD">
        <w:rPr>
          <w:rFonts w:cs="宋体" w:hint="eastAsia"/>
          <w:sz w:val="24"/>
        </w:rPr>
        <w:t>，</w:t>
      </w:r>
      <w:r w:rsidRPr="001C558A">
        <w:rPr>
          <w:rFonts w:cs="宋体" w:hint="eastAsia"/>
          <w:sz w:val="24"/>
        </w:rPr>
        <w:t>Yahoo! Mail</w:t>
      </w:r>
      <w:r w:rsidRPr="00B93B2E">
        <w:rPr>
          <w:rFonts w:cs="宋体" w:hint="eastAsia"/>
          <w:sz w:val="24"/>
          <w:vertAlign w:val="superscript"/>
        </w:rPr>
        <w:t>[</w:t>
      </w:r>
      <w:r w:rsidR="001C558A" w:rsidRPr="00B93B2E">
        <w:rPr>
          <w:rFonts w:cs="宋体" w:hint="eastAsia"/>
          <w:sz w:val="24"/>
          <w:vertAlign w:val="superscript"/>
        </w:rPr>
        <w:t>5</w:t>
      </w:r>
      <w:r w:rsidRPr="00B93B2E">
        <w:rPr>
          <w:rFonts w:cs="宋体" w:hint="eastAsia"/>
          <w:sz w:val="24"/>
          <w:vertAlign w:val="superscript"/>
        </w:rPr>
        <w:t>]</w:t>
      </w:r>
      <w:r w:rsidR="002346FD">
        <w:rPr>
          <w:rFonts w:cs="宋体" w:hint="eastAsia"/>
          <w:sz w:val="24"/>
        </w:rPr>
        <w:t>，</w:t>
      </w:r>
      <w:r w:rsidRPr="001C558A">
        <w:rPr>
          <w:rFonts w:cs="宋体" w:hint="eastAsia"/>
          <w:sz w:val="24"/>
        </w:rPr>
        <w:t>Google Docs</w:t>
      </w:r>
      <w:r w:rsidRPr="00B93B2E">
        <w:rPr>
          <w:rFonts w:cs="宋体" w:hint="eastAsia"/>
          <w:sz w:val="24"/>
          <w:vertAlign w:val="superscript"/>
        </w:rPr>
        <w:t>[</w:t>
      </w:r>
      <w:r w:rsidR="001C558A" w:rsidRPr="00B93B2E">
        <w:rPr>
          <w:rFonts w:cs="宋体" w:hint="eastAsia"/>
          <w:sz w:val="24"/>
          <w:vertAlign w:val="superscript"/>
        </w:rPr>
        <w:t>6</w:t>
      </w:r>
      <w:r w:rsidRPr="00B93B2E">
        <w:rPr>
          <w:rFonts w:cs="宋体" w:hint="eastAsia"/>
          <w:sz w:val="24"/>
          <w:vertAlign w:val="superscript"/>
        </w:rPr>
        <w:t>]</w:t>
      </w:r>
      <w:r w:rsidRPr="001C558A">
        <w:rPr>
          <w:rFonts w:cs="宋体" w:hint="eastAsia"/>
          <w:sz w:val="24"/>
        </w:rPr>
        <w:t>都是非常著名的</w:t>
      </w:r>
      <w:r w:rsidRPr="001C558A">
        <w:rPr>
          <w:rFonts w:cs="宋体" w:hint="eastAsia"/>
          <w:sz w:val="24"/>
        </w:rPr>
        <w:t>AJAX</w:t>
      </w:r>
      <w:r w:rsidRPr="001C558A">
        <w:rPr>
          <w:rFonts w:cs="宋体" w:hint="eastAsia"/>
          <w:sz w:val="24"/>
        </w:rPr>
        <w:t>网络应用，</w:t>
      </w:r>
      <w:r w:rsidR="00E24499" w:rsidRPr="001C558A">
        <w:rPr>
          <w:rFonts w:cs="宋体" w:hint="eastAsia"/>
          <w:sz w:val="24"/>
        </w:rPr>
        <w:t>我们称它们为“</w:t>
      </w:r>
      <w:r w:rsidR="00E24499" w:rsidRPr="001C558A">
        <w:rPr>
          <w:rFonts w:cs="宋体" w:hint="eastAsia"/>
          <w:sz w:val="24"/>
        </w:rPr>
        <w:t>RIAs</w:t>
      </w:r>
      <w:r w:rsidR="00E24499" w:rsidRPr="001C558A">
        <w:rPr>
          <w:rFonts w:cs="宋体" w:hint="eastAsia"/>
          <w:sz w:val="24"/>
        </w:rPr>
        <w:t>”</w:t>
      </w:r>
      <w:r w:rsidR="002346FD">
        <w:rPr>
          <w:rFonts w:cs="宋体" w:hint="eastAsia"/>
          <w:sz w:val="24"/>
        </w:rPr>
        <w:t>（</w:t>
      </w:r>
      <w:r w:rsidR="00E24499" w:rsidRPr="001C558A">
        <w:rPr>
          <w:rFonts w:cs="宋体" w:hint="eastAsia"/>
          <w:sz w:val="24"/>
        </w:rPr>
        <w:t>Rich Internet Applications</w:t>
      </w:r>
      <w:r w:rsidR="00517819">
        <w:rPr>
          <w:rFonts w:cs="宋体" w:hint="eastAsia"/>
          <w:sz w:val="24"/>
        </w:rPr>
        <w:t>，</w:t>
      </w:r>
      <w:r w:rsidR="00E24499" w:rsidRPr="001C558A">
        <w:rPr>
          <w:rFonts w:cs="宋体" w:hint="eastAsia"/>
          <w:sz w:val="24"/>
        </w:rPr>
        <w:t>丰富互联网应用</w:t>
      </w:r>
      <w:r w:rsidR="002346FD">
        <w:rPr>
          <w:rFonts w:cs="宋体" w:hint="eastAsia"/>
          <w:sz w:val="24"/>
        </w:rPr>
        <w:t>）</w:t>
      </w:r>
      <w:r w:rsidR="00E24499" w:rsidRPr="001C558A">
        <w:rPr>
          <w:rFonts w:cs="宋体" w:hint="eastAsia"/>
          <w:sz w:val="24"/>
        </w:rPr>
        <w:t>。</w:t>
      </w:r>
      <w:r w:rsidR="004D4EC0" w:rsidRPr="001C558A">
        <w:rPr>
          <w:rFonts w:cs="宋体" w:hint="eastAsia"/>
          <w:sz w:val="24"/>
        </w:rPr>
        <w:t>由于</w:t>
      </w:r>
      <w:r w:rsidR="004D4EC0" w:rsidRPr="001C558A">
        <w:rPr>
          <w:rFonts w:cs="宋体" w:hint="eastAsia"/>
          <w:sz w:val="24"/>
        </w:rPr>
        <w:t>AJAX</w:t>
      </w:r>
      <w:r w:rsidR="004D4EC0" w:rsidRPr="001C558A">
        <w:rPr>
          <w:rFonts w:cs="宋体" w:hint="eastAsia"/>
          <w:sz w:val="24"/>
        </w:rPr>
        <w:t>技术能够动态地改变客户端的页面内容，它给这些网站带来了更好的用户体验和新颖的</w:t>
      </w:r>
      <w:r w:rsidR="004D4EC0" w:rsidRPr="001C558A">
        <w:rPr>
          <w:rFonts w:cs="宋体" w:hint="eastAsia"/>
          <w:sz w:val="24"/>
        </w:rPr>
        <w:t>UI</w:t>
      </w:r>
      <w:r w:rsidR="004D4EC0" w:rsidRPr="001C558A">
        <w:rPr>
          <w:rFonts w:cs="宋体" w:hint="eastAsia"/>
          <w:sz w:val="24"/>
        </w:rPr>
        <w:t>设计。传统的网络应用如</w:t>
      </w:r>
      <w:r w:rsidR="004D4EC0" w:rsidRPr="001C558A">
        <w:rPr>
          <w:rFonts w:cs="宋体" w:hint="eastAsia"/>
          <w:sz w:val="24"/>
        </w:rPr>
        <w:t>Amazon</w:t>
      </w:r>
      <w:r w:rsidR="004D4EC0" w:rsidRPr="00B93B2E">
        <w:rPr>
          <w:rFonts w:cs="宋体" w:hint="eastAsia"/>
          <w:sz w:val="24"/>
          <w:vertAlign w:val="superscript"/>
        </w:rPr>
        <w:t>[</w:t>
      </w:r>
      <w:r w:rsidR="00517819" w:rsidRPr="00B93B2E">
        <w:rPr>
          <w:rFonts w:cs="宋体" w:hint="eastAsia"/>
          <w:sz w:val="24"/>
          <w:vertAlign w:val="superscript"/>
        </w:rPr>
        <w:t>7</w:t>
      </w:r>
      <w:r w:rsidR="004D4EC0" w:rsidRPr="00B93B2E">
        <w:rPr>
          <w:rFonts w:cs="宋体" w:hint="eastAsia"/>
          <w:sz w:val="24"/>
          <w:vertAlign w:val="superscript"/>
        </w:rPr>
        <w:t>]</w:t>
      </w:r>
      <w:r w:rsidR="004D4EC0" w:rsidRPr="001C558A">
        <w:rPr>
          <w:rFonts w:cs="宋体" w:hint="eastAsia"/>
          <w:sz w:val="24"/>
        </w:rPr>
        <w:t>和</w:t>
      </w:r>
      <w:r w:rsidR="004D4EC0" w:rsidRPr="001C558A">
        <w:rPr>
          <w:rFonts w:cs="宋体" w:hint="eastAsia"/>
          <w:sz w:val="24"/>
        </w:rPr>
        <w:t>YouTube</w:t>
      </w:r>
      <w:r w:rsidR="004D4EC0" w:rsidRPr="00B93B2E">
        <w:rPr>
          <w:rFonts w:cs="宋体" w:hint="eastAsia"/>
          <w:sz w:val="24"/>
          <w:vertAlign w:val="superscript"/>
        </w:rPr>
        <w:t>[</w:t>
      </w:r>
      <w:r w:rsidR="00517819" w:rsidRPr="00B93B2E">
        <w:rPr>
          <w:rFonts w:cs="宋体" w:hint="eastAsia"/>
          <w:sz w:val="24"/>
          <w:vertAlign w:val="superscript"/>
        </w:rPr>
        <w:t>8</w:t>
      </w:r>
      <w:r w:rsidR="004D4EC0" w:rsidRPr="00B93B2E">
        <w:rPr>
          <w:rFonts w:cs="宋体" w:hint="eastAsia"/>
          <w:sz w:val="24"/>
          <w:vertAlign w:val="superscript"/>
        </w:rPr>
        <w:t>]</w:t>
      </w:r>
      <w:r w:rsidR="004D4EC0" w:rsidRPr="001C558A">
        <w:rPr>
          <w:rFonts w:cs="宋体" w:hint="eastAsia"/>
          <w:sz w:val="24"/>
        </w:rPr>
        <w:t>也开始在自己的页面中加入</w:t>
      </w:r>
      <w:r w:rsidR="00E24499" w:rsidRPr="001C558A">
        <w:rPr>
          <w:rFonts w:cs="宋体" w:hint="eastAsia"/>
          <w:sz w:val="24"/>
        </w:rPr>
        <w:t>动态的</w:t>
      </w:r>
      <w:r w:rsidR="004D4EC0" w:rsidRPr="001C558A">
        <w:rPr>
          <w:rFonts w:cs="宋体" w:hint="eastAsia"/>
          <w:sz w:val="24"/>
        </w:rPr>
        <w:t>AJAX</w:t>
      </w:r>
      <w:r w:rsidR="004D4EC0" w:rsidRPr="001C558A">
        <w:rPr>
          <w:rFonts w:cs="宋体" w:hint="eastAsia"/>
          <w:sz w:val="24"/>
        </w:rPr>
        <w:t>内容。</w:t>
      </w:r>
    </w:p>
    <w:p w:rsidR="00721F01" w:rsidRPr="00517819" w:rsidRDefault="00E24499" w:rsidP="00056DEB">
      <w:pPr>
        <w:spacing w:line="400" w:lineRule="exact"/>
        <w:ind w:firstLine="420"/>
        <w:rPr>
          <w:rFonts w:cs="宋体"/>
          <w:sz w:val="24"/>
        </w:rPr>
      </w:pPr>
      <w:r w:rsidRPr="00517819">
        <w:rPr>
          <w:rFonts w:cs="宋体" w:hint="eastAsia"/>
          <w:sz w:val="24"/>
        </w:rPr>
        <w:lastRenderedPageBreak/>
        <w:t>然而，</w:t>
      </w:r>
      <w:r w:rsidR="00A70BDD" w:rsidRPr="00517819">
        <w:rPr>
          <w:rFonts w:cs="宋体"/>
          <w:sz w:val="24"/>
        </w:rPr>
        <w:t>A</w:t>
      </w:r>
      <w:r w:rsidR="00A70BDD" w:rsidRPr="00517819">
        <w:rPr>
          <w:rFonts w:cs="宋体" w:hint="eastAsia"/>
          <w:sz w:val="24"/>
        </w:rPr>
        <w:t>JAX</w:t>
      </w:r>
      <w:r w:rsidR="00A70BDD" w:rsidRPr="00517819">
        <w:rPr>
          <w:rFonts w:cs="宋体"/>
          <w:sz w:val="24"/>
        </w:rPr>
        <w:t>应用程序是一把双刃剑，一方面给用户带来了高可交互性的应用程序，另一方面却造成搜索引擎没办法抓取页面的内容。</w:t>
      </w:r>
      <w:r w:rsidRPr="00517819">
        <w:rPr>
          <w:rFonts w:cs="宋体" w:hint="eastAsia"/>
          <w:sz w:val="24"/>
        </w:rPr>
        <w:t>主要表现在传统爬虫</w:t>
      </w:r>
      <w:r w:rsidR="001005F9" w:rsidRPr="00517819">
        <w:rPr>
          <w:rFonts w:cs="宋体" w:hint="eastAsia"/>
          <w:sz w:val="24"/>
        </w:rPr>
        <w:t>——单纯抓取静态页面的网络爬虫——</w:t>
      </w:r>
      <w:r w:rsidRPr="00517819">
        <w:rPr>
          <w:rFonts w:cs="宋体" w:hint="eastAsia"/>
          <w:sz w:val="24"/>
        </w:rPr>
        <w:t>不能爬取</w:t>
      </w:r>
      <w:r w:rsidRPr="00517819">
        <w:rPr>
          <w:rFonts w:cs="宋体" w:hint="eastAsia"/>
          <w:sz w:val="24"/>
        </w:rPr>
        <w:t>AJAX</w:t>
      </w:r>
      <w:r w:rsidRPr="00517819">
        <w:rPr>
          <w:rFonts w:cs="宋体" w:hint="eastAsia"/>
          <w:sz w:val="24"/>
        </w:rPr>
        <w:t>动态内容</w:t>
      </w:r>
      <w:r w:rsidR="00312E1A" w:rsidRPr="00517819">
        <w:rPr>
          <w:rFonts w:cs="宋体" w:hint="eastAsia"/>
          <w:sz w:val="24"/>
        </w:rPr>
        <w:t>。一方面是大量基于</w:t>
      </w:r>
      <w:r w:rsidR="00312E1A" w:rsidRPr="00517819">
        <w:rPr>
          <w:rFonts w:cs="宋体" w:hint="eastAsia"/>
          <w:sz w:val="24"/>
        </w:rPr>
        <w:t>AJAX</w:t>
      </w:r>
      <w:r w:rsidR="00312E1A" w:rsidRPr="00517819">
        <w:rPr>
          <w:rFonts w:cs="宋体" w:hint="eastAsia"/>
          <w:sz w:val="24"/>
        </w:rPr>
        <w:t>的网站</w:t>
      </w:r>
      <w:r w:rsidR="00BC6941" w:rsidRPr="00517819">
        <w:rPr>
          <w:rFonts w:cs="宋体" w:hint="eastAsia"/>
          <w:sz w:val="24"/>
        </w:rPr>
        <w:t>正在不断涌现，另一方面是这些网站的内容被搜索引擎忽略。这</w:t>
      </w:r>
      <w:r w:rsidR="002356C0" w:rsidRPr="00517819">
        <w:rPr>
          <w:rFonts w:cs="宋体" w:hint="eastAsia"/>
          <w:sz w:val="24"/>
        </w:rPr>
        <w:t>意味</w:t>
      </w:r>
      <w:r w:rsidR="00BC6941" w:rsidRPr="00517819">
        <w:rPr>
          <w:rFonts w:cs="宋体" w:hint="eastAsia"/>
          <w:sz w:val="24"/>
        </w:rPr>
        <w:t>着越来越多有意义的</w:t>
      </w:r>
      <w:r w:rsidR="001B76E8" w:rsidRPr="00517819">
        <w:rPr>
          <w:rFonts w:cs="宋体" w:hint="eastAsia"/>
          <w:sz w:val="24"/>
        </w:rPr>
        <w:t>数据</w:t>
      </w:r>
      <w:r w:rsidR="00BC6941" w:rsidRPr="00517819">
        <w:rPr>
          <w:rFonts w:cs="宋体" w:hint="eastAsia"/>
          <w:sz w:val="24"/>
        </w:rPr>
        <w:t>将无法通过搜索引擎检索。最近几年，如何设计一种支持</w:t>
      </w:r>
      <w:r w:rsidR="00BC6941" w:rsidRPr="00517819">
        <w:rPr>
          <w:rFonts w:cs="宋体" w:hint="eastAsia"/>
          <w:sz w:val="24"/>
        </w:rPr>
        <w:t>AJAX</w:t>
      </w:r>
      <w:r w:rsidR="00BC6941" w:rsidRPr="00517819">
        <w:rPr>
          <w:rFonts w:cs="宋体" w:hint="eastAsia"/>
          <w:sz w:val="24"/>
        </w:rPr>
        <w:t>的网络爬虫，如何爬取这些网站，成为一个研究课题。</w:t>
      </w:r>
    </w:p>
    <w:p w:rsidR="00B1184B" w:rsidRPr="00517819" w:rsidRDefault="00BC6941" w:rsidP="00056DEB">
      <w:pPr>
        <w:spacing w:line="400" w:lineRule="exact"/>
        <w:ind w:firstLine="420"/>
        <w:rPr>
          <w:rFonts w:cs="宋体"/>
          <w:sz w:val="24"/>
        </w:rPr>
      </w:pPr>
      <w:r w:rsidRPr="00517819">
        <w:rPr>
          <w:rFonts w:cs="宋体" w:hint="eastAsia"/>
          <w:sz w:val="24"/>
        </w:rPr>
        <w:t>本论文所涉及的课题</w:t>
      </w:r>
      <w:r w:rsidR="000D43BA" w:rsidRPr="00517819">
        <w:rPr>
          <w:rFonts w:cs="宋体" w:hint="eastAsia"/>
          <w:sz w:val="24"/>
        </w:rPr>
        <w:t>——“支持</w:t>
      </w:r>
      <w:r w:rsidR="000D43BA" w:rsidRPr="00517819">
        <w:rPr>
          <w:rFonts w:cs="宋体" w:hint="eastAsia"/>
          <w:sz w:val="24"/>
        </w:rPr>
        <w:t>AJAX</w:t>
      </w:r>
      <w:r w:rsidR="000D43BA" w:rsidRPr="00517819">
        <w:rPr>
          <w:rFonts w:cs="宋体" w:hint="eastAsia"/>
          <w:sz w:val="24"/>
        </w:rPr>
        <w:t>的</w:t>
      </w:r>
      <w:r w:rsidR="00DB45E8">
        <w:rPr>
          <w:rFonts w:cs="宋体" w:hint="eastAsia"/>
          <w:sz w:val="24"/>
        </w:rPr>
        <w:t>定址</w:t>
      </w:r>
      <w:r w:rsidR="000D43BA" w:rsidRPr="00517819">
        <w:rPr>
          <w:rFonts w:cs="宋体" w:hint="eastAsia"/>
          <w:sz w:val="24"/>
        </w:rPr>
        <w:t>网络爬虫的设计与实现”，正是在综合考虑上述发展趋势、需求因素的基础上提出的，设计并实现了支持</w:t>
      </w:r>
      <w:r w:rsidR="000D43BA" w:rsidRPr="00517819">
        <w:rPr>
          <w:rFonts w:cs="宋体" w:hint="eastAsia"/>
          <w:sz w:val="24"/>
        </w:rPr>
        <w:t>AJAX</w:t>
      </w:r>
      <w:r w:rsidR="000D43BA" w:rsidRPr="00517819">
        <w:rPr>
          <w:rFonts w:cs="宋体" w:hint="eastAsia"/>
          <w:sz w:val="24"/>
        </w:rPr>
        <w:t>的网络爬虫系统。</w:t>
      </w:r>
      <w:r w:rsidR="00D312BB" w:rsidRPr="00517819">
        <w:rPr>
          <w:rFonts w:cs="宋体" w:hint="eastAsia"/>
          <w:sz w:val="24"/>
        </w:rPr>
        <w:t>此系统</w:t>
      </w:r>
      <w:r w:rsidR="00B96FC2" w:rsidRPr="00517819">
        <w:rPr>
          <w:rFonts w:cs="宋体" w:hint="eastAsia"/>
          <w:sz w:val="24"/>
        </w:rPr>
        <w:t>能够</w:t>
      </w:r>
      <w:r w:rsidR="00B1184B" w:rsidRPr="00517819">
        <w:rPr>
          <w:rFonts w:cs="宋体" w:hint="eastAsia"/>
          <w:sz w:val="24"/>
        </w:rPr>
        <w:t>在</w:t>
      </w:r>
      <w:r w:rsidR="00B1184B" w:rsidRPr="00517819">
        <w:rPr>
          <w:rFonts w:cs="宋体" w:hint="eastAsia"/>
          <w:sz w:val="24"/>
        </w:rPr>
        <w:t>AJAX</w:t>
      </w:r>
      <w:r w:rsidR="00B1184B" w:rsidRPr="00517819">
        <w:rPr>
          <w:rFonts w:cs="宋体" w:hint="eastAsia"/>
          <w:sz w:val="24"/>
        </w:rPr>
        <w:t>网页的爬行过程中提取运行时的页面内容。从页面</w:t>
      </w:r>
      <w:r w:rsidR="00B1184B" w:rsidRPr="00517819">
        <w:rPr>
          <w:rFonts w:cs="宋体" w:hint="eastAsia"/>
          <w:sz w:val="24"/>
        </w:rPr>
        <w:t>DOM</w:t>
      </w:r>
      <w:r w:rsidR="00B1184B" w:rsidRPr="00517819">
        <w:rPr>
          <w:rFonts w:cs="宋体" w:hint="eastAsia"/>
          <w:sz w:val="24"/>
        </w:rPr>
        <w:t>树中识别用于页面导航的页面元素，自动触发页面元素上的事件，生成并提取新页面的内容，循环工作直到获取</w:t>
      </w:r>
      <w:r w:rsidR="00B1184B" w:rsidRPr="00517819">
        <w:rPr>
          <w:rFonts w:cs="宋体" w:hint="eastAsia"/>
          <w:sz w:val="24"/>
        </w:rPr>
        <w:t>AJAX</w:t>
      </w:r>
      <w:r w:rsidR="00B1184B" w:rsidRPr="00517819">
        <w:rPr>
          <w:rFonts w:cs="宋体" w:hint="eastAsia"/>
          <w:sz w:val="24"/>
        </w:rPr>
        <w:t>站点中全部页面内容并写入本地静态</w:t>
      </w:r>
      <w:r w:rsidR="00B1184B" w:rsidRPr="00517819">
        <w:rPr>
          <w:rFonts w:cs="宋体" w:hint="eastAsia"/>
          <w:sz w:val="24"/>
        </w:rPr>
        <w:t>HTML</w:t>
      </w:r>
      <w:r w:rsidR="00B1184B" w:rsidRPr="00517819">
        <w:rPr>
          <w:rFonts w:cs="宋体" w:hint="eastAsia"/>
          <w:sz w:val="24"/>
        </w:rPr>
        <w:t>文件中，从而形成</w:t>
      </w:r>
      <w:r w:rsidR="00B1184B" w:rsidRPr="00517819">
        <w:rPr>
          <w:rFonts w:cs="宋体" w:hint="eastAsia"/>
          <w:sz w:val="24"/>
        </w:rPr>
        <w:t>AJAX</w:t>
      </w:r>
      <w:r w:rsidR="00B1184B" w:rsidRPr="00517819">
        <w:rPr>
          <w:rFonts w:cs="宋体" w:hint="eastAsia"/>
          <w:sz w:val="24"/>
        </w:rPr>
        <w:t>站点的本地镜像。</w:t>
      </w:r>
    </w:p>
    <w:p w:rsidR="00164A20" w:rsidRPr="00E84B8D" w:rsidRDefault="00164A20" w:rsidP="00E84B8D">
      <w:pPr>
        <w:pStyle w:val="a8"/>
        <w:numPr>
          <w:ilvl w:val="0"/>
          <w:numId w:val="34"/>
        </w:numPr>
        <w:ind w:left="562" w:hangingChars="200" w:hanging="562"/>
        <w:rPr>
          <w:rStyle w:val="apple-converted-space"/>
        </w:rPr>
      </w:pPr>
      <w:bookmarkStart w:id="16" w:name="_Toc292790654"/>
      <w:bookmarkStart w:id="17" w:name="_Toc312525579"/>
      <w:bookmarkStart w:id="18" w:name="_Toc312527944"/>
      <w:bookmarkStart w:id="19" w:name="_Toc343979904"/>
      <w:r w:rsidRPr="00E84B8D">
        <w:rPr>
          <w:rStyle w:val="apple-converted-space"/>
          <w:rFonts w:hint="eastAsia"/>
        </w:rPr>
        <w:t>研究现状</w:t>
      </w:r>
      <w:bookmarkEnd w:id="16"/>
      <w:bookmarkEnd w:id="17"/>
      <w:bookmarkEnd w:id="18"/>
      <w:bookmarkEnd w:id="19"/>
    </w:p>
    <w:p w:rsidR="0089778B" w:rsidRPr="00056DEB" w:rsidRDefault="00055AC9" w:rsidP="00056DEB">
      <w:pPr>
        <w:spacing w:line="400" w:lineRule="exact"/>
        <w:ind w:firstLine="420"/>
        <w:rPr>
          <w:rFonts w:cs="宋体"/>
          <w:sz w:val="24"/>
        </w:rPr>
      </w:pPr>
      <w:bookmarkStart w:id="20" w:name="_Toc292790658"/>
      <w:bookmarkStart w:id="21" w:name="_Toc312525580"/>
      <w:bookmarkStart w:id="22" w:name="_Toc312527945"/>
      <w:r>
        <w:rPr>
          <w:rFonts w:cs="宋体" w:hint="eastAsia"/>
          <w:sz w:val="24"/>
        </w:rPr>
        <w:t>人们对于网络爬虫的研究起始于</w:t>
      </w:r>
      <w:r>
        <w:rPr>
          <w:rFonts w:cs="宋体" w:hint="eastAsia"/>
          <w:sz w:val="24"/>
        </w:rPr>
        <w:t>Web</w:t>
      </w:r>
      <w:r>
        <w:rPr>
          <w:rFonts w:cs="宋体" w:hint="eastAsia"/>
          <w:sz w:val="24"/>
        </w:rPr>
        <w:t>的出现</w:t>
      </w:r>
      <w:r w:rsidRPr="002D5996">
        <w:rPr>
          <w:rFonts w:cs="宋体"/>
          <w:sz w:val="24"/>
        </w:rPr>
        <w:t>[Pinkerton 1994</w:t>
      </w:r>
      <w:r w:rsidR="00E00AF3">
        <w:rPr>
          <w:rFonts w:cs="宋体" w:hint="eastAsia"/>
          <w:sz w:val="24"/>
        </w:rPr>
        <w:t xml:space="preserve">; </w:t>
      </w:r>
      <w:r w:rsidRPr="002D5996">
        <w:rPr>
          <w:rFonts w:cs="宋体"/>
          <w:sz w:val="24"/>
        </w:rPr>
        <w:t>Heydon and Najork 1999; Cho et al. 1998</w:t>
      </w:r>
      <w:r w:rsidR="002346FD" w:rsidRPr="002D5996">
        <w:rPr>
          <w:rFonts w:cs="宋体"/>
          <w:sz w:val="24"/>
        </w:rPr>
        <w:t xml:space="preserve">; </w:t>
      </w:r>
      <w:r w:rsidRPr="002D5996">
        <w:rPr>
          <w:rFonts w:cs="宋体"/>
          <w:sz w:val="24"/>
        </w:rPr>
        <w:t>Brin and Page 1998</w:t>
      </w:r>
      <w:r w:rsidR="002346FD" w:rsidRPr="002D5996">
        <w:rPr>
          <w:rFonts w:cs="宋体"/>
          <w:sz w:val="24"/>
        </w:rPr>
        <w:t xml:space="preserve">; </w:t>
      </w:r>
      <w:r w:rsidRPr="002D5996">
        <w:rPr>
          <w:rFonts w:cs="宋体"/>
          <w:sz w:val="24"/>
        </w:rPr>
        <w:t>Burner 1997]</w:t>
      </w:r>
      <w:r w:rsidR="00041E23">
        <w:rPr>
          <w:rFonts w:cs="宋体" w:hint="eastAsia"/>
          <w:sz w:val="24"/>
        </w:rPr>
        <w:t>。近些年来，随着互联网技术的发展，一些</w:t>
      </w:r>
      <w:r w:rsidR="00041E23">
        <w:rPr>
          <w:rFonts w:cs="宋体" w:hint="eastAsia"/>
          <w:sz w:val="24"/>
        </w:rPr>
        <w:t>Web</w:t>
      </w:r>
      <w:r w:rsidR="00041E23">
        <w:rPr>
          <w:rFonts w:cs="宋体" w:hint="eastAsia"/>
          <w:sz w:val="24"/>
        </w:rPr>
        <w:t>数据被隐藏</w:t>
      </w:r>
      <w:r w:rsidR="0089778B">
        <w:rPr>
          <w:rFonts w:cs="宋体" w:hint="eastAsia"/>
          <w:sz w:val="24"/>
        </w:rPr>
        <w:t>了起来</w:t>
      </w:r>
      <w:r w:rsidR="00041E23">
        <w:rPr>
          <w:rFonts w:cs="宋体" w:hint="eastAsia"/>
          <w:sz w:val="24"/>
        </w:rPr>
        <w:t>，这些数据被称为</w:t>
      </w:r>
      <w:r w:rsidR="00041E23">
        <w:rPr>
          <w:rFonts w:cs="宋体" w:hint="eastAsia"/>
          <w:sz w:val="24"/>
        </w:rPr>
        <w:t>Deep Web</w:t>
      </w:r>
      <w:r w:rsidR="00041E23" w:rsidRPr="00056DEB">
        <w:rPr>
          <w:rFonts w:cs="宋体" w:hint="eastAsia"/>
          <w:sz w:val="24"/>
          <w:vertAlign w:val="superscript"/>
        </w:rPr>
        <w:t>[</w:t>
      </w:r>
      <w:r w:rsidR="00517819" w:rsidRPr="00056DEB">
        <w:rPr>
          <w:rFonts w:cs="宋体" w:hint="eastAsia"/>
          <w:sz w:val="24"/>
          <w:vertAlign w:val="superscript"/>
        </w:rPr>
        <w:t>9</w:t>
      </w:r>
      <w:r w:rsidR="00041E23" w:rsidRPr="00056DEB">
        <w:rPr>
          <w:rFonts w:cs="宋体" w:hint="eastAsia"/>
          <w:sz w:val="24"/>
          <w:vertAlign w:val="superscript"/>
        </w:rPr>
        <w:t>]</w:t>
      </w:r>
      <w:r w:rsidR="00041E23">
        <w:rPr>
          <w:rFonts w:cs="宋体" w:hint="eastAsia"/>
          <w:sz w:val="24"/>
        </w:rPr>
        <w:t>（或称</w:t>
      </w:r>
      <w:r w:rsidR="00041E23">
        <w:rPr>
          <w:rFonts w:cs="宋体" w:hint="eastAsia"/>
          <w:sz w:val="24"/>
        </w:rPr>
        <w:t>Hidden Web</w:t>
      </w:r>
      <w:r w:rsidR="00041E23" w:rsidRPr="00056DEB">
        <w:rPr>
          <w:rFonts w:cs="宋体" w:hint="eastAsia"/>
          <w:sz w:val="24"/>
          <w:vertAlign w:val="superscript"/>
        </w:rPr>
        <w:t>[</w:t>
      </w:r>
      <w:r w:rsidR="00517819" w:rsidRPr="00056DEB">
        <w:rPr>
          <w:rFonts w:cs="宋体" w:hint="eastAsia"/>
          <w:sz w:val="24"/>
          <w:vertAlign w:val="superscript"/>
        </w:rPr>
        <w:t>10</w:t>
      </w:r>
      <w:r w:rsidR="00041E23" w:rsidRPr="00056DEB">
        <w:rPr>
          <w:rFonts w:cs="宋体" w:hint="eastAsia"/>
          <w:sz w:val="24"/>
          <w:vertAlign w:val="superscript"/>
        </w:rPr>
        <w:t>]</w:t>
      </w:r>
      <w:r w:rsidR="00041E23">
        <w:rPr>
          <w:rFonts w:cs="宋体" w:hint="eastAsia"/>
          <w:sz w:val="24"/>
        </w:rPr>
        <w:t>、</w:t>
      </w:r>
      <w:r w:rsidR="00041E23">
        <w:rPr>
          <w:rFonts w:cs="宋体" w:hint="eastAsia"/>
          <w:sz w:val="24"/>
        </w:rPr>
        <w:t>Invisible Web</w:t>
      </w:r>
      <w:r w:rsidR="00041E23" w:rsidRPr="00056DEB">
        <w:rPr>
          <w:rFonts w:cs="宋体" w:hint="eastAsia"/>
          <w:sz w:val="24"/>
          <w:vertAlign w:val="superscript"/>
        </w:rPr>
        <w:t>[</w:t>
      </w:r>
      <w:r w:rsidR="00517819" w:rsidRPr="00056DEB">
        <w:rPr>
          <w:rFonts w:cs="宋体" w:hint="eastAsia"/>
          <w:sz w:val="24"/>
          <w:vertAlign w:val="superscript"/>
        </w:rPr>
        <w:t>11</w:t>
      </w:r>
      <w:r w:rsidR="00041E23" w:rsidRPr="00056DEB">
        <w:rPr>
          <w:rFonts w:cs="宋体" w:hint="eastAsia"/>
          <w:sz w:val="24"/>
          <w:vertAlign w:val="superscript"/>
        </w:rPr>
        <w:t>]</w:t>
      </w:r>
      <w:r w:rsidR="00041E23">
        <w:rPr>
          <w:rFonts w:cs="宋体" w:hint="eastAsia"/>
          <w:sz w:val="24"/>
        </w:rPr>
        <w:t>）。</w:t>
      </w:r>
      <w:r w:rsidR="0089778B" w:rsidRPr="0089778B">
        <w:rPr>
          <w:rFonts w:cs="宋体" w:hint="eastAsia"/>
          <w:sz w:val="24"/>
        </w:rPr>
        <w:t>根据文献</w:t>
      </w:r>
      <w:r w:rsidR="0089778B" w:rsidRPr="00056DEB">
        <w:rPr>
          <w:rFonts w:cs="宋体" w:hint="eastAsia"/>
          <w:sz w:val="24"/>
          <w:vertAlign w:val="superscript"/>
        </w:rPr>
        <w:t>[</w:t>
      </w:r>
      <w:r w:rsidR="00517819" w:rsidRPr="00056DEB">
        <w:rPr>
          <w:rFonts w:cs="宋体" w:hint="eastAsia"/>
          <w:sz w:val="24"/>
          <w:vertAlign w:val="superscript"/>
        </w:rPr>
        <w:t>12</w:t>
      </w:r>
      <w:r w:rsidR="0089778B" w:rsidRPr="00056DEB">
        <w:rPr>
          <w:rFonts w:cs="宋体" w:hint="eastAsia"/>
          <w:sz w:val="24"/>
          <w:vertAlign w:val="superscript"/>
        </w:rPr>
        <w:t>]</w:t>
      </w:r>
      <w:r w:rsidR="0089778B" w:rsidRPr="0089778B">
        <w:rPr>
          <w:rFonts w:cs="宋体" w:hint="eastAsia"/>
          <w:sz w:val="24"/>
        </w:rPr>
        <w:t>提出的观点</w:t>
      </w:r>
      <w:r w:rsidR="0089778B">
        <w:rPr>
          <w:rFonts w:cs="宋体" w:hint="eastAsia"/>
          <w:sz w:val="24"/>
        </w:rPr>
        <w:t>，</w:t>
      </w:r>
      <w:r w:rsidR="0089778B" w:rsidRPr="0089778B">
        <w:rPr>
          <w:rFonts w:cs="宋体" w:hint="eastAsia"/>
          <w:sz w:val="24"/>
        </w:rPr>
        <w:t>可以将隐藏</w:t>
      </w:r>
      <w:r w:rsidR="0089778B">
        <w:rPr>
          <w:rFonts w:cs="宋体" w:hint="eastAsia"/>
          <w:sz w:val="24"/>
        </w:rPr>
        <w:t>数据</w:t>
      </w:r>
      <w:r w:rsidR="0089778B" w:rsidRPr="0089778B">
        <w:rPr>
          <w:rFonts w:cs="宋体" w:hint="eastAsia"/>
          <w:sz w:val="24"/>
        </w:rPr>
        <w:t>分为两种</w:t>
      </w:r>
      <w:r w:rsidR="0089778B">
        <w:rPr>
          <w:rFonts w:cs="宋体" w:hint="eastAsia"/>
          <w:sz w:val="24"/>
        </w:rPr>
        <w:t>：</w:t>
      </w:r>
      <w:r w:rsidR="0089778B" w:rsidRPr="0089778B">
        <w:rPr>
          <w:rFonts w:cs="宋体" w:hint="eastAsia"/>
          <w:sz w:val="24"/>
        </w:rPr>
        <w:t>基于服务端的</w:t>
      </w:r>
      <w:r w:rsidR="0089778B">
        <w:rPr>
          <w:rFonts w:cs="宋体" w:hint="eastAsia"/>
          <w:sz w:val="24"/>
        </w:rPr>
        <w:t>数据</w:t>
      </w:r>
      <w:r w:rsidR="0089778B" w:rsidRPr="0089778B">
        <w:rPr>
          <w:rFonts w:cs="宋体" w:hint="eastAsia"/>
          <w:sz w:val="24"/>
        </w:rPr>
        <w:t>和基于客户端的</w:t>
      </w:r>
      <w:r w:rsidR="0089778B">
        <w:rPr>
          <w:rFonts w:cs="宋体" w:hint="eastAsia"/>
          <w:sz w:val="24"/>
        </w:rPr>
        <w:t>数据，</w:t>
      </w:r>
      <w:r w:rsidR="0089778B" w:rsidRPr="0089778B">
        <w:rPr>
          <w:rFonts w:cs="宋体" w:hint="eastAsia"/>
          <w:sz w:val="24"/>
        </w:rPr>
        <w:t>第一种隐藏</w:t>
      </w:r>
      <w:r w:rsidR="0089778B">
        <w:rPr>
          <w:rFonts w:cs="宋体" w:hint="eastAsia"/>
          <w:sz w:val="24"/>
        </w:rPr>
        <w:t>数据</w:t>
      </w:r>
      <w:r w:rsidR="0089778B" w:rsidRPr="0089778B">
        <w:rPr>
          <w:rFonts w:cs="宋体" w:hint="eastAsia"/>
          <w:sz w:val="24"/>
        </w:rPr>
        <w:t>是针对隐藏</w:t>
      </w:r>
      <w:r w:rsidR="0089778B" w:rsidRPr="00FC025F">
        <w:rPr>
          <w:rFonts w:cs="宋体" w:hint="eastAsia"/>
          <w:sz w:val="24"/>
        </w:rPr>
        <w:t>在</w:t>
      </w:r>
      <w:r w:rsidR="0089778B" w:rsidRPr="00FC025F">
        <w:rPr>
          <w:rFonts w:cs="宋体" w:hint="eastAsia"/>
          <w:sz w:val="24"/>
        </w:rPr>
        <w:t>form</w:t>
      </w:r>
      <w:r w:rsidR="0089778B" w:rsidRPr="00FC025F">
        <w:rPr>
          <w:rFonts w:cs="宋体" w:hint="eastAsia"/>
          <w:sz w:val="24"/>
        </w:rPr>
        <w:t>表单背后的数据，例如隐藏在</w:t>
      </w:r>
      <w:r w:rsidR="0089778B" w:rsidRPr="00FC025F">
        <w:rPr>
          <w:rFonts w:cs="宋体" w:hint="eastAsia"/>
          <w:sz w:val="24"/>
        </w:rPr>
        <w:t>Web</w:t>
      </w:r>
      <w:r w:rsidR="0089778B" w:rsidRPr="00FC025F">
        <w:rPr>
          <w:rFonts w:cs="宋体" w:hint="eastAsia"/>
          <w:sz w:val="24"/>
        </w:rPr>
        <w:t>数据库提供的查询接口后面，只有通过向查询接口提交查询才能获得，对于该类数据的获取已有广泛的研究</w:t>
      </w:r>
      <w:r w:rsidR="0089778B" w:rsidRPr="002D5996">
        <w:rPr>
          <w:rFonts w:cs="宋体"/>
          <w:sz w:val="24"/>
        </w:rPr>
        <w:t>[Raghavan and Garcia-Molina 2001; de Carvalho and Silva 2004; Lage et al. 2004</w:t>
      </w:r>
      <w:r w:rsidR="002346FD" w:rsidRPr="002D5996">
        <w:rPr>
          <w:rFonts w:cs="宋体"/>
          <w:sz w:val="24"/>
        </w:rPr>
        <w:t xml:space="preserve">; </w:t>
      </w:r>
      <w:r w:rsidR="0089778B" w:rsidRPr="002D5996">
        <w:rPr>
          <w:rFonts w:cs="宋体"/>
          <w:sz w:val="24"/>
        </w:rPr>
        <w:t>Ntoulas et al. 2005; Barbosa and Freire 2007; Dasgupta et al. 2007; Madhavan et al.</w:t>
      </w:r>
      <w:r w:rsidR="002346FD">
        <w:rPr>
          <w:rFonts w:cs="宋体" w:hint="eastAsia"/>
          <w:sz w:val="24"/>
        </w:rPr>
        <w:t xml:space="preserve"> </w:t>
      </w:r>
      <w:r w:rsidR="0089778B" w:rsidRPr="002D5996">
        <w:rPr>
          <w:rFonts w:cs="宋体"/>
          <w:sz w:val="24"/>
        </w:rPr>
        <w:t>2008]</w:t>
      </w:r>
      <w:r w:rsidR="0089778B">
        <w:rPr>
          <w:rFonts w:cs="宋体" w:hint="eastAsia"/>
          <w:sz w:val="24"/>
        </w:rPr>
        <w:t>。</w:t>
      </w:r>
      <w:r w:rsidR="0089778B" w:rsidRPr="0089778B">
        <w:rPr>
          <w:rFonts w:cs="宋体" w:hint="eastAsia"/>
          <w:sz w:val="24"/>
        </w:rPr>
        <w:t>第二类</w:t>
      </w:r>
      <w:r w:rsidR="0089778B">
        <w:rPr>
          <w:rFonts w:cs="宋体" w:hint="eastAsia"/>
          <w:sz w:val="24"/>
        </w:rPr>
        <w:t>数据</w:t>
      </w:r>
      <w:r w:rsidR="0089778B" w:rsidRPr="0089778B">
        <w:rPr>
          <w:rFonts w:cs="宋体" w:hint="eastAsia"/>
          <w:sz w:val="24"/>
        </w:rPr>
        <w:t>主要是针对由于客户端脚本动态操作</w:t>
      </w:r>
      <w:r w:rsidR="0089778B" w:rsidRPr="0089778B">
        <w:rPr>
          <w:rFonts w:cs="宋体" w:hint="eastAsia"/>
          <w:sz w:val="24"/>
        </w:rPr>
        <w:t>Web</w:t>
      </w:r>
      <w:r w:rsidR="0089778B" w:rsidRPr="0089778B">
        <w:rPr>
          <w:rFonts w:cs="宋体" w:hint="eastAsia"/>
          <w:sz w:val="24"/>
        </w:rPr>
        <w:t>页面引起的</w:t>
      </w:r>
      <w:r w:rsidR="0089778B">
        <w:rPr>
          <w:rFonts w:cs="宋体" w:hint="eastAsia"/>
          <w:sz w:val="24"/>
        </w:rPr>
        <w:t>，</w:t>
      </w:r>
      <w:r w:rsidR="0089778B" w:rsidRPr="00FC025F">
        <w:rPr>
          <w:rFonts w:cs="宋体" w:hint="eastAsia"/>
          <w:sz w:val="24"/>
        </w:rPr>
        <w:t>对于如何获取该类数据，</w:t>
      </w:r>
      <w:r w:rsidR="00FC025F" w:rsidRPr="00FC025F">
        <w:rPr>
          <w:rFonts w:cs="宋体" w:hint="eastAsia"/>
          <w:sz w:val="24"/>
        </w:rPr>
        <w:t>还处在研究阶段</w:t>
      </w:r>
      <w:r w:rsidR="0089778B" w:rsidRPr="00FC025F">
        <w:rPr>
          <w:rFonts w:cs="宋体" w:hint="eastAsia"/>
          <w:sz w:val="24"/>
        </w:rPr>
        <w:t>。</w:t>
      </w:r>
    </w:p>
    <w:p w:rsidR="008B6D44" w:rsidRDefault="008B6D44" w:rsidP="00056DEB">
      <w:pPr>
        <w:spacing w:line="400" w:lineRule="exact"/>
        <w:ind w:firstLine="420"/>
        <w:rPr>
          <w:rFonts w:cs="宋体"/>
          <w:sz w:val="24"/>
        </w:rPr>
      </w:pPr>
      <w:r w:rsidRPr="00056DEB">
        <w:rPr>
          <w:rFonts w:cs="宋体" w:hint="eastAsia"/>
          <w:sz w:val="24"/>
        </w:rPr>
        <w:t>国内在</w:t>
      </w:r>
      <w:r w:rsidRPr="00056DEB">
        <w:rPr>
          <w:rFonts w:cs="宋体" w:hint="eastAsia"/>
          <w:sz w:val="24"/>
        </w:rPr>
        <w:t>AJAX</w:t>
      </w:r>
      <w:r w:rsidRPr="00056DEB">
        <w:rPr>
          <w:rFonts w:cs="宋体" w:hint="eastAsia"/>
          <w:sz w:val="24"/>
        </w:rPr>
        <w:t>网络爬虫技术方面的研究还处于起步阶段</w:t>
      </w:r>
      <w:r w:rsidR="00EA1EA5" w:rsidRPr="00B93B2E">
        <w:rPr>
          <w:rFonts w:cs="宋体" w:hint="eastAsia"/>
          <w:sz w:val="24"/>
          <w:vertAlign w:val="superscript"/>
        </w:rPr>
        <w:t>[16]</w:t>
      </w:r>
      <w:r w:rsidRPr="00056DEB">
        <w:rPr>
          <w:rFonts w:cs="宋体" w:hint="eastAsia"/>
          <w:sz w:val="24"/>
        </w:rPr>
        <w:t>。罗兵</w:t>
      </w:r>
      <w:r w:rsidR="005979C3" w:rsidRPr="00B93B2E">
        <w:rPr>
          <w:rFonts w:cs="宋体" w:hint="eastAsia"/>
          <w:sz w:val="24"/>
          <w:vertAlign w:val="superscript"/>
        </w:rPr>
        <w:t>[</w:t>
      </w:r>
      <w:r w:rsidR="00056DEB" w:rsidRPr="00B93B2E">
        <w:rPr>
          <w:rFonts w:cs="宋体" w:hint="eastAsia"/>
          <w:sz w:val="24"/>
          <w:vertAlign w:val="superscript"/>
        </w:rPr>
        <w:t>13</w:t>
      </w:r>
      <w:r w:rsidR="005979C3" w:rsidRPr="00B93B2E">
        <w:rPr>
          <w:rFonts w:cs="宋体" w:hint="eastAsia"/>
          <w:sz w:val="24"/>
          <w:vertAlign w:val="superscript"/>
        </w:rPr>
        <w:t>]</w:t>
      </w:r>
      <w:r w:rsidRPr="00056DEB">
        <w:rPr>
          <w:rFonts w:cs="宋体" w:hint="eastAsia"/>
          <w:sz w:val="24"/>
        </w:rPr>
        <w:t>扩展</w:t>
      </w:r>
      <w:r w:rsidR="005979C3">
        <w:rPr>
          <w:rFonts w:cs="宋体" w:hint="eastAsia"/>
          <w:sz w:val="24"/>
        </w:rPr>
        <w:t>了</w:t>
      </w:r>
      <w:r w:rsidRPr="00056DEB">
        <w:rPr>
          <w:rFonts w:cs="宋体" w:hint="eastAsia"/>
          <w:sz w:val="24"/>
        </w:rPr>
        <w:t>传统网络爬虫的功能。使其包含</w:t>
      </w:r>
      <w:r w:rsidRPr="00056DEB">
        <w:rPr>
          <w:rFonts w:cs="宋体" w:hint="eastAsia"/>
          <w:sz w:val="24"/>
        </w:rPr>
        <w:t>JavaScript</w:t>
      </w:r>
      <w:r w:rsidRPr="00056DEB">
        <w:rPr>
          <w:rFonts w:cs="宋体" w:hint="eastAsia"/>
          <w:sz w:val="24"/>
        </w:rPr>
        <w:t>代码解析、支持</w:t>
      </w:r>
      <w:r w:rsidRPr="00056DEB">
        <w:rPr>
          <w:rFonts w:cs="宋体" w:hint="eastAsia"/>
          <w:sz w:val="24"/>
        </w:rPr>
        <w:t>DOM</w:t>
      </w:r>
      <w:r w:rsidRPr="00056DEB">
        <w:rPr>
          <w:rFonts w:cs="宋体" w:hint="eastAsia"/>
          <w:sz w:val="24"/>
        </w:rPr>
        <w:t>操作的功能</w:t>
      </w:r>
      <w:r w:rsidR="005979C3">
        <w:rPr>
          <w:rFonts w:cs="宋体" w:hint="eastAsia"/>
          <w:sz w:val="24"/>
        </w:rPr>
        <w:t>。</w:t>
      </w:r>
      <w:r w:rsidRPr="00056DEB">
        <w:rPr>
          <w:rFonts w:cs="宋体" w:hint="eastAsia"/>
          <w:sz w:val="24"/>
        </w:rPr>
        <w:t>通过解释和执行</w:t>
      </w:r>
      <w:r w:rsidRPr="00056DEB">
        <w:rPr>
          <w:rFonts w:cs="宋体" w:hint="eastAsia"/>
          <w:sz w:val="24"/>
        </w:rPr>
        <w:t>JavaScript</w:t>
      </w:r>
      <w:r w:rsidRPr="00056DEB">
        <w:rPr>
          <w:rFonts w:cs="宋体" w:hint="eastAsia"/>
          <w:sz w:val="24"/>
        </w:rPr>
        <w:t>代码，获取从服务器返回的内容，通过</w:t>
      </w:r>
      <w:r w:rsidRPr="00056DEB">
        <w:rPr>
          <w:rFonts w:cs="宋体" w:hint="eastAsia"/>
          <w:sz w:val="24"/>
        </w:rPr>
        <w:t>DOM</w:t>
      </w:r>
      <w:r w:rsidR="005979C3" w:rsidRPr="00056DEB">
        <w:rPr>
          <w:rFonts w:cs="宋体" w:hint="eastAsia"/>
          <w:sz w:val="24"/>
        </w:rPr>
        <w:t>支持模块修改页面内容</w:t>
      </w:r>
      <w:r w:rsidR="005979C3">
        <w:rPr>
          <w:rFonts w:cs="宋体" w:hint="eastAsia"/>
          <w:sz w:val="24"/>
        </w:rPr>
        <w:t>，</w:t>
      </w:r>
      <w:r w:rsidRPr="00056DEB">
        <w:rPr>
          <w:rFonts w:cs="宋体" w:hint="eastAsia"/>
          <w:sz w:val="24"/>
        </w:rPr>
        <w:t>生成</w:t>
      </w:r>
      <w:r w:rsidRPr="00056DEB">
        <w:rPr>
          <w:rFonts w:cs="宋体" w:hint="eastAsia"/>
          <w:sz w:val="24"/>
        </w:rPr>
        <w:t>AJAX</w:t>
      </w:r>
      <w:r w:rsidRPr="00056DEB">
        <w:rPr>
          <w:rFonts w:cs="宋体" w:hint="eastAsia"/>
          <w:sz w:val="24"/>
        </w:rPr>
        <w:t>页面的内容，并从中提取新的超链接</w:t>
      </w:r>
      <w:r w:rsidRPr="00056DEB">
        <w:rPr>
          <w:rFonts w:cs="宋体" w:hint="eastAsia"/>
          <w:sz w:val="24"/>
        </w:rPr>
        <w:t>URL</w:t>
      </w:r>
      <w:r w:rsidR="005979C3" w:rsidRPr="00056DEB">
        <w:rPr>
          <w:rFonts w:cs="宋体" w:hint="eastAsia"/>
          <w:sz w:val="24"/>
        </w:rPr>
        <w:t>地址以获取更多</w:t>
      </w:r>
      <w:r w:rsidR="005979C3">
        <w:rPr>
          <w:rFonts w:cs="宋体" w:hint="eastAsia"/>
          <w:sz w:val="24"/>
        </w:rPr>
        <w:t>页</w:t>
      </w:r>
      <w:r w:rsidRPr="00056DEB">
        <w:rPr>
          <w:rFonts w:cs="宋体" w:hint="eastAsia"/>
          <w:sz w:val="24"/>
        </w:rPr>
        <w:t>面。王映</w:t>
      </w:r>
      <w:r w:rsidR="005979C3" w:rsidRPr="00B93B2E">
        <w:rPr>
          <w:rFonts w:cs="宋体" w:hint="eastAsia"/>
          <w:sz w:val="24"/>
          <w:vertAlign w:val="superscript"/>
        </w:rPr>
        <w:t>[</w:t>
      </w:r>
      <w:r w:rsidR="00056DEB" w:rsidRPr="00B93B2E">
        <w:rPr>
          <w:rFonts w:cs="宋体" w:hint="eastAsia"/>
          <w:sz w:val="24"/>
          <w:vertAlign w:val="superscript"/>
        </w:rPr>
        <w:t>14</w:t>
      </w:r>
      <w:r w:rsidR="005979C3" w:rsidRPr="00B93B2E">
        <w:rPr>
          <w:rFonts w:cs="宋体" w:hint="eastAsia"/>
          <w:sz w:val="24"/>
          <w:vertAlign w:val="superscript"/>
        </w:rPr>
        <w:t>]</w:t>
      </w:r>
      <w:r w:rsidRPr="00056DEB">
        <w:rPr>
          <w:rFonts w:cs="宋体" w:hint="eastAsia"/>
          <w:sz w:val="24"/>
        </w:rPr>
        <w:t>、金晓鸥</w:t>
      </w:r>
      <w:r w:rsidR="005979C3" w:rsidRPr="00B93B2E">
        <w:rPr>
          <w:rFonts w:cs="宋体" w:hint="eastAsia"/>
          <w:sz w:val="24"/>
          <w:vertAlign w:val="superscript"/>
        </w:rPr>
        <w:t>[</w:t>
      </w:r>
      <w:r w:rsidR="00056DEB" w:rsidRPr="00B93B2E">
        <w:rPr>
          <w:rFonts w:cs="宋体" w:hint="eastAsia"/>
          <w:sz w:val="24"/>
          <w:vertAlign w:val="superscript"/>
        </w:rPr>
        <w:t>15</w:t>
      </w:r>
      <w:r w:rsidR="005979C3" w:rsidRPr="00B93B2E">
        <w:rPr>
          <w:rFonts w:cs="宋体" w:hint="eastAsia"/>
          <w:sz w:val="24"/>
          <w:vertAlign w:val="superscript"/>
        </w:rPr>
        <w:t>]</w:t>
      </w:r>
      <w:r w:rsidR="005979C3" w:rsidRPr="00056DEB">
        <w:rPr>
          <w:rFonts w:cs="宋体" w:hint="eastAsia"/>
          <w:sz w:val="24"/>
        </w:rPr>
        <w:t>在基于脚本语言分析的网络爬虫技术方面从事了一些研究</w:t>
      </w:r>
      <w:r w:rsidR="005979C3">
        <w:rPr>
          <w:rFonts w:cs="宋体" w:hint="eastAsia"/>
          <w:sz w:val="24"/>
        </w:rPr>
        <w:t>，</w:t>
      </w:r>
      <w:r w:rsidRPr="00056DEB">
        <w:rPr>
          <w:rFonts w:cs="宋体" w:hint="eastAsia"/>
          <w:sz w:val="24"/>
        </w:rPr>
        <w:t>分别利用开源</w:t>
      </w:r>
      <w:r w:rsidRPr="00056DEB">
        <w:rPr>
          <w:rFonts w:cs="宋体" w:hint="eastAsia"/>
          <w:sz w:val="24"/>
        </w:rPr>
        <w:t>JavaScript</w:t>
      </w:r>
      <w:r w:rsidRPr="00056DEB">
        <w:rPr>
          <w:rFonts w:cs="宋体" w:hint="eastAsia"/>
          <w:sz w:val="24"/>
        </w:rPr>
        <w:t>引擎</w:t>
      </w:r>
      <w:r w:rsidRPr="00056DEB">
        <w:rPr>
          <w:rFonts w:cs="宋体" w:hint="eastAsia"/>
          <w:sz w:val="24"/>
        </w:rPr>
        <w:t>SpiderMonkey</w:t>
      </w:r>
      <w:r w:rsidRPr="00056DEB">
        <w:rPr>
          <w:rFonts w:cs="宋体" w:hint="eastAsia"/>
          <w:sz w:val="24"/>
        </w:rPr>
        <w:t>、</w:t>
      </w:r>
      <w:r w:rsidRPr="00056DEB">
        <w:rPr>
          <w:rFonts w:cs="宋体" w:hint="eastAsia"/>
          <w:sz w:val="24"/>
        </w:rPr>
        <w:t>Rhino</w:t>
      </w:r>
      <w:r w:rsidRPr="00056DEB">
        <w:rPr>
          <w:rFonts w:cs="宋体" w:hint="eastAsia"/>
          <w:sz w:val="24"/>
        </w:rPr>
        <w:t>解析</w:t>
      </w:r>
      <w:r w:rsidRPr="00056DEB">
        <w:rPr>
          <w:rFonts w:cs="宋体" w:hint="eastAsia"/>
          <w:sz w:val="24"/>
        </w:rPr>
        <w:t>JavaScript</w:t>
      </w:r>
      <w:r w:rsidRPr="00056DEB">
        <w:rPr>
          <w:rFonts w:cs="宋体" w:hint="eastAsia"/>
          <w:sz w:val="24"/>
        </w:rPr>
        <w:t>动态页面，从中提取并执行</w:t>
      </w:r>
      <w:r w:rsidRPr="00056DEB">
        <w:rPr>
          <w:rFonts w:cs="宋体" w:hint="eastAsia"/>
          <w:sz w:val="24"/>
        </w:rPr>
        <w:t>JavaScript</w:t>
      </w:r>
      <w:r w:rsidRPr="00056DEB">
        <w:rPr>
          <w:rFonts w:cs="宋体" w:hint="eastAsia"/>
          <w:sz w:val="24"/>
        </w:rPr>
        <w:t>代码，获取页面包含的所有</w:t>
      </w:r>
      <w:r w:rsidRPr="00056DEB">
        <w:rPr>
          <w:rFonts w:cs="宋体" w:hint="eastAsia"/>
          <w:sz w:val="24"/>
        </w:rPr>
        <w:t>URL</w:t>
      </w:r>
      <w:r w:rsidRPr="00056DEB">
        <w:rPr>
          <w:rFonts w:cs="宋体" w:hint="eastAsia"/>
          <w:sz w:val="24"/>
        </w:rPr>
        <w:t>地址，从而完成爬行任务。</w:t>
      </w:r>
    </w:p>
    <w:p w:rsidR="008B6D44" w:rsidRPr="00EF0A22" w:rsidRDefault="00FC025F" w:rsidP="008B6D44">
      <w:pPr>
        <w:spacing w:line="400" w:lineRule="exact"/>
        <w:ind w:firstLine="420"/>
        <w:rPr>
          <w:rFonts w:cs="宋体"/>
          <w:sz w:val="24"/>
        </w:rPr>
      </w:pPr>
      <w:r w:rsidRPr="00056DEB">
        <w:rPr>
          <w:rFonts w:cs="宋体" w:hint="eastAsia"/>
          <w:sz w:val="24"/>
        </w:rPr>
        <w:t>国</w:t>
      </w:r>
      <w:r>
        <w:rPr>
          <w:rFonts w:cs="宋体" w:hint="eastAsia"/>
          <w:sz w:val="24"/>
        </w:rPr>
        <w:t>外</w:t>
      </w:r>
      <w:r w:rsidRPr="00056DEB">
        <w:rPr>
          <w:rFonts w:cs="宋体" w:hint="eastAsia"/>
          <w:sz w:val="24"/>
        </w:rPr>
        <w:t>在</w:t>
      </w:r>
      <w:r w:rsidRPr="00056DEB">
        <w:rPr>
          <w:rFonts w:cs="宋体" w:hint="eastAsia"/>
          <w:sz w:val="24"/>
        </w:rPr>
        <w:t>AJAX</w:t>
      </w:r>
      <w:r w:rsidRPr="00056DEB">
        <w:rPr>
          <w:rFonts w:cs="宋体" w:hint="eastAsia"/>
          <w:sz w:val="24"/>
        </w:rPr>
        <w:t>网络爬虫技术方面</w:t>
      </w:r>
      <w:r w:rsidRPr="00FC025F">
        <w:rPr>
          <w:rFonts w:cs="宋体" w:hint="eastAsia"/>
          <w:sz w:val="24"/>
        </w:rPr>
        <w:t>还处在研究阶段</w:t>
      </w:r>
      <w:r>
        <w:rPr>
          <w:rFonts w:cs="宋体" w:hint="eastAsia"/>
          <w:sz w:val="24"/>
        </w:rPr>
        <w:t>。</w:t>
      </w:r>
      <w:r w:rsidR="008B6D44" w:rsidRPr="00EF0A22">
        <w:rPr>
          <w:rFonts w:cs="宋体" w:hint="eastAsia"/>
          <w:sz w:val="24"/>
        </w:rPr>
        <w:t>Shah</w:t>
      </w:r>
      <w:r w:rsidR="008B6D44" w:rsidRPr="00B93B2E">
        <w:rPr>
          <w:rFonts w:cs="宋体" w:hint="eastAsia"/>
          <w:sz w:val="24"/>
          <w:vertAlign w:val="superscript"/>
        </w:rPr>
        <w:t>[</w:t>
      </w:r>
      <w:r w:rsidR="00B53C60" w:rsidRPr="00B93B2E">
        <w:rPr>
          <w:rFonts w:cs="宋体"/>
          <w:sz w:val="24"/>
          <w:vertAlign w:val="superscript"/>
        </w:rPr>
        <w:t>1</w:t>
      </w:r>
      <w:r w:rsidR="00056DEB" w:rsidRPr="00B93B2E">
        <w:rPr>
          <w:rFonts w:cs="宋体" w:hint="eastAsia"/>
          <w:sz w:val="24"/>
          <w:vertAlign w:val="superscript"/>
        </w:rPr>
        <w:t>7</w:t>
      </w:r>
      <w:r w:rsidR="008B6D44" w:rsidRPr="00B93B2E">
        <w:rPr>
          <w:rFonts w:cs="宋体" w:hint="eastAsia"/>
          <w:sz w:val="24"/>
          <w:vertAlign w:val="superscript"/>
        </w:rPr>
        <w:t>]</w:t>
      </w:r>
      <w:r w:rsidR="008B6D44" w:rsidRPr="00EF0A22">
        <w:rPr>
          <w:rFonts w:cs="宋体" w:hint="eastAsia"/>
          <w:sz w:val="24"/>
        </w:rPr>
        <w:t>描述了一种事件驱</w:t>
      </w:r>
      <w:r w:rsidR="008B6D44" w:rsidRPr="00EF0A22">
        <w:rPr>
          <w:rFonts w:cs="宋体" w:hint="eastAsia"/>
          <w:sz w:val="24"/>
        </w:rPr>
        <w:lastRenderedPageBreak/>
        <w:t>动的</w:t>
      </w:r>
      <w:r w:rsidR="001F2462">
        <w:rPr>
          <w:rFonts w:cs="宋体" w:hint="eastAsia"/>
          <w:sz w:val="24"/>
        </w:rPr>
        <w:t>AJAX</w:t>
      </w:r>
      <w:r w:rsidR="008B6D44" w:rsidRPr="00EF0A22">
        <w:rPr>
          <w:rFonts w:cs="宋体" w:hint="eastAsia"/>
          <w:sz w:val="24"/>
        </w:rPr>
        <w:t>爬行方法</w:t>
      </w:r>
      <w:r w:rsidR="004765A8">
        <w:rPr>
          <w:rFonts w:cs="宋体" w:hint="eastAsia"/>
          <w:sz w:val="24"/>
        </w:rPr>
        <w:t>，</w:t>
      </w:r>
      <w:r w:rsidR="008B6D44" w:rsidRPr="00EF0A22">
        <w:rPr>
          <w:rFonts w:cs="宋体" w:hint="eastAsia"/>
          <w:sz w:val="24"/>
        </w:rPr>
        <w:t>该方法基于三个核心功能</w:t>
      </w:r>
      <w:r w:rsidR="001F2462">
        <w:rPr>
          <w:rFonts w:cs="宋体" w:hint="eastAsia"/>
          <w:sz w:val="24"/>
        </w:rPr>
        <w:t>，</w:t>
      </w:r>
      <w:r w:rsidR="008B6D44" w:rsidRPr="00EF0A22">
        <w:rPr>
          <w:rFonts w:cs="宋体" w:hint="eastAsia"/>
          <w:sz w:val="24"/>
        </w:rPr>
        <w:t>即实现</w:t>
      </w:r>
      <w:r w:rsidR="001F2462">
        <w:rPr>
          <w:rFonts w:cs="宋体" w:hint="eastAsia"/>
          <w:sz w:val="24"/>
        </w:rPr>
        <w:t>AJAX</w:t>
      </w:r>
      <w:r w:rsidR="008B6D44" w:rsidRPr="00EF0A22">
        <w:rPr>
          <w:rFonts w:cs="宋体" w:hint="eastAsia"/>
          <w:sz w:val="24"/>
        </w:rPr>
        <w:t>功能的</w:t>
      </w:r>
      <w:r w:rsidR="008B6D44" w:rsidRPr="00EF0A22">
        <w:rPr>
          <w:rFonts w:cs="宋体" w:hint="eastAsia"/>
          <w:sz w:val="24"/>
        </w:rPr>
        <w:t>JavaScript</w:t>
      </w:r>
      <w:r w:rsidR="008B6D44" w:rsidRPr="00EF0A22">
        <w:rPr>
          <w:rFonts w:cs="宋体" w:hint="eastAsia"/>
          <w:sz w:val="24"/>
        </w:rPr>
        <w:t>代码解析、</w:t>
      </w:r>
      <w:r w:rsidR="008B6D44" w:rsidRPr="00EF0A22">
        <w:rPr>
          <w:rFonts w:cs="宋体" w:hint="eastAsia"/>
          <w:sz w:val="24"/>
        </w:rPr>
        <w:t>DOM</w:t>
      </w:r>
      <w:r w:rsidR="008B6D44" w:rsidRPr="00EF0A22">
        <w:rPr>
          <w:rFonts w:cs="宋体" w:hint="eastAsia"/>
          <w:sz w:val="24"/>
        </w:rPr>
        <w:t>事件处理、分发和动态</w:t>
      </w:r>
      <w:r w:rsidR="008B6D44" w:rsidRPr="00EF0A22">
        <w:rPr>
          <w:rFonts w:cs="宋体" w:hint="eastAsia"/>
          <w:sz w:val="24"/>
        </w:rPr>
        <w:t>DOM</w:t>
      </w:r>
      <w:r w:rsidR="008B6D44" w:rsidRPr="00EF0A22">
        <w:rPr>
          <w:rFonts w:cs="宋体" w:hint="eastAsia"/>
          <w:sz w:val="24"/>
        </w:rPr>
        <w:t>上下文抽取。该方法能够执行</w:t>
      </w:r>
      <w:r w:rsidR="008B6D44" w:rsidRPr="00EF0A22">
        <w:rPr>
          <w:rFonts w:cs="宋体" w:hint="eastAsia"/>
          <w:sz w:val="24"/>
        </w:rPr>
        <w:t>JavaScript</w:t>
      </w:r>
      <w:r w:rsidR="008B6D44" w:rsidRPr="00EF0A22">
        <w:rPr>
          <w:rFonts w:cs="宋体" w:hint="eastAsia"/>
          <w:sz w:val="24"/>
        </w:rPr>
        <w:t>代码并解析动态</w:t>
      </w:r>
      <w:r w:rsidR="008B6D44" w:rsidRPr="00EF0A22">
        <w:rPr>
          <w:rFonts w:cs="宋体" w:hint="eastAsia"/>
          <w:sz w:val="24"/>
        </w:rPr>
        <w:t>DOM</w:t>
      </w:r>
      <w:r w:rsidR="008B6D44" w:rsidRPr="00EF0A22">
        <w:rPr>
          <w:rFonts w:cs="宋体" w:hint="eastAsia"/>
          <w:sz w:val="24"/>
        </w:rPr>
        <w:t>内容</w:t>
      </w:r>
      <w:r w:rsidR="001F2462">
        <w:rPr>
          <w:rFonts w:cs="宋体" w:hint="eastAsia"/>
          <w:sz w:val="24"/>
        </w:rPr>
        <w:t>，</w:t>
      </w:r>
      <w:r w:rsidR="008B6D44" w:rsidRPr="00EF0A22">
        <w:rPr>
          <w:rFonts w:cs="宋体" w:hint="eastAsia"/>
          <w:sz w:val="24"/>
        </w:rPr>
        <w:t>可以实现基本的</w:t>
      </w:r>
      <w:r w:rsidR="001F2462">
        <w:rPr>
          <w:rFonts w:cs="宋体" w:hint="eastAsia"/>
          <w:sz w:val="24"/>
        </w:rPr>
        <w:t>AJAX</w:t>
      </w:r>
      <w:r w:rsidR="008B6D44" w:rsidRPr="00EF0A22">
        <w:rPr>
          <w:rFonts w:cs="宋体" w:hint="eastAsia"/>
          <w:sz w:val="24"/>
        </w:rPr>
        <w:t>爬行功能</w:t>
      </w:r>
      <w:r w:rsidR="001F2462">
        <w:rPr>
          <w:rFonts w:cs="宋体" w:hint="eastAsia"/>
          <w:sz w:val="24"/>
        </w:rPr>
        <w:t>，</w:t>
      </w:r>
      <w:r w:rsidR="008B6D44" w:rsidRPr="00EF0A22">
        <w:rPr>
          <w:rFonts w:cs="宋体" w:hint="eastAsia"/>
          <w:sz w:val="24"/>
        </w:rPr>
        <w:t>但它并没有考虑</w:t>
      </w:r>
      <w:r w:rsidR="001F2462">
        <w:rPr>
          <w:rFonts w:cs="宋体" w:hint="eastAsia"/>
          <w:sz w:val="24"/>
        </w:rPr>
        <w:t>AJAX</w:t>
      </w:r>
      <w:r w:rsidR="008B6D44" w:rsidRPr="00EF0A22">
        <w:rPr>
          <w:rFonts w:cs="宋体" w:hint="eastAsia"/>
          <w:sz w:val="24"/>
        </w:rPr>
        <w:t>应用的状态识别和状态空间遍历问题</w:t>
      </w:r>
      <w:r w:rsidR="001F2462">
        <w:rPr>
          <w:rFonts w:cs="宋体" w:hint="eastAsia"/>
          <w:sz w:val="24"/>
        </w:rPr>
        <w:t>，</w:t>
      </w:r>
      <w:r w:rsidR="008B6D44" w:rsidRPr="00EF0A22">
        <w:rPr>
          <w:rFonts w:cs="宋体" w:hint="eastAsia"/>
          <w:sz w:val="24"/>
        </w:rPr>
        <w:t>且需要在人工指导下设定爬行路径。</w:t>
      </w:r>
    </w:p>
    <w:p w:rsidR="008B6D44" w:rsidRPr="00EF0A22" w:rsidRDefault="008B6D44" w:rsidP="008B6D44">
      <w:pPr>
        <w:spacing w:line="400" w:lineRule="exact"/>
        <w:ind w:firstLine="420"/>
        <w:rPr>
          <w:rFonts w:cs="宋体"/>
          <w:sz w:val="24"/>
        </w:rPr>
      </w:pPr>
      <w:r w:rsidRPr="00EF0A22">
        <w:rPr>
          <w:rFonts w:cs="宋体" w:hint="eastAsia"/>
          <w:sz w:val="24"/>
        </w:rPr>
        <w:t>G. Frey</w:t>
      </w:r>
      <w:r w:rsidRPr="00EF0A22">
        <w:rPr>
          <w:rFonts w:cs="宋体" w:hint="eastAsia"/>
          <w:sz w:val="24"/>
        </w:rPr>
        <w:t>基于开源</w:t>
      </w:r>
      <w:r w:rsidRPr="00EF0A22">
        <w:rPr>
          <w:rFonts w:cs="宋体" w:hint="eastAsia"/>
          <w:sz w:val="24"/>
        </w:rPr>
        <w:t>Java</w:t>
      </w:r>
      <w:r w:rsidRPr="00EF0A22">
        <w:rPr>
          <w:rFonts w:cs="宋体" w:hint="eastAsia"/>
          <w:sz w:val="24"/>
        </w:rPr>
        <w:t>工具包</w:t>
      </w:r>
      <w:r w:rsidRPr="00EF0A22">
        <w:rPr>
          <w:rFonts w:cs="宋体" w:hint="eastAsia"/>
          <w:sz w:val="24"/>
        </w:rPr>
        <w:t>Cobra</w:t>
      </w:r>
      <w:r w:rsidRPr="00EF0A22">
        <w:rPr>
          <w:rFonts w:cs="宋体" w:hint="eastAsia"/>
          <w:sz w:val="24"/>
        </w:rPr>
        <w:t>和</w:t>
      </w:r>
      <w:r w:rsidRPr="00EF0A22">
        <w:rPr>
          <w:rFonts w:cs="宋体" w:hint="eastAsia"/>
          <w:sz w:val="24"/>
        </w:rPr>
        <w:t>Rhino</w:t>
      </w:r>
      <w:r w:rsidRPr="00EF0A22">
        <w:rPr>
          <w:rFonts w:cs="宋体" w:hint="eastAsia"/>
          <w:sz w:val="24"/>
        </w:rPr>
        <w:t>实现了一个对简单</w:t>
      </w:r>
      <w:r w:rsidR="001F2462">
        <w:rPr>
          <w:rFonts w:cs="宋体" w:hint="eastAsia"/>
          <w:sz w:val="24"/>
        </w:rPr>
        <w:t>AJAX</w:t>
      </w:r>
      <w:r w:rsidRPr="00EF0A22">
        <w:rPr>
          <w:rFonts w:cs="宋体" w:hint="eastAsia"/>
          <w:sz w:val="24"/>
        </w:rPr>
        <w:t>应用进行爬行、索引及重要性评分的实验系统</w:t>
      </w:r>
      <w:r w:rsidRPr="00B93B2E">
        <w:rPr>
          <w:rFonts w:cs="宋体" w:hint="eastAsia"/>
          <w:sz w:val="24"/>
          <w:vertAlign w:val="superscript"/>
        </w:rPr>
        <w:t>[</w:t>
      </w:r>
      <w:r w:rsidR="004765A8" w:rsidRPr="00B93B2E">
        <w:rPr>
          <w:rFonts w:cs="宋体" w:hint="eastAsia"/>
          <w:sz w:val="24"/>
          <w:vertAlign w:val="superscript"/>
        </w:rPr>
        <w:t>1</w:t>
      </w:r>
      <w:r w:rsidR="00056DEB" w:rsidRPr="00B93B2E">
        <w:rPr>
          <w:rFonts w:cs="宋体" w:hint="eastAsia"/>
          <w:sz w:val="24"/>
          <w:vertAlign w:val="superscript"/>
        </w:rPr>
        <w:t>8</w:t>
      </w:r>
      <w:r w:rsidRPr="00B93B2E">
        <w:rPr>
          <w:rFonts w:cs="宋体" w:hint="eastAsia"/>
          <w:sz w:val="24"/>
          <w:vertAlign w:val="superscript"/>
        </w:rPr>
        <w:t>]</w:t>
      </w:r>
      <w:r w:rsidR="004765A8">
        <w:rPr>
          <w:rFonts w:cs="宋体" w:hint="eastAsia"/>
          <w:sz w:val="24"/>
        </w:rPr>
        <w:t>，</w:t>
      </w:r>
      <w:r w:rsidRPr="00EF0A22">
        <w:rPr>
          <w:rFonts w:cs="宋体" w:hint="eastAsia"/>
          <w:sz w:val="24"/>
        </w:rPr>
        <w:t>该系统前端的</w:t>
      </w:r>
      <w:r w:rsidR="001F2462">
        <w:rPr>
          <w:rFonts w:cs="宋体" w:hint="eastAsia"/>
          <w:sz w:val="24"/>
        </w:rPr>
        <w:t>AJAX</w:t>
      </w:r>
      <w:r w:rsidRPr="00EF0A22">
        <w:rPr>
          <w:rFonts w:cs="宋体" w:hint="eastAsia"/>
          <w:sz w:val="24"/>
        </w:rPr>
        <w:t>爬虫首先对</w:t>
      </w:r>
      <w:r w:rsidR="001F2462">
        <w:rPr>
          <w:rFonts w:cs="宋体" w:hint="eastAsia"/>
          <w:sz w:val="24"/>
        </w:rPr>
        <w:t>AJAX</w:t>
      </w:r>
      <w:r w:rsidRPr="00EF0A22">
        <w:rPr>
          <w:rFonts w:cs="宋体" w:hint="eastAsia"/>
          <w:sz w:val="24"/>
        </w:rPr>
        <w:t>应用建模</w:t>
      </w:r>
      <w:r w:rsidR="001F2462">
        <w:rPr>
          <w:rFonts w:cs="宋体" w:hint="eastAsia"/>
          <w:sz w:val="24"/>
        </w:rPr>
        <w:t>，</w:t>
      </w:r>
      <w:r w:rsidRPr="00EF0A22">
        <w:rPr>
          <w:rFonts w:cs="宋体" w:hint="eastAsia"/>
          <w:sz w:val="24"/>
        </w:rPr>
        <w:t>然后通过执行所有的</w:t>
      </w:r>
      <w:r w:rsidRPr="00EF0A22">
        <w:rPr>
          <w:rFonts w:cs="宋体" w:hint="eastAsia"/>
          <w:sz w:val="24"/>
        </w:rPr>
        <w:t>JavaScript</w:t>
      </w:r>
      <w:r w:rsidRPr="00EF0A22">
        <w:rPr>
          <w:rFonts w:cs="宋体" w:hint="eastAsia"/>
          <w:sz w:val="24"/>
        </w:rPr>
        <w:t>事件逐步生成代表整个</w:t>
      </w:r>
      <w:r w:rsidR="001F2462">
        <w:rPr>
          <w:rFonts w:cs="宋体" w:hint="eastAsia"/>
          <w:sz w:val="24"/>
        </w:rPr>
        <w:t>AJAX</w:t>
      </w:r>
      <w:r w:rsidR="004765A8">
        <w:rPr>
          <w:rFonts w:cs="宋体" w:hint="eastAsia"/>
          <w:sz w:val="24"/>
        </w:rPr>
        <w:t>应用的所有状态及其关系的转换图。</w:t>
      </w:r>
      <w:r w:rsidRPr="00EF0A22">
        <w:rPr>
          <w:rFonts w:cs="宋体" w:hint="eastAsia"/>
          <w:sz w:val="24"/>
        </w:rPr>
        <w:t>该系统的不足在于它仅处理了因执行客户端</w:t>
      </w:r>
      <w:r w:rsidRPr="00EF0A22">
        <w:rPr>
          <w:rFonts w:cs="宋体" w:hint="eastAsia"/>
          <w:sz w:val="24"/>
        </w:rPr>
        <w:t>JavaScript</w:t>
      </w:r>
      <w:r w:rsidRPr="00EF0A22">
        <w:rPr>
          <w:rFonts w:cs="宋体" w:hint="eastAsia"/>
          <w:sz w:val="24"/>
        </w:rPr>
        <w:t>而导致的状态变化</w:t>
      </w:r>
      <w:r w:rsidR="001F2462">
        <w:rPr>
          <w:rFonts w:cs="宋体" w:hint="eastAsia"/>
          <w:sz w:val="24"/>
        </w:rPr>
        <w:t>，</w:t>
      </w:r>
      <w:r w:rsidRPr="00EF0A22">
        <w:rPr>
          <w:rFonts w:cs="宋体" w:hint="eastAsia"/>
          <w:sz w:val="24"/>
        </w:rPr>
        <w:t>并没有考虑因接收服务器端异步响应而导致的状态变化</w:t>
      </w:r>
      <w:r w:rsidR="001F2462">
        <w:rPr>
          <w:rFonts w:cs="宋体" w:hint="eastAsia"/>
          <w:sz w:val="24"/>
        </w:rPr>
        <w:t>，</w:t>
      </w:r>
      <w:r w:rsidRPr="00EF0A22">
        <w:rPr>
          <w:rFonts w:cs="宋体" w:hint="eastAsia"/>
          <w:sz w:val="24"/>
        </w:rPr>
        <w:t>而后者在</w:t>
      </w:r>
      <w:r w:rsidR="001F2462">
        <w:rPr>
          <w:rFonts w:cs="宋体" w:hint="eastAsia"/>
          <w:sz w:val="24"/>
        </w:rPr>
        <w:t>AJAX</w:t>
      </w:r>
      <w:r w:rsidRPr="00EF0A22">
        <w:rPr>
          <w:rFonts w:cs="宋体" w:hint="eastAsia"/>
          <w:sz w:val="24"/>
        </w:rPr>
        <w:t>应用中非常普遍</w:t>
      </w:r>
      <w:r w:rsidR="001F2462">
        <w:rPr>
          <w:rFonts w:cs="宋体" w:hint="eastAsia"/>
          <w:sz w:val="24"/>
        </w:rPr>
        <w:t>；</w:t>
      </w:r>
      <w:r w:rsidRPr="00EF0A22">
        <w:rPr>
          <w:rFonts w:cs="宋体" w:hint="eastAsia"/>
          <w:sz w:val="24"/>
        </w:rPr>
        <w:t>此外</w:t>
      </w:r>
      <w:r w:rsidR="001F2462">
        <w:rPr>
          <w:rFonts w:cs="宋体" w:hint="eastAsia"/>
          <w:sz w:val="24"/>
        </w:rPr>
        <w:t>，</w:t>
      </w:r>
      <w:r w:rsidRPr="00EF0A22">
        <w:rPr>
          <w:rFonts w:cs="宋体" w:hint="eastAsia"/>
          <w:sz w:val="24"/>
        </w:rPr>
        <w:t>该系统通过直接比较</w:t>
      </w:r>
      <w:r w:rsidRPr="00EF0A22">
        <w:rPr>
          <w:rFonts w:cs="宋体" w:hint="eastAsia"/>
          <w:sz w:val="24"/>
        </w:rPr>
        <w:t>DOM</w:t>
      </w:r>
      <w:r w:rsidRPr="00EF0A22">
        <w:rPr>
          <w:rFonts w:cs="宋体" w:hint="eastAsia"/>
          <w:sz w:val="24"/>
        </w:rPr>
        <w:t>的</w:t>
      </w:r>
      <w:r w:rsidRPr="00EF0A22">
        <w:rPr>
          <w:rFonts w:cs="宋体" w:hint="eastAsia"/>
          <w:sz w:val="24"/>
        </w:rPr>
        <w:t>hash</w:t>
      </w:r>
      <w:r w:rsidRPr="00EF0A22">
        <w:rPr>
          <w:rFonts w:cs="宋体" w:hint="eastAsia"/>
          <w:sz w:val="24"/>
        </w:rPr>
        <w:t>值来判断是否产生了新状态</w:t>
      </w:r>
      <w:r w:rsidR="001F2462">
        <w:rPr>
          <w:rFonts w:cs="宋体" w:hint="eastAsia"/>
          <w:sz w:val="24"/>
        </w:rPr>
        <w:t>，</w:t>
      </w:r>
      <w:r w:rsidRPr="00EF0A22">
        <w:rPr>
          <w:rFonts w:cs="宋体" w:hint="eastAsia"/>
          <w:sz w:val="24"/>
        </w:rPr>
        <w:t>因而无法避免计数器</w:t>
      </w:r>
      <w:r w:rsidR="001F2462">
        <w:rPr>
          <w:rFonts w:cs="宋体" w:hint="eastAsia"/>
          <w:sz w:val="24"/>
        </w:rPr>
        <w:t>、</w:t>
      </w:r>
      <w:r w:rsidRPr="00EF0A22">
        <w:rPr>
          <w:rFonts w:cs="宋体" w:hint="eastAsia"/>
          <w:sz w:val="24"/>
        </w:rPr>
        <w:t>数字时钟等无关因素所产生的影响</w:t>
      </w:r>
      <w:r w:rsidR="001F2462">
        <w:rPr>
          <w:rFonts w:cs="宋体" w:hint="eastAsia"/>
          <w:sz w:val="24"/>
        </w:rPr>
        <w:t>，</w:t>
      </w:r>
      <w:r w:rsidRPr="00EF0A22">
        <w:rPr>
          <w:rFonts w:cs="宋体" w:hint="eastAsia"/>
          <w:sz w:val="24"/>
        </w:rPr>
        <w:t>可能造成状态爆炸。</w:t>
      </w:r>
      <w:r w:rsidR="004765A8">
        <w:rPr>
          <w:rFonts w:cs="宋体" w:hint="eastAsia"/>
          <w:sz w:val="24"/>
        </w:rPr>
        <w:t>Ma</w:t>
      </w:r>
      <w:r w:rsidRPr="00EF0A22">
        <w:rPr>
          <w:rFonts w:cs="宋体" w:hint="eastAsia"/>
          <w:sz w:val="24"/>
        </w:rPr>
        <w:t>tter</w:t>
      </w:r>
      <w:r w:rsidR="004765A8" w:rsidRPr="00B93B2E">
        <w:rPr>
          <w:rFonts w:cs="宋体" w:hint="eastAsia"/>
          <w:sz w:val="24"/>
          <w:vertAlign w:val="superscript"/>
        </w:rPr>
        <w:t>[1</w:t>
      </w:r>
      <w:r w:rsidR="00056DEB" w:rsidRPr="00B93B2E">
        <w:rPr>
          <w:rFonts w:cs="宋体" w:hint="eastAsia"/>
          <w:sz w:val="24"/>
          <w:vertAlign w:val="superscript"/>
        </w:rPr>
        <w:t>9</w:t>
      </w:r>
      <w:r w:rsidRPr="00B93B2E">
        <w:rPr>
          <w:rFonts w:cs="宋体"/>
          <w:sz w:val="24"/>
          <w:vertAlign w:val="superscript"/>
        </w:rPr>
        <w:t>]</w:t>
      </w:r>
      <w:r w:rsidRPr="00EF0A22">
        <w:rPr>
          <w:rFonts w:cs="宋体" w:hint="eastAsia"/>
          <w:sz w:val="24"/>
        </w:rPr>
        <w:t>在</w:t>
      </w:r>
      <w:r w:rsidRPr="00EF0A22">
        <w:rPr>
          <w:rFonts w:cs="宋体" w:hint="eastAsia"/>
          <w:sz w:val="24"/>
        </w:rPr>
        <w:t>Frey</w:t>
      </w:r>
      <w:r w:rsidRPr="00EF0A22">
        <w:rPr>
          <w:rFonts w:cs="宋体" w:hint="eastAsia"/>
          <w:sz w:val="24"/>
        </w:rPr>
        <w:t>工作的基础上进行了改进</w:t>
      </w:r>
      <w:r w:rsidR="001F2462">
        <w:rPr>
          <w:rFonts w:cs="宋体" w:hint="eastAsia"/>
          <w:sz w:val="24"/>
        </w:rPr>
        <w:t>，</w:t>
      </w:r>
      <w:r w:rsidRPr="00EF0A22">
        <w:rPr>
          <w:rFonts w:cs="宋体" w:hint="eastAsia"/>
          <w:sz w:val="24"/>
        </w:rPr>
        <w:t>提出了一种启发式爬行算法</w:t>
      </w:r>
      <w:r w:rsidR="001F2462">
        <w:rPr>
          <w:rFonts w:cs="宋体" w:hint="eastAsia"/>
          <w:sz w:val="24"/>
        </w:rPr>
        <w:t>，</w:t>
      </w:r>
      <w:r w:rsidRPr="00EF0A22">
        <w:rPr>
          <w:rFonts w:cs="宋体" w:hint="eastAsia"/>
          <w:sz w:val="24"/>
        </w:rPr>
        <w:t>该算法将封装与服务器交互的</w:t>
      </w:r>
      <w:r w:rsidRPr="00EF0A22">
        <w:rPr>
          <w:rFonts w:cs="宋体" w:hint="eastAsia"/>
          <w:sz w:val="24"/>
        </w:rPr>
        <w:t>XmHttpRequest</w:t>
      </w:r>
      <w:r w:rsidR="001F2462">
        <w:rPr>
          <w:rFonts w:cs="宋体" w:hint="eastAsia"/>
          <w:sz w:val="24"/>
        </w:rPr>
        <w:t>（</w:t>
      </w:r>
      <w:r w:rsidRPr="00EF0A22">
        <w:rPr>
          <w:rFonts w:cs="宋体" w:hint="eastAsia"/>
          <w:sz w:val="24"/>
        </w:rPr>
        <w:t>XHR</w:t>
      </w:r>
      <w:r w:rsidR="001F2462">
        <w:rPr>
          <w:rFonts w:cs="宋体" w:hint="eastAsia"/>
          <w:sz w:val="24"/>
        </w:rPr>
        <w:t>）</w:t>
      </w:r>
      <w:r w:rsidRPr="00EF0A22">
        <w:rPr>
          <w:rFonts w:cs="宋体" w:hint="eastAsia"/>
          <w:sz w:val="24"/>
        </w:rPr>
        <w:t>对象的</w:t>
      </w:r>
      <w:r w:rsidRPr="00EF0A22">
        <w:rPr>
          <w:rFonts w:cs="宋体" w:hint="eastAsia"/>
          <w:sz w:val="24"/>
        </w:rPr>
        <w:t>JavaScript</w:t>
      </w:r>
      <w:r w:rsidRPr="00EF0A22">
        <w:rPr>
          <w:rFonts w:cs="宋体" w:hint="eastAsia"/>
          <w:sz w:val="24"/>
        </w:rPr>
        <w:t>函数标记为热点。由于对同一个函数的每次调用都将导致同样的服务器端响应</w:t>
      </w:r>
      <w:r w:rsidR="001F2462">
        <w:rPr>
          <w:rFonts w:cs="宋体" w:hint="eastAsia"/>
          <w:sz w:val="24"/>
        </w:rPr>
        <w:t>，</w:t>
      </w:r>
      <w:r w:rsidRPr="00EF0A22">
        <w:rPr>
          <w:rFonts w:cs="宋体" w:hint="eastAsia"/>
          <w:sz w:val="24"/>
        </w:rPr>
        <w:t>算法通过缓存响应可以减少与服务器端通信带来的性能损耗</w:t>
      </w:r>
      <w:r w:rsidR="001F2462">
        <w:rPr>
          <w:rFonts w:cs="宋体" w:hint="eastAsia"/>
          <w:sz w:val="24"/>
        </w:rPr>
        <w:t>。</w:t>
      </w:r>
      <w:r w:rsidRPr="00EF0A22">
        <w:rPr>
          <w:rFonts w:cs="宋体" w:hint="eastAsia"/>
          <w:sz w:val="24"/>
        </w:rPr>
        <w:t>该算法的不足同样在于会面临状态爆炸问题。</w:t>
      </w:r>
    </w:p>
    <w:p w:rsidR="008B6D44" w:rsidRPr="00EF0A22" w:rsidRDefault="008B6D44" w:rsidP="008B6D44">
      <w:pPr>
        <w:spacing w:line="400" w:lineRule="exact"/>
        <w:ind w:firstLine="420"/>
        <w:rPr>
          <w:rFonts w:cs="宋体"/>
          <w:sz w:val="24"/>
        </w:rPr>
      </w:pPr>
      <w:r w:rsidRPr="00EF0A22">
        <w:rPr>
          <w:rFonts w:cs="宋体" w:hint="eastAsia"/>
          <w:sz w:val="24"/>
        </w:rPr>
        <w:t>Mesbah</w:t>
      </w:r>
      <w:r w:rsidRPr="00EF0A22">
        <w:rPr>
          <w:rFonts w:cs="宋体" w:hint="eastAsia"/>
          <w:sz w:val="24"/>
        </w:rPr>
        <w:t>等人</w:t>
      </w:r>
      <w:r w:rsidR="004765A8" w:rsidRPr="00B93B2E">
        <w:rPr>
          <w:rFonts w:cs="宋体" w:hint="eastAsia"/>
          <w:sz w:val="24"/>
          <w:vertAlign w:val="superscript"/>
        </w:rPr>
        <w:t>[</w:t>
      </w:r>
      <w:r w:rsidR="00056DEB" w:rsidRPr="00B93B2E">
        <w:rPr>
          <w:rFonts w:cs="宋体" w:hint="eastAsia"/>
          <w:sz w:val="24"/>
          <w:vertAlign w:val="superscript"/>
        </w:rPr>
        <w:t>20</w:t>
      </w:r>
      <w:r w:rsidRPr="00B93B2E">
        <w:rPr>
          <w:rFonts w:cs="宋体" w:hint="eastAsia"/>
          <w:sz w:val="24"/>
          <w:vertAlign w:val="superscript"/>
        </w:rPr>
        <w:t>]</w:t>
      </w:r>
      <w:r w:rsidRPr="00EF0A22">
        <w:rPr>
          <w:rFonts w:cs="宋体" w:hint="eastAsia"/>
          <w:sz w:val="24"/>
        </w:rPr>
        <w:t>设计了一个</w:t>
      </w:r>
      <w:r w:rsidR="001F2462">
        <w:rPr>
          <w:rFonts w:cs="宋体" w:hint="eastAsia"/>
          <w:sz w:val="24"/>
        </w:rPr>
        <w:t>AJAX</w:t>
      </w:r>
      <w:r w:rsidRPr="00EF0A22">
        <w:rPr>
          <w:rFonts w:cs="宋体" w:hint="eastAsia"/>
          <w:sz w:val="24"/>
        </w:rPr>
        <w:t>应用爬行和镜像站点生成系统</w:t>
      </w:r>
      <w:r w:rsidR="001F2462">
        <w:rPr>
          <w:rFonts w:cs="宋体" w:hint="eastAsia"/>
          <w:sz w:val="24"/>
        </w:rPr>
        <w:t>，</w:t>
      </w:r>
      <w:r w:rsidRPr="00EF0A22">
        <w:rPr>
          <w:rFonts w:cs="宋体" w:hint="eastAsia"/>
          <w:sz w:val="24"/>
        </w:rPr>
        <w:t>通过分析并重构用户界面状态的变化</w:t>
      </w:r>
      <w:r w:rsidR="001F2462">
        <w:rPr>
          <w:rFonts w:cs="宋体" w:hint="eastAsia"/>
          <w:sz w:val="24"/>
        </w:rPr>
        <w:t>，</w:t>
      </w:r>
      <w:r w:rsidRPr="00EF0A22">
        <w:rPr>
          <w:rFonts w:cs="宋体" w:hint="eastAsia"/>
          <w:sz w:val="24"/>
        </w:rPr>
        <w:t>动态推导出一个状态流图以对</w:t>
      </w:r>
      <w:r w:rsidR="001F2462">
        <w:rPr>
          <w:rFonts w:cs="宋体" w:hint="eastAsia"/>
          <w:sz w:val="24"/>
        </w:rPr>
        <w:t>AJAX</w:t>
      </w:r>
      <w:r w:rsidRPr="00EF0A22">
        <w:rPr>
          <w:rFonts w:cs="宋体" w:hint="eastAsia"/>
          <w:sz w:val="24"/>
        </w:rPr>
        <w:t>应用中各种导航路径和状态建模</w:t>
      </w:r>
      <w:r w:rsidR="001F2462">
        <w:rPr>
          <w:rFonts w:cs="宋体" w:hint="eastAsia"/>
          <w:sz w:val="24"/>
        </w:rPr>
        <w:t>，</w:t>
      </w:r>
      <w:r w:rsidRPr="00EF0A22">
        <w:rPr>
          <w:rFonts w:cs="宋体" w:hint="eastAsia"/>
          <w:sz w:val="24"/>
        </w:rPr>
        <w:t>并生成原始</w:t>
      </w:r>
      <w:r w:rsidR="001F2462">
        <w:rPr>
          <w:rFonts w:cs="宋体" w:hint="eastAsia"/>
          <w:sz w:val="24"/>
        </w:rPr>
        <w:t>AJAX</w:t>
      </w:r>
      <w:r w:rsidRPr="00EF0A22">
        <w:rPr>
          <w:rFonts w:cs="宋体" w:hint="eastAsia"/>
          <w:sz w:val="24"/>
        </w:rPr>
        <w:t>应用的多页面静态版本。该系统实现了一个全自动的爬行算法</w:t>
      </w:r>
      <w:r w:rsidR="001F2462">
        <w:rPr>
          <w:rFonts w:cs="宋体" w:hint="eastAsia"/>
          <w:sz w:val="24"/>
        </w:rPr>
        <w:t>，</w:t>
      </w:r>
      <w:r w:rsidRPr="00EF0A22">
        <w:rPr>
          <w:rFonts w:cs="宋体" w:hint="eastAsia"/>
          <w:sz w:val="24"/>
        </w:rPr>
        <w:t>首先尝试点击所有的</w:t>
      </w:r>
      <w:r w:rsidR="001F2462">
        <w:rPr>
          <w:rFonts w:cs="宋体" w:hint="eastAsia"/>
          <w:sz w:val="24"/>
        </w:rPr>
        <w:t>DOM</w:t>
      </w:r>
      <w:r w:rsidRPr="00EF0A22">
        <w:rPr>
          <w:rFonts w:cs="宋体" w:hint="eastAsia"/>
          <w:sz w:val="24"/>
        </w:rPr>
        <w:t>节点</w:t>
      </w:r>
      <w:r w:rsidR="001F2462">
        <w:rPr>
          <w:rFonts w:cs="宋体" w:hint="eastAsia"/>
          <w:sz w:val="24"/>
        </w:rPr>
        <w:t>，</w:t>
      </w:r>
      <w:r w:rsidRPr="00EF0A22">
        <w:rPr>
          <w:rFonts w:cs="宋体" w:hint="eastAsia"/>
          <w:sz w:val="24"/>
        </w:rPr>
        <w:t>通过比较页面</w:t>
      </w:r>
      <w:r w:rsidR="001F2462">
        <w:rPr>
          <w:rFonts w:cs="宋体" w:hint="eastAsia"/>
          <w:sz w:val="24"/>
        </w:rPr>
        <w:t>DOM</w:t>
      </w:r>
      <w:r w:rsidRPr="00EF0A22">
        <w:rPr>
          <w:rFonts w:cs="宋体" w:hint="eastAsia"/>
          <w:sz w:val="24"/>
        </w:rPr>
        <w:t>是否变化来判断是否产生了新的状态</w:t>
      </w:r>
      <w:r w:rsidR="001F2462">
        <w:rPr>
          <w:rFonts w:cs="宋体" w:hint="eastAsia"/>
          <w:sz w:val="24"/>
        </w:rPr>
        <w:t>，</w:t>
      </w:r>
      <w:r w:rsidRPr="00EF0A22">
        <w:rPr>
          <w:rFonts w:cs="宋体" w:hint="eastAsia"/>
          <w:sz w:val="24"/>
        </w:rPr>
        <w:t>然后在新的状态中重复上述过程</w:t>
      </w:r>
      <w:r w:rsidR="001F2462">
        <w:rPr>
          <w:rFonts w:cs="宋体" w:hint="eastAsia"/>
          <w:sz w:val="24"/>
        </w:rPr>
        <w:t>，</w:t>
      </w:r>
      <w:r w:rsidRPr="00EF0A22">
        <w:rPr>
          <w:rFonts w:cs="宋体" w:hint="eastAsia"/>
          <w:sz w:val="24"/>
        </w:rPr>
        <w:t>最终以深度优先方式遍历整个状态空间。</w:t>
      </w:r>
    </w:p>
    <w:p w:rsidR="00E84B8D" w:rsidRDefault="008B6D44" w:rsidP="00E84B8D">
      <w:pPr>
        <w:spacing w:line="400" w:lineRule="exact"/>
        <w:ind w:firstLine="420"/>
        <w:rPr>
          <w:rFonts w:cs="宋体"/>
          <w:sz w:val="24"/>
        </w:rPr>
      </w:pPr>
      <w:r w:rsidRPr="00EF0A22">
        <w:rPr>
          <w:rFonts w:cs="宋体" w:hint="eastAsia"/>
          <w:sz w:val="24"/>
        </w:rPr>
        <w:t>该算法的缺陷在于</w:t>
      </w:r>
      <w:r w:rsidR="001F2462">
        <w:rPr>
          <w:rFonts w:cs="宋体" w:hint="eastAsia"/>
          <w:sz w:val="24"/>
        </w:rPr>
        <w:t>AJAX</w:t>
      </w:r>
      <w:r w:rsidRPr="00EF0A22">
        <w:rPr>
          <w:rFonts w:cs="宋体" w:hint="eastAsia"/>
          <w:sz w:val="24"/>
        </w:rPr>
        <w:t>应用的状态变化可以由多种事件触发</w:t>
      </w:r>
      <w:r w:rsidR="001F2462">
        <w:rPr>
          <w:rFonts w:cs="宋体" w:hint="eastAsia"/>
          <w:sz w:val="24"/>
        </w:rPr>
        <w:t>，</w:t>
      </w:r>
      <w:r w:rsidRPr="00EF0A22">
        <w:rPr>
          <w:rFonts w:cs="宋体" w:hint="eastAsia"/>
          <w:sz w:val="24"/>
        </w:rPr>
        <w:t>而它仅模拟了点击等鼠标操作</w:t>
      </w:r>
      <w:r w:rsidR="001F2462">
        <w:rPr>
          <w:rFonts w:cs="宋体" w:hint="eastAsia"/>
          <w:sz w:val="24"/>
        </w:rPr>
        <w:t>，</w:t>
      </w:r>
      <w:r w:rsidRPr="00EF0A22">
        <w:rPr>
          <w:rFonts w:cs="宋体" w:hint="eastAsia"/>
          <w:sz w:val="24"/>
        </w:rPr>
        <w:t>这将造成状态丢失</w:t>
      </w:r>
      <w:r w:rsidR="001F2462">
        <w:rPr>
          <w:rFonts w:cs="宋体" w:hint="eastAsia"/>
          <w:sz w:val="24"/>
        </w:rPr>
        <w:t>；</w:t>
      </w:r>
      <w:r w:rsidRPr="00EF0A22">
        <w:rPr>
          <w:rFonts w:cs="宋体" w:hint="eastAsia"/>
          <w:sz w:val="24"/>
        </w:rPr>
        <w:t>而且该算法不能实现状态切换</w:t>
      </w:r>
      <w:r w:rsidR="001F2462">
        <w:rPr>
          <w:rFonts w:cs="宋体" w:hint="eastAsia"/>
          <w:sz w:val="24"/>
        </w:rPr>
        <w:t>，</w:t>
      </w:r>
      <w:r w:rsidRPr="00EF0A22">
        <w:rPr>
          <w:rFonts w:cs="宋体" w:hint="eastAsia"/>
          <w:sz w:val="24"/>
        </w:rPr>
        <w:t>需要回退到之前的状态时只能由初始状态开始逐步转换</w:t>
      </w:r>
      <w:r w:rsidR="001F2462">
        <w:rPr>
          <w:rFonts w:cs="宋体" w:hint="eastAsia"/>
          <w:sz w:val="24"/>
        </w:rPr>
        <w:t>，</w:t>
      </w:r>
      <w:r w:rsidRPr="00EF0A22">
        <w:rPr>
          <w:rFonts w:cs="宋体" w:hint="eastAsia"/>
          <w:sz w:val="24"/>
        </w:rPr>
        <w:t>这严重制约了算法在处理大型</w:t>
      </w:r>
      <w:r w:rsidR="001F2462">
        <w:rPr>
          <w:rFonts w:cs="宋体" w:hint="eastAsia"/>
          <w:sz w:val="24"/>
        </w:rPr>
        <w:t>AJAX</w:t>
      </w:r>
      <w:r w:rsidRPr="00EF0A22">
        <w:rPr>
          <w:rFonts w:cs="宋体" w:hint="eastAsia"/>
          <w:sz w:val="24"/>
        </w:rPr>
        <w:t>应用时的性能。</w:t>
      </w:r>
    </w:p>
    <w:p w:rsidR="00164A20" w:rsidRPr="00E84B8D" w:rsidRDefault="003557D8" w:rsidP="00E84B8D">
      <w:pPr>
        <w:pStyle w:val="a8"/>
        <w:numPr>
          <w:ilvl w:val="0"/>
          <w:numId w:val="34"/>
        </w:numPr>
        <w:ind w:left="562" w:hangingChars="200" w:hanging="562"/>
        <w:rPr>
          <w:rStyle w:val="apple-converted-space"/>
        </w:rPr>
      </w:pPr>
      <w:bookmarkStart w:id="23" w:name="_Toc343979905"/>
      <w:r>
        <w:rPr>
          <w:rStyle w:val="apple-converted-space"/>
          <w:rFonts w:hint="eastAsia"/>
        </w:rPr>
        <w:t>论文</w:t>
      </w:r>
      <w:r w:rsidR="00164A20" w:rsidRPr="00E84B8D">
        <w:rPr>
          <w:rStyle w:val="apple-converted-space"/>
          <w:rFonts w:hint="eastAsia"/>
        </w:rPr>
        <w:t>研究工作</w:t>
      </w:r>
      <w:bookmarkEnd w:id="20"/>
      <w:bookmarkEnd w:id="21"/>
      <w:bookmarkEnd w:id="22"/>
      <w:bookmarkEnd w:id="23"/>
    </w:p>
    <w:p w:rsidR="00A77258" w:rsidRDefault="00F73412" w:rsidP="00A77258">
      <w:pPr>
        <w:spacing w:line="400" w:lineRule="exact"/>
        <w:ind w:firstLine="420"/>
        <w:rPr>
          <w:rFonts w:cs="宋体"/>
          <w:sz w:val="24"/>
        </w:rPr>
      </w:pPr>
      <w:r>
        <w:rPr>
          <w:rFonts w:cs="宋体" w:hint="eastAsia"/>
          <w:sz w:val="24"/>
        </w:rPr>
        <w:t>尽管</w:t>
      </w:r>
      <w:r w:rsidR="00A77258">
        <w:rPr>
          <w:rFonts w:cs="宋体" w:hint="eastAsia"/>
          <w:sz w:val="24"/>
        </w:rPr>
        <w:t>本文主要聚焦于相似网页结构的</w:t>
      </w:r>
      <w:r w:rsidR="00A77258">
        <w:rPr>
          <w:rFonts w:cs="宋体" w:hint="eastAsia"/>
          <w:sz w:val="24"/>
        </w:rPr>
        <w:t>AJAX</w:t>
      </w:r>
      <w:r w:rsidR="00A77258">
        <w:rPr>
          <w:rFonts w:cs="宋体" w:hint="eastAsia"/>
          <w:sz w:val="24"/>
        </w:rPr>
        <w:t>动态信息采集，</w:t>
      </w:r>
      <w:r>
        <w:rPr>
          <w:rFonts w:cs="宋体" w:hint="eastAsia"/>
          <w:sz w:val="24"/>
        </w:rPr>
        <w:t>但本研究</w:t>
      </w:r>
      <w:r w:rsidR="00362726">
        <w:rPr>
          <w:rFonts w:cs="宋体" w:hint="eastAsia"/>
          <w:sz w:val="24"/>
        </w:rPr>
        <w:t>所</w:t>
      </w:r>
      <w:r w:rsidR="00A77258">
        <w:rPr>
          <w:rFonts w:cs="宋体" w:hint="eastAsia"/>
          <w:sz w:val="24"/>
        </w:rPr>
        <w:t>设计的爬虫系统不仅可用于</w:t>
      </w:r>
      <w:r w:rsidR="00A77258">
        <w:rPr>
          <w:rFonts w:cs="宋体" w:hint="eastAsia"/>
          <w:sz w:val="24"/>
        </w:rPr>
        <w:t>AJAX</w:t>
      </w:r>
      <w:r w:rsidR="00A77258">
        <w:rPr>
          <w:rFonts w:cs="宋体" w:hint="eastAsia"/>
          <w:sz w:val="24"/>
        </w:rPr>
        <w:t>动态页面的采集，也可应用于静态页面的信息采集；不仅能够采集相似网页结构的页面信息，还可针对整个</w:t>
      </w:r>
      <w:r w:rsidR="00A77258">
        <w:rPr>
          <w:rFonts w:cs="宋体" w:hint="eastAsia"/>
          <w:sz w:val="24"/>
        </w:rPr>
        <w:t>Web</w:t>
      </w:r>
      <w:r w:rsidR="00A77258">
        <w:rPr>
          <w:rFonts w:cs="宋体" w:hint="eastAsia"/>
          <w:sz w:val="24"/>
        </w:rPr>
        <w:t>、目标站点或用户个性化的需求进行信息采集；不仅可以</w:t>
      </w:r>
      <w:r w:rsidR="00362726">
        <w:rPr>
          <w:rFonts w:cs="宋体" w:hint="eastAsia"/>
          <w:sz w:val="24"/>
        </w:rPr>
        <w:t>通过触发</w:t>
      </w:r>
      <w:r w:rsidR="00362726">
        <w:rPr>
          <w:rFonts w:cs="宋体" w:hint="eastAsia"/>
          <w:sz w:val="24"/>
        </w:rPr>
        <w:t>click</w:t>
      </w:r>
      <w:r w:rsidR="00362726">
        <w:rPr>
          <w:rFonts w:cs="宋体" w:hint="eastAsia"/>
          <w:sz w:val="24"/>
        </w:rPr>
        <w:t>事件</w:t>
      </w:r>
      <w:r w:rsidR="00A77258">
        <w:rPr>
          <w:rFonts w:cs="宋体" w:hint="eastAsia"/>
          <w:sz w:val="24"/>
        </w:rPr>
        <w:t>采集分页数据（如用户评论内容），还可采集网页中任何需要触发事件</w:t>
      </w:r>
      <w:r w:rsidR="00362726">
        <w:rPr>
          <w:rFonts w:cs="宋体" w:hint="eastAsia"/>
          <w:sz w:val="24"/>
        </w:rPr>
        <w:t>（</w:t>
      </w:r>
      <w:r w:rsidR="00362726" w:rsidRPr="00A84FB1">
        <w:rPr>
          <w:rFonts w:cs="宋体"/>
          <w:sz w:val="24"/>
        </w:rPr>
        <w:t>double</w:t>
      </w:r>
      <w:r w:rsidR="00362726">
        <w:rPr>
          <w:rFonts w:cs="宋体" w:hint="eastAsia"/>
          <w:sz w:val="24"/>
        </w:rPr>
        <w:t>C</w:t>
      </w:r>
      <w:r w:rsidR="00362726" w:rsidRPr="00A84FB1">
        <w:rPr>
          <w:rFonts w:cs="宋体"/>
          <w:sz w:val="24"/>
        </w:rPr>
        <w:t>lick, mouse</w:t>
      </w:r>
      <w:r w:rsidR="00362726">
        <w:rPr>
          <w:rFonts w:cs="宋体" w:hint="eastAsia"/>
          <w:sz w:val="24"/>
        </w:rPr>
        <w:t>O</w:t>
      </w:r>
      <w:r w:rsidR="00362726" w:rsidRPr="00A84FB1">
        <w:rPr>
          <w:rFonts w:cs="宋体"/>
          <w:sz w:val="24"/>
        </w:rPr>
        <w:t>ver</w:t>
      </w:r>
      <w:r w:rsidR="00362726" w:rsidRPr="00A84FB1">
        <w:rPr>
          <w:rFonts w:cs="宋体" w:hint="eastAsia"/>
          <w:sz w:val="24"/>
        </w:rPr>
        <w:t>等</w:t>
      </w:r>
      <w:r w:rsidR="00362726">
        <w:rPr>
          <w:rFonts w:cs="宋体" w:hint="eastAsia"/>
          <w:sz w:val="24"/>
        </w:rPr>
        <w:t>）</w:t>
      </w:r>
      <w:r w:rsidR="00A77258">
        <w:rPr>
          <w:rFonts w:cs="宋体" w:hint="eastAsia"/>
          <w:sz w:val="24"/>
        </w:rPr>
        <w:t>才</w:t>
      </w:r>
      <w:r w:rsidR="00A77258">
        <w:rPr>
          <w:rFonts w:cs="宋体" w:hint="eastAsia"/>
          <w:sz w:val="24"/>
        </w:rPr>
        <w:lastRenderedPageBreak/>
        <w:t>能显示的内容</w:t>
      </w:r>
      <w:r w:rsidR="00362726">
        <w:rPr>
          <w:rFonts w:cs="宋体" w:hint="eastAsia"/>
          <w:sz w:val="24"/>
        </w:rPr>
        <w:t>。</w:t>
      </w:r>
    </w:p>
    <w:p w:rsidR="0036771A" w:rsidRDefault="0036771A" w:rsidP="00A77258">
      <w:pPr>
        <w:spacing w:line="400" w:lineRule="exact"/>
        <w:ind w:firstLine="420"/>
        <w:rPr>
          <w:rFonts w:cs="宋体"/>
          <w:sz w:val="24"/>
        </w:rPr>
      </w:pPr>
      <w:r>
        <w:rPr>
          <w:rFonts w:cs="宋体" w:hint="eastAsia"/>
          <w:sz w:val="24"/>
        </w:rPr>
        <w:t>论文的主要工作包括以下几个方面：</w:t>
      </w:r>
    </w:p>
    <w:p w:rsidR="00C54D3A" w:rsidRDefault="001C36E9" w:rsidP="00B93B2E">
      <w:pPr>
        <w:spacing w:line="400" w:lineRule="exact"/>
        <w:ind w:firstLine="420"/>
        <w:rPr>
          <w:rFonts w:cs="宋体"/>
          <w:sz w:val="24"/>
        </w:rPr>
      </w:pPr>
      <w:r w:rsidRPr="001C36E9">
        <w:rPr>
          <w:rFonts w:cs="宋体" w:hint="eastAsia"/>
          <w:sz w:val="24"/>
        </w:rPr>
        <w:t>1.</w:t>
      </w:r>
      <w:r w:rsidR="001B411B">
        <w:rPr>
          <w:rFonts w:cs="宋体" w:hint="eastAsia"/>
          <w:sz w:val="24"/>
        </w:rPr>
        <w:t>分析了</w:t>
      </w:r>
      <w:r w:rsidR="001B411B">
        <w:rPr>
          <w:rFonts w:cs="宋体" w:hint="eastAsia"/>
          <w:sz w:val="24"/>
        </w:rPr>
        <w:t>AJAX</w:t>
      </w:r>
      <w:r w:rsidR="001B411B">
        <w:rPr>
          <w:rFonts w:cs="宋体" w:hint="eastAsia"/>
          <w:sz w:val="24"/>
        </w:rPr>
        <w:t>爬虫的技术难点，并针对</w:t>
      </w:r>
      <w:r w:rsidR="001B411B">
        <w:rPr>
          <w:rFonts w:cs="宋体" w:hint="eastAsia"/>
          <w:sz w:val="24"/>
        </w:rPr>
        <w:t>AJAX</w:t>
      </w:r>
      <w:r w:rsidR="001B411B">
        <w:rPr>
          <w:rFonts w:cs="宋体" w:hint="eastAsia"/>
          <w:sz w:val="24"/>
        </w:rPr>
        <w:t>问题领域进行建模。</w:t>
      </w:r>
    </w:p>
    <w:p w:rsidR="001B411B" w:rsidRDefault="001B411B" w:rsidP="00B93B2E">
      <w:pPr>
        <w:spacing w:line="400" w:lineRule="exact"/>
        <w:ind w:firstLine="420"/>
        <w:rPr>
          <w:rFonts w:cs="宋体"/>
          <w:sz w:val="24"/>
        </w:rPr>
      </w:pPr>
      <w:r>
        <w:rPr>
          <w:rFonts w:cs="宋体" w:hint="eastAsia"/>
          <w:sz w:val="24"/>
        </w:rPr>
        <w:t>2.</w:t>
      </w:r>
      <w:r>
        <w:rPr>
          <w:rFonts w:cs="宋体" w:hint="eastAsia"/>
          <w:sz w:val="24"/>
        </w:rPr>
        <w:t>设计并实现了支持</w:t>
      </w:r>
      <w:r>
        <w:rPr>
          <w:rFonts w:cs="宋体" w:hint="eastAsia"/>
          <w:sz w:val="24"/>
        </w:rPr>
        <w:t>AJAX</w:t>
      </w:r>
      <w:r>
        <w:rPr>
          <w:rFonts w:cs="宋体" w:hint="eastAsia"/>
          <w:sz w:val="24"/>
        </w:rPr>
        <w:t>的定址网络爬虫系统，详细介绍了</w:t>
      </w:r>
      <w:r w:rsidR="00F73412">
        <w:rPr>
          <w:rFonts w:cs="宋体" w:hint="eastAsia"/>
          <w:sz w:val="24"/>
        </w:rPr>
        <w:t>系统中各个模块功能的具体实现与主要算法。</w:t>
      </w:r>
    </w:p>
    <w:p w:rsidR="00F73412" w:rsidRPr="00F73412" w:rsidRDefault="00F73412" w:rsidP="00B93B2E">
      <w:pPr>
        <w:spacing w:line="400" w:lineRule="exact"/>
        <w:ind w:firstLine="420"/>
        <w:rPr>
          <w:rFonts w:cs="宋体"/>
          <w:sz w:val="24"/>
        </w:rPr>
      </w:pPr>
      <w:r>
        <w:rPr>
          <w:rFonts w:cs="宋体" w:hint="eastAsia"/>
          <w:sz w:val="24"/>
        </w:rPr>
        <w:t>3.</w:t>
      </w:r>
      <w:r>
        <w:rPr>
          <w:rFonts w:cs="宋体" w:hint="eastAsia"/>
          <w:sz w:val="24"/>
        </w:rPr>
        <w:t>为测试系统准确度与性能设计了详尽的实验，包括针对三大类共六个真实网站做测试。</w:t>
      </w:r>
    </w:p>
    <w:p w:rsidR="00164A20" w:rsidRPr="00E84B8D" w:rsidRDefault="00BD668F" w:rsidP="00E84B8D">
      <w:pPr>
        <w:pStyle w:val="a8"/>
        <w:numPr>
          <w:ilvl w:val="0"/>
          <w:numId w:val="34"/>
        </w:numPr>
        <w:ind w:left="562" w:hangingChars="200" w:hanging="562"/>
        <w:rPr>
          <w:rStyle w:val="apple-converted-space"/>
        </w:rPr>
      </w:pPr>
      <w:bookmarkStart w:id="24" w:name="_Toc343979906"/>
      <w:r w:rsidRPr="00E84B8D">
        <w:rPr>
          <w:rStyle w:val="apple-converted-space"/>
          <w:rFonts w:hint="eastAsia"/>
        </w:rPr>
        <w:t>论文架构</w:t>
      </w:r>
      <w:bookmarkEnd w:id="24"/>
    </w:p>
    <w:p w:rsidR="00164A20" w:rsidRPr="00B93B2E" w:rsidRDefault="00D92091" w:rsidP="00B93B2E">
      <w:pPr>
        <w:spacing w:line="400" w:lineRule="exact"/>
        <w:ind w:firstLine="420"/>
        <w:rPr>
          <w:rFonts w:cs="宋体"/>
          <w:sz w:val="24"/>
        </w:rPr>
      </w:pPr>
      <w:r w:rsidRPr="00B93B2E">
        <w:rPr>
          <w:rFonts w:cs="宋体" w:hint="eastAsia"/>
          <w:sz w:val="24"/>
        </w:rPr>
        <w:t>本论文总共分为</w:t>
      </w:r>
      <w:r w:rsidR="00222519" w:rsidRPr="00B93B2E">
        <w:rPr>
          <w:rFonts w:cs="宋体" w:hint="eastAsia"/>
          <w:sz w:val="24"/>
        </w:rPr>
        <w:t>七</w:t>
      </w:r>
      <w:r w:rsidRPr="00B93B2E">
        <w:rPr>
          <w:rFonts w:cs="宋体" w:hint="eastAsia"/>
          <w:sz w:val="24"/>
        </w:rPr>
        <w:t>个章节，每一章节的内容如下：</w:t>
      </w:r>
    </w:p>
    <w:p w:rsidR="00164A20" w:rsidRPr="00B93B2E" w:rsidRDefault="00164A20">
      <w:pPr>
        <w:spacing w:line="400" w:lineRule="exact"/>
        <w:ind w:firstLine="420"/>
        <w:rPr>
          <w:rFonts w:cs="宋体"/>
          <w:sz w:val="24"/>
        </w:rPr>
      </w:pPr>
      <w:r w:rsidRPr="00B93B2E">
        <w:rPr>
          <w:rFonts w:cs="宋体" w:hint="eastAsia"/>
          <w:sz w:val="24"/>
        </w:rPr>
        <w:t>第一章</w:t>
      </w:r>
      <w:r w:rsidR="00871408">
        <w:rPr>
          <w:rFonts w:cs="宋体" w:hint="eastAsia"/>
          <w:sz w:val="24"/>
        </w:rPr>
        <w:t>是绪论</w:t>
      </w:r>
      <w:r w:rsidRPr="00B93B2E">
        <w:rPr>
          <w:rFonts w:cs="宋体" w:hint="eastAsia"/>
          <w:sz w:val="24"/>
        </w:rPr>
        <w:t>，</w:t>
      </w:r>
      <w:r w:rsidR="00871408">
        <w:rPr>
          <w:rFonts w:cs="宋体" w:hint="eastAsia"/>
          <w:sz w:val="24"/>
        </w:rPr>
        <w:t>内容包含研究背景、研究意义、</w:t>
      </w:r>
      <w:r w:rsidRPr="00B93B2E">
        <w:rPr>
          <w:rFonts w:cs="宋体" w:hint="eastAsia"/>
          <w:sz w:val="24"/>
        </w:rPr>
        <w:t>国内外</w:t>
      </w:r>
      <w:r w:rsidR="00222519" w:rsidRPr="00B93B2E">
        <w:rPr>
          <w:rFonts w:cs="宋体" w:hint="eastAsia"/>
          <w:sz w:val="24"/>
        </w:rPr>
        <w:t>的相关研究现状</w:t>
      </w:r>
      <w:r w:rsidR="00871408">
        <w:rPr>
          <w:rFonts w:cs="宋体" w:hint="eastAsia"/>
          <w:sz w:val="24"/>
        </w:rPr>
        <w:t>和论文架构。</w:t>
      </w:r>
    </w:p>
    <w:p w:rsidR="00164A20" w:rsidRPr="00B93B2E" w:rsidRDefault="00164A20" w:rsidP="00B93B2E">
      <w:pPr>
        <w:spacing w:line="400" w:lineRule="exact"/>
        <w:ind w:firstLine="420"/>
        <w:rPr>
          <w:rFonts w:cs="宋体"/>
          <w:sz w:val="24"/>
        </w:rPr>
      </w:pPr>
      <w:r w:rsidRPr="00B93B2E">
        <w:rPr>
          <w:rFonts w:cs="宋体" w:hint="eastAsia"/>
          <w:sz w:val="24"/>
        </w:rPr>
        <w:t>第二章</w:t>
      </w:r>
      <w:r w:rsidR="000B1C34">
        <w:rPr>
          <w:rFonts w:cs="宋体" w:hint="eastAsia"/>
          <w:sz w:val="24"/>
        </w:rPr>
        <w:t>是背景知识介绍</w:t>
      </w:r>
      <w:r w:rsidRPr="00B93B2E">
        <w:rPr>
          <w:rFonts w:cs="宋体" w:hint="eastAsia"/>
          <w:sz w:val="24"/>
        </w:rPr>
        <w:t>，</w:t>
      </w:r>
      <w:r w:rsidR="00341667" w:rsidRPr="00B93B2E">
        <w:rPr>
          <w:rFonts w:cs="宋体" w:hint="eastAsia"/>
          <w:sz w:val="24"/>
        </w:rPr>
        <w:t>论述</w:t>
      </w:r>
      <w:r w:rsidR="00D90A7D" w:rsidRPr="00B93B2E">
        <w:rPr>
          <w:rFonts w:cs="宋体" w:hint="eastAsia"/>
          <w:sz w:val="24"/>
        </w:rPr>
        <w:t>本研究所应用的相关</w:t>
      </w:r>
      <w:r w:rsidR="000B1C34">
        <w:rPr>
          <w:rFonts w:cs="宋体" w:hint="eastAsia"/>
          <w:sz w:val="24"/>
        </w:rPr>
        <w:t>技术</w:t>
      </w:r>
      <w:r w:rsidR="00341667" w:rsidRPr="00B93B2E">
        <w:rPr>
          <w:rFonts w:cs="宋体" w:hint="eastAsia"/>
          <w:sz w:val="24"/>
        </w:rPr>
        <w:t>概念和原理</w:t>
      </w:r>
      <w:r w:rsidRPr="00B93B2E">
        <w:rPr>
          <w:rFonts w:cs="宋体" w:hint="eastAsia"/>
          <w:sz w:val="24"/>
        </w:rPr>
        <w:t>，包括</w:t>
      </w:r>
      <w:r w:rsidR="009300AF" w:rsidRPr="00B93B2E">
        <w:rPr>
          <w:rFonts w:cs="宋体" w:hint="eastAsia"/>
          <w:sz w:val="24"/>
        </w:rPr>
        <w:t>Web2.0</w:t>
      </w:r>
      <w:r w:rsidR="009300AF" w:rsidRPr="00B93B2E">
        <w:rPr>
          <w:rFonts w:cs="宋体" w:hint="eastAsia"/>
          <w:sz w:val="24"/>
        </w:rPr>
        <w:t>、</w:t>
      </w:r>
      <w:r w:rsidR="00D90A7D" w:rsidRPr="00B93B2E">
        <w:rPr>
          <w:rFonts w:cs="宋体" w:hint="eastAsia"/>
          <w:sz w:val="24"/>
        </w:rPr>
        <w:t>JavaScript</w:t>
      </w:r>
      <w:r w:rsidR="00D90A7D" w:rsidRPr="00B93B2E">
        <w:rPr>
          <w:rFonts w:cs="宋体" w:hint="eastAsia"/>
          <w:sz w:val="24"/>
        </w:rPr>
        <w:t>、</w:t>
      </w:r>
      <w:r w:rsidR="00D90A7D" w:rsidRPr="00B93B2E">
        <w:rPr>
          <w:rFonts w:cs="宋体" w:hint="eastAsia"/>
          <w:sz w:val="24"/>
        </w:rPr>
        <w:t>AJAX</w:t>
      </w:r>
      <w:r w:rsidR="00D90A7D" w:rsidRPr="00B93B2E">
        <w:rPr>
          <w:rFonts w:cs="宋体" w:hint="eastAsia"/>
          <w:sz w:val="24"/>
        </w:rPr>
        <w:t>、</w:t>
      </w:r>
      <w:r w:rsidR="00D90A7D" w:rsidRPr="00B93B2E">
        <w:rPr>
          <w:rFonts w:cs="宋体" w:hint="eastAsia"/>
          <w:sz w:val="24"/>
        </w:rPr>
        <w:t>DOM</w:t>
      </w:r>
      <w:r w:rsidR="00D90A7D" w:rsidRPr="00B93B2E">
        <w:rPr>
          <w:rFonts w:cs="宋体" w:hint="eastAsia"/>
          <w:sz w:val="24"/>
        </w:rPr>
        <w:t>、</w:t>
      </w:r>
      <w:r w:rsidR="00D90A7D" w:rsidRPr="00B93B2E">
        <w:rPr>
          <w:rFonts w:cs="宋体" w:hint="eastAsia"/>
          <w:sz w:val="24"/>
        </w:rPr>
        <w:t>XPath</w:t>
      </w:r>
      <w:r w:rsidRPr="00B93B2E">
        <w:rPr>
          <w:rFonts w:cs="宋体" w:hint="eastAsia"/>
          <w:sz w:val="24"/>
        </w:rPr>
        <w:t>等。</w:t>
      </w:r>
    </w:p>
    <w:p w:rsidR="00164A20" w:rsidRPr="00B93B2E" w:rsidRDefault="00164A20" w:rsidP="00B93B2E">
      <w:pPr>
        <w:spacing w:line="400" w:lineRule="exact"/>
        <w:ind w:firstLine="420"/>
        <w:rPr>
          <w:rFonts w:cs="宋体"/>
          <w:sz w:val="24"/>
        </w:rPr>
      </w:pPr>
      <w:r w:rsidRPr="00B93B2E">
        <w:rPr>
          <w:rFonts w:cs="宋体" w:hint="eastAsia"/>
          <w:sz w:val="24"/>
        </w:rPr>
        <w:t>第三章</w:t>
      </w:r>
      <w:r w:rsidR="00A9527F">
        <w:rPr>
          <w:rFonts w:cs="宋体" w:hint="eastAsia"/>
          <w:sz w:val="24"/>
        </w:rPr>
        <w:t>是系统研究</w:t>
      </w:r>
      <w:r w:rsidRPr="00B93B2E">
        <w:rPr>
          <w:rFonts w:cs="宋体" w:hint="eastAsia"/>
          <w:sz w:val="24"/>
        </w:rPr>
        <w:t>，</w:t>
      </w:r>
      <w:r w:rsidR="00222519" w:rsidRPr="00B93B2E">
        <w:rPr>
          <w:rFonts w:cs="宋体" w:hint="eastAsia"/>
          <w:sz w:val="24"/>
        </w:rPr>
        <w:t>首先介绍了传统网络爬虫的基本原理、工作流程以及爬行策略；然后详细讨论了支持</w:t>
      </w:r>
      <w:r w:rsidR="00222519" w:rsidRPr="00B93B2E">
        <w:rPr>
          <w:rFonts w:cs="宋体" w:hint="eastAsia"/>
          <w:sz w:val="24"/>
        </w:rPr>
        <w:t>AJAX</w:t>
      </w:r>
      <w:r w:rsidR="00222519" w:rsidRPr="00B93B2E">
        <w:rPr>
          <w:rFonts w:cs="宋体" w:hint="eastAsia"/>
          <w:sz w:val="24"/>
        </w:rPr>
        <w:t>的网络爬虫的设计难点，</w:t>
      </w:r>
      <w:r w:rsidR="000F762C" w:rsidRPr="00B93B2E">
        <w:rPr>
          <w:rFonts w:cs="宋体" w:hint="eastAsia"/>
          <w:sz w:val="24"/>
        </w:rPr>
        <w:t>主要包括客户端</w:t>
      </w:r>
      <w:r w:rsidR="000F762C" w:rsidRPr="00B93B2E">
        <w:rPr>
          <w:rFonts w:cs="宋体" w:hint="eastAsia"/>
          <w:sz w:val="24"/>
        </w:rPr>
        <w:t>JavaScript</w:t>
      </w:r>
      <w:r w:rsidR="000F762C" w:rsidRPr="00B93B2E">
        <w:rPr>
          <w:rFonts w:cs="宋体" w:hint="eastAsia"/>
          <w:sz w:val="24"/>
        </w:rPr>
        <w:t>代码的执行、识别页面状态、</w:t>
      </w:r>
      <w:r w:rsidR="000F762C" w:rsidRPr="00B93B2E">
        <w:rPr>
          <w:rFonts w:cs="宋体" w:hint="eastAsia"/>
          <w:sz w:val="24"/>
        </w:rPr>
        <w:t>DOM</w:t>
      </w:r>
      <w:r w:rsidR="000F762C" w:rsidRPr="00B93B2E">
        <w:rPr>
          <w:rFonts w:cs="宋体" w:hint="eastAsia"/>
          <w:sz w:val="24"/>
        </w:rPr>
        <w:t>操作和复杂多变的事件处理等问题。</w:t>
      </w:r>
    </w:p>
    <w:p w:rsidR="00164A20" w:rsidRPr="00B93B2E" w:rsidRDefault="00164A20">
      <w:pPr>
        <w:spacing w:line="400" w:lineRule="exact"/>
        <w:ind w:firstLine="420"/>
        <w:rPr>
          <w:rFonts w:cs="宋体"/>
          <w:sz w:val="24"/>
        </w:rPr>
      </w:pPr>
      <w:r w:rsidRPr="00B93B2E">
        <w:rPr>
          <w:rFonts w:cs="宋体" w:hint="eastAsia"/>
          <w:sz w:val="24"/>
        </w:rPr>
        <w:t>第四章</w:t>
      </w:r>
      <w:r w:rsidR="00A9527F">
        <w:rPr>
          <w:rFonts w:cs="宋体" w:hint="eastAsia"/>
          <w:sz w:val="24"/>
        </w:rPr>
        <w:t>是系统设计</w:t>
      </w:r>
      <w:r w:rsidRPr="00B93B2E">
        <w:rPr>
          <w:rFonts w:cs="宋体" w:hint="eastAsia"/>
          <w:sz w:val="24"/>
        </w:rPr>
        <w:t>，</w:t>
      </w:r>
      <w:r w:rsidR="00923A55" w:rsidRPr="00B93B2E">
        <w:rPr>
          <w:rFonts w:cs="宋体" w:hint="eastAsia"/>
          <w:sz w:val="24"/>
        </w:rPr>
        <w:t>从一个</w:t>
      </w:r>
      <w:r w:rsidR="00923A55" w:rsidRPr="00B93B2E">
        <w:rPr>
          <w:rFonts w:cs="宋体" w:hint="eastAsia"/>
          <w:sz w:val="24"/>
        </w:rPr>
        <w:t>AJAX</w:t>
      </w:r>
      <w:r w:rsidR="00923A55" w:rsidRPr="00B93B2E">
        <w:rPr>
          <w:rFonts w:cs="宋体" w:hint="eastAsia"/>
          <w:sz w:val="24"/>
        </w:rPr>
        <w:t>网站出发，分别介绍本研究的相关概念、问题模型</w:t>
      </w:r>
      <w:r w:rsidRPr="00B93B2E">
        <w:rPr>
          <w:rFonts w:cs="宋体" w:hint="eastAsia"/>
          <w:sz w:val="24"/>
        </w:rPr>
        <w:t>。然后介绍了</w:t>
      </w:r>
      <w:r w:rsidR="00923A55" w:rsidRPr="00B93B2E">
        <w:rPr>
          <w:rFonts w:cs="宋体" w:hint="eastAsia"/>
          <w:sz w:val="24"/>
        </w:rPr>
        <w:t>支持</w:t>
      </w:r>
      <w:r w:rsidR="00923A55" w:rsidRPr="00B93B2E">
        <w:rPr>
          <w:rFonts w:cs="宋体" w:hint="eastAsia"/>
          <w:sz w:val="24"/>
        </w:rPr>
        <w:t>AJAX</w:t>
      </w:r>
      <w:r w:rsidR="00923A55" w:rsidRPr="00B93B2E">
        <w:rPr>
          <w:rFonts w:cs="宋体" w:hint="eastAsia"/>
          <w:sz w:val="24"/>
        </w:rPr>
        <w:t>的网络爬虫</w:t>
      </w:r>
      <w:r w:rsidRPr="00B93B2E">
        <w:rPr>
          <w:rFonts w:cs="宋体" w:hint="eastAsia"/>
          <w:sz w:val="24"/>
        </w:rPr>
        <w:t>系统的流程及架构设计</w:t>
      </w:r>
      <w:r w:rsidR="00923A55" w:rsidRPr="00B93B2E">
        <w:rPr>
          <w:rFonts w:cs="宋体" w:hint="eastAsia"/>
          <w:sz w:val="24"/>
        </w:rPr>
        <w:t>及系统相关模块。</w:t>
      </w:r>
      <w:r w:rsidRPr="00B93B2E">
        <w:rPr>
          <w:rFonts w:cs="宋体" w:hint="eastAsia"/>
          <w:sz w:val="24"/>
        </w:rPr>
        <w:t>最后</w:t>
      </w:r>
      <w:r w:rsidR="00923A55" w:rsidRPr="00B93B2E">
        <w:rPr>
          <w:rFonts w:cs="宋体" w:hint="eastAsia"/>
          <w:sz w:val="24"/>
        </w:rPr>
        <w:t>详述</w:t>
      </w:r>
      <w:r w:rsidRPr="00B93B2E">
        <w:rPr>
          <w:rFonts w:cs="宋体" w:hint="eastAsia"/>
          <w:sz w:val="24"/>
        </w:rPr>
        <w:t>了系统架构</w:t>
      </w:r>
      <w:r w:rsidR="00923A55" w:rsidRPr="00B93B2E">
        <w:rPr>
          <w:rFonts w:cs="宋体" w:hint="eastAsia"/>
          <w:sz w:val="24"/>
        </w:rPr>
        <w:t>中</w:t>
      </w:r>
      <w:r w:rsidRPr="00B93B2E">
        <w:rPr>
          <w:rFonts w:cs="宋体" w:hint="eastAsia"/>
          <w:sz w:val="24"/>
        </w:rPr>
        <w:t>各个包和类的功能与情况等。</w:t>
      </w:r>
    </w:p>
    <w:p w:rsidR="00164A20" w:rsidRDefault="00164A20" w:rsidP="00222519">
      <w:pPr>
        <w:spacing w:line="400" w:lineRule="exact"/>
        <w:ind w:firstLine="420"/>
        <w:rPr>
          <w:rFonts w:cs="宋体"/>
          <w:sz w:val="24"/>
        </w:rPr>
      </w:pPr>
      <w:r w:rsidRPr="00B93B2E">
        <w:rPr>
          <w:rFonts w:cs="宋体" w:hint="eastAsia"/>
          <w:sz w:val="24"/>
        </w:rPr>
        <w:t>第五章</w:t>
      </w:r>
      <w:r w:rsidR="00A9527F">
        <w:rPr>
          <w:rFonts w:cs="宋体" w:hint="eastAsia"/>
          <w:sz w:val="24"/>
        </w:rPr>
        <w:t>是系统实现</w:t>
      </w:r>
      <w:r w:rsidRPr="00B93B2E">
        <w:rPr>
          <w:rFonts w:cs="宋体" w:hint="eastAsia"/>
          <w:sz w:val="24"/>
        </w:rPr>
        <w:t>，</w:t>
      </w:r>
      <w:r w:rsidR="00A9527F">
        <w:rPr>
          <w:rFonts w:cs="宋体" w:hint="eastAsia"/>
          <w:sz w:val="24"/>
        </w:rPr>
        <w:t>详述</w:t>
      </w:r>
      <w:r w:rsidR="00A9527F" w:rsidRPr="00BE5E15">
        <w:rPr>
          <w:rFonts w:cs="宋体" w:hint="eastAsia"/>
          <w:sz w:val="24"/>
        </w:rPr>
        <w:t>系统</w:t>
      </w:r>
      <w:r w:rsidR="00A9527F">
        <w:rPr>
          <w:rFonts w:cs="宋体" w:hint="eastAsia"/>
          <w:sz w:val="24"/>
        </w:rPr>
        <w:t>架构中各个模块功能的具体实现及主要算法。</w:t>
      </w:r>
    </w:p>
    <w:p w:rsidR="00164A20" w:rsidRPr="00B93B2E" w:rsidRDefault="00164A20" w:rsidP="00B93B2E">
      <w:pPr>
        <w:spacing w:line="400" w:lineRule="exact"/>
        <w:ind w:firstLine="420"/>
        <w:rPr>
          <w:rFonts w:cs="宋体"/>
          <w:sz w:val="24"/>
        </w:rPr>
      </w:pPr>
      <w:r w:rsidRPr="00B93B2E">
        <w:rPr>
          <w:rFonts w:cs="宋体" w:hint="eastAsia"/>
          <w:sz w:val="24"/>
        </w:rPr>
        <w:t>第六章</w:t>
      </w:r>
      <w:r w:rsidR="00A9527F">
        <w:rPr>
          <w:rFonts w:cs="宋体" w:hint="eastAsia"/>
          <w:sz w:val="24"/>
        </w:rPr>
        <w:t>是实验与结果分析</w:t>
      </w:r>
      <w:r w:rsidRPr="00B93B2E">
        <w:rPr>
          <w:rFonts w:cs="宋体" w:hint="eastAsia"/>
          <w:sz w:val="24"/>
        </w:rPr>
        <w:t>，介绍了</w:t>
      </w:r>
      <w:r w:rsidR="00923A55" w:rsidRPr="00B93B2E">
        <w:rPr>
          <w:rFonts w:cs="宋体" w:hint="eastAsia"/>
          <w:sz w:val="24"/>
        </w:rPr>
        <w:t>支持</w:t>
      </w:r>
      <w:r w:rsidR="00923A55" w:rsidRPr="00B93B2E">
        <w:rPr>
          <w:rFonts w:cs="宋体" w:hint="eastAsia"/>
          <w:sz w:val="24"/>
        </w:rPr>
        <w:t>AJAX</w:t>
      </w:r>
      <w:r w:rsidR="00923A55" w:rsidRPr="00B93B2E">
        <w:rPr>
          <w:rFonts w:cs="宋体" w:hint="eastAsia"/>
          <w:sz w:val="24"/>
        </w:rPr>
        <w:t>的网络爬虫系统</w:t>
      </w:r>
      <w:r w:rsidRPr="00B93B2E">
        <w:rPr>
          <w:rFonts w:cs="宋体" w:hint="eastAsia"/>
          <w:sz w:val="24"/>
        </w:rPr>
        <w:t>的实验</w:t>
      </w:r>
      <w:r w:rsidR="00A9527F">
        <w:rPr>
          <w:rFonts w:cs="宋体" w:hint="eastAsia"/>
          <w:sz w:val="24"/>
        </w:rPr>
        <w:t>设计</w:t>
      </w:r>
      <w:r w:rsidRPr="00B93B2E">
        <w:rPr>
          <w:rFonts w:cs="宋体" w:hint="eastAsia"/>
          <w:sz w:val="24"/>
        </w:rPr>
        <w:t>，并对实验结果</w:t>
      </w:r>
      <w:r w:rsidR="00DC71B8">
        <w:rPr>
          <w:rFonts w:cs="宋体" w:hint="eastAsia"/>
          <w:sz w:val="24"/>
        </w:rPr>
        <w:t>进行分析及讨论</w:t>
      </w:r>
      <w:r w:rsidRPr="00B93B2E">
        <w:rPr>
          <w:rFonts w:cs="宋体" w:hint="eastAsia"/>
          <w:sz w:val="24"/>
        </w:rPr>
        <w:t>。</w:t>
      </w:r>
    </w:p>
    <w:p w:rsidR="002B12A7" w:rsidRDefault="00164A20" w:rsidP="00B93B2E">
      <w:pPr>
        <w:spacing w:line="400" w:lineRule="exact"/>
        <w:ind w:firstLine="420"/>
        <w:rPr>
          <w:rFonts w:cs="宋体"/>
          <w:sz w:val="24"/>
        </w:rPr>
      </w:pPr>
      <w:r w:rsidRPr="00B93B2E">
        <w:rPr>
          <w:rFonts w:cs="宋体" w:hint="eastAsia"/>
          <w:sz w:val="24"/>
        </w:rPr>
        <w:t>第七章</w:t>
      </w:r>
      <w:r w:rsidR="00B055E5" w:rsidRPr="00B93B2E">
        <w:rPr>
          <w:rFonts w:cs="宋体" w:hint="eastAsia"/>
          <w:sz w:val="24"/>
        </w:rPr>
        <w:t>是结论与未来</w:t>
      </w:r>
      <w:r w:rsidR="00923A55" w:rsidRPr="00B93B2E">
        <w:rPr>
          <w:rFonts w:cs="宋体" w:hint="eastAsia"/>
          <w:sz w:val="24"/>
        </w:rPr>
        <w:t>研究方向</w:t>
      </w:r>
      <w:r w:rsidRPr="00B93B2E">
        <w:rPr>
          <w:rFonts w:cs="宋体" w:hint="eastAsia"/>
          <w:sz w:val="24"/>
        </w:rPr>
        <w:t>，</w:t>
      </w:r>
      <w:r w:rsidR="00923A55" w:rsidRPr="00B93B2E">
        <w:rPr>
          <w:rFonts w:cs="宋体" w:hint="eastAsia"/>
          <w:sz w:val="24"/>
        </w:rPr>
        <w:t>根据</w:t>
      </w:r>
      <w:r w:rsidR="00DC71B8">
        <w:rPr>
          <w:rFonts w:cs="宋体" w:hint="eastAsia"/>
          <w:sz w:val="24"/>
        </w:rPr>
        <w:t>现有的知识与了解</w:t>
      </w:r>
      <w:r w:rsidR="00923A55" w:rsidRPr="00B93B2E">
        <w:rPr>
          <w:rFonts w:cs="宋体" w:hint="eastAsia"/>
          <w:sz w:val="24"/>
        </w:rPr>
        <w:t>，提出本系统在未来</w:t>
      </w:r>
      <w:r w:rsidR="00DC71B8">
        <w:rPr>
          <w:rFonts w:cs="宋体" w:hint="eastAsia"/>
          <w:sz w:val="24"/>
        </w:rPr>
        <w:t>有待深入探讨的地方与后续可能的改进方向</w:t>
      </w:r>
      <w:r w:rsidRPr="00B93B2E">
        <w:rPr>
          <w:rFonts w:cs="宋体" w:hint="eastAsia"/>
          <w:sz w:val="24"/>
        </w:rPr>
        <w:t>。</w:t>
      </w:r>
    </w:p>
    <w:p w:rsidR="002B12A7" w:rsidRDefault="002B12A7">
      <w:pPr>
        <w:widowControl/>
        <w:jc w:val="left"/>
        <w:rPr>
          <w:rFonts w:cs="宋体"/>
          <w:sz w:val="24"/>
        </w:rPr>
      </w:pPr>
      <w:r>
        <w:rPr>
          <w:rFonts w:cs="宋体"/>
          <w:sz w:val="24"/>
        </w:rPr>
        <w:br w:type="page"/>
      </w:r>
    </w:p>
    <w:p w:rsidR="00164A20" w:rsidRDefault="00164A20" w:rsidP="00FD1A56">
      <w:pPr>
        <w:pStyle w:val="af4"/>
        <w:rPr>
          <w:rStyle w:val="apple-converted-space"/>
        </w:rPr>
      </w:pPr>
      <w:bookmarkStart w:id="25" w:name="_Toc279954738"/>
      <w:bookmarkStart w:id="26" w:name="_Toc292790660"/>
      <w:bookmarkStart w:id="27" w:name="_Toc312525582"/>
      <w:bookmarkStart w:id="28" w:name="_Toc312527947"/>
      <w:bookmarkStart w:id="29" w:name="_Toc343979907"/>
      <w:r w:rsidRPr="0044732D">
        <w:rPr>
          <w:rStyle w:val="apple-converted-space"/>
          <w:rFonts w:hint="eastAsia"/>
        </w:rPr>
        <w:lastRenderedPageBreak/>
        <w:t xml:space="preserve">第二章 </w:t>
      </w:r>
      <w:bookmarkEnd w:id="25"/>
      <w:bookmarkEnd w:id="26"/>
      <w:bookmarkEnd w:id="27"/>
      <w:bookmarkEnd w:id="28"/>
      <w:r w:rsidR="001037BA">
        <w:rPr>
          <w:rStyle w:val="apple-converted-space"/>
          <w:rFonts w:hint="eastAsia"/>
        </w:rPr>
        <w:t>相关</w:t>
      </w:r>
      <w:r w:rsidR="00BD668F">
        <w:rPr>
          <w:rStyle w:val="apple-converted-space"/>
          <w:rFonts w:hint="eastAsia"/>
        </w:rPr>
        <w:t>背景知识</w:t>
      </w:r>
      <w:bookmarkEnd w:id="29"/>
    </w:p>
    <w:p w:rsidR="00A9294F" w:rsidRPr="00B93B2E" w:rsidRDefault="00A9294F" w:rsidP="00A9294F">
      <w:pPr>
        <w:spacing w:line="400" w:lineRule="exact"/>
        <w:ind w:firstLine="420"/>
        <w:rPr>
          <w:rFonts w:cs="宋体"/>
          <w:sz w:val="24"/>
        </w:rPr>
      </w:pPr>
      <w:r w:rsidRPr="00B93B2E">
        <w:rPr>
          <w:rFonts w:cs="宋体" w:hint="eastAsia"/>
          <w:sz w:val="24"/>
        </w:rPr>
        <w:t>本章是针对本研究相关</w:t>
      </w:r>
      <w:r w:rsidR="00135A0E" w:rsidRPr="00B93B2E">
        <w:rPr>
          <w:rFonts w:cs="宋体" w:hint="eastAsia"/>
          <w:sz w:val="24"/>
        </w:rPr>
        <w:t>的概念与技术</w:t>
      </w:r>
      <w:r w:rsidRPr="00B93B2E">
        <w:rPr>
          <w:rFonts w:cs="宋体" w:hint="eastAsia"/>
          <w:sz w:val="24"/>
        </w:rPr>
        <w:t>，进行整理与说明。此章有</w:t>
      </w:r>
      <w:r w:rsidRPr="00B93B2E">
        <w:rPr>
          <w:rFonts w:cs="宋体" w:hint="eastAsia"/>
          <w:sz w:val="24"/>
        </w:rPr>
        <w:t>5</w:t>
      </w:r>
      <w:r w:rsidRPr="00B93B2E">
        <w:rPr>
          <w:rFonts w:cs="宋体" w:hint="eastAsia"/>
          <w:sz w:val="24"/>
        </w:rPr>
        <w:t>小节，包括</w:t>
      </w:r>
      <w:r w:rsidRPr="00B93B2E">
        <w:rPr>
          <w:rFonts w:cs="宋体" w:hint="eastAsia"/>
          <w:sz w:val="24"/>
        </w:rPr>
        <w:t>Web2.0</w:t>
      </w:r>
      <w:r w:rsidRPr="00B93B2E">
        <w:rPr>
          <w:rFonts w:cs="宋体" w:hint="eastAsia"/>
          <w:sz w:val="24"/>
        </w:rPr>
        <w:t>、</w:t>
      </w:r>
      <w:r w:rsidR="008F0DA1" w:rsidRPr="00B93B2E">
        <w:rPr>
          <w:rFonts w:cs="宋体" w:hint="eastAsia"/>
          <w:sz w:val="24"/>
        </w:rPr>
        <w:t>JavaScript</w:t>
      </w:r>
      <w:r w:rsidR="008F0DA1" w:rsidRPr="00B93B2E">
        <w:rPr>
          <w:rFonts w:cs="宋体" w:hint="eastAsia"/>
          <w:sz w:val="24"/>
        </w:rPr>
        <w:t>、</w:t>
      </w:r>
      <w:r w:rsidRPr="00B93B2E">
        <w:rPr>
          <w:rFonts w:cs="宋体" w:hint="eastAsia"/>
          <w:sz w:val="24"/>
        </w:rPr>
        <w:t>AJAX</w:t>
      </w:r>
      <w:r w:rsidRPr="00B93B2E">
        <w:rPr>
          <w:rFonts w:cs="宋体" w:hint="eastAsia"/>
          <w:sz w:val="24"/>
        </w:rPr>
        <w:t>、</w:t>
      </w:r>
      <w:r w:rsidRPr="00B93B2E">
        <w:rPr>
          <w:rFonts w:cs="宋体" w:hint="eastAsia"/>
          <w:sz w:val="24"/>
        </w:rPr>
        <w:t>HTML DOM</w:t>
      </w:r>
      <w:r w:rsidRPr="00B93B2E">
        <w:rPr>
          <w:rFonts w:cs="宋体" w:hint="eastAsia"/>
          <w:sz w:val="24"/>
        </w:rPr>
        <w:t>、</w:t>
      </w:r>
      <w:r w:rsidR="008F0DA1" w:rsidRPr="00B93B2E">
        <w:rPr>
          <w:rFonts w:cs="宋体" w:hint="eastAsia"/>
          <w:sz w:val="24"/>
        </w:rPr>
        <w:t>XPath</w:t>
      </w:r>
      <w:r w:rsidR="008F0DA1" w:rsidRPr="00B93B2E">
        <w:rPr>
          <w:rFonts w:cs="宋体" w:hint="eastAsia"/>
          <w:sz w:val="24"/>
        </w:rPr>
        <w:t>相关</w:t>
      </w:r>
      <w:r w:rsidR="00135A0E" w:rsidRPr="00B93B2E">
        <w:rPr>
          <w:rFonts w:cs="宋体" w:hint="eastAsia"/>
          <w:sz w:val="24"/>
        </w:rPr>
        <w:t>技术</w:t>
      </w:r>
      <w:r w:rsidR="008F0DA1" w:rsidRPr="00B93B2E">
        <w:rPr>
          <w:rFonts w:cs="宋体" w:hint="eastAsia"/>
          <w:sz w:val="24"/>
        </w:rPr>
        <w:t>探讨，依序说明如下。</w:t>
      </w:r>
    </w:p>
    <w:p w:rsidR="001605B1" w:rsidRDefault="00BD668F" w:rsidP="00BD1000">
      <w:pPr>
        <w:pStyle w:val="2"/>
        <w:numPr>
          <w:ilvl w:val="0"/>
          <w:numId w:val="6"/>
        </w:numPr>
        <w:ind w:left="562" w:hangingChars="200" w:hanging="562"/>
        <w:rPr>
          <w:rStyle w:val="apple-converted-space"/>
          <w:rFonts w:ascii="黑体" w:hAnsi="黑体"/>
          <w:sz w:val="28"/>
        </w:rPr>
      </w:pPr>
      <w:bookmarkStart w:id="30" w:name="_Toc343979908"/>
      <w:bookmarkStart w:id="31" w:name="_Toc312525594"/>
      <w:bookmarkStart w:id="32" w:name="_Toc312527959"/>
      <w:r>
        <w:rPr>
          <w:rStyle w:val="apple-converted-space"/>
          <w:rFonts w:ascii="黑体" w:hAnsi="黑体" w:hint="eastAsia"/>
          <w:sz w:val="28"/>
        </w:rPr>
        <w:t>Web2.0</w:t>
      </w:r>
      <w:bookmarkEnd w:id="30"/>
    </w:p>
    <w:p w:rsidR="007627FB" w:rsidRPr="00B93B2E" w:rsidRDefault="007627FB" w:rsidP="007627FB">
      <w:pPr>
        <w:spacing w:line="400" w:lineRule="exact"/>
        <w:ind w:firstLine="420"/>
        <w:rPr>
          <w:rFonts w:cs="宋体"/>
          <w:sz w:val="24"/>
        </w:rPr>
      </w:pPr>
      <w:r w:rsidRPr="00B93B2E">
        <w:rPr>
          <w:rFonts w:cs="宋体" w:hint="eastAsia"/>
          <w:sz w:val="24"/>
        </w:rPr>
        <w:t>关于</w:t>
      </w:r>
      <w:r w:rsidRPr="00B93B2E">
        <w:rPr>
          <w:rFonts w:cs="宋体"/>
          <w:sz w:val="24"/>
        </w:rPr>
        <w:t>Web2.0</w:t>
      </w:r>
      <w:r w:rsidRPr="00B93B2E">
        <w:rPr>
          <w:rFonts w:cs="宋体" w:hint="eastAsia"/>
          <w:sz w:val="24"/>
        </w:rPr>
        <w:t>的概念，是从</w:t>
      </w:r>
      <w:r w:rsidRPr="00B93B2E">
        <w:rPr>
          <w:rFonts w:cs="宋体"/>
          <w:sz w:val="24"/>
        </w:rPr>
        <w:t>O</w:t>
      </w:r>
      <w:r w:rsidR="00977712">
        <w:rPr>
          <w:rFonts w:cs="宋体"/>
          <w:sz w:val="24"/>
        </w:rPr>
        <w:t>’</w:t>
      </w:r>
      <w:r w:rsidRPr="00B93B2E">
        <w:rPr>
          <w:rFonts w:cs="宋体"/>
          <w:sz w:val="24"/>
        </w:rPr>
        <w:t>Reilly</w:t>
      </w:r>
      <w:r w:rsidRPr="00B93B2E">
        <w:rPr>
          <w:rFonts w:cs="宋体" w:hint="eastAsia"/>
          <w:sz w:val="24"/>
        </w:rPr>
        <w:t>与</w:t>
      </w:r>
      <w:r w:rsidRPr="00B93B2E">
        <w:rPr>
          <w:rFonts w:cs="宋体"/>
          <w:sz w:val="24"/>
        </w:rPr>
        <w:t>MediaLive</w:t>
      </w:r>
      <w:r w:rsidRPr="00B93B2E">
        <w:rPr>
          <w:rFonts w:cs="宋体" w:hint="eastAsia"/>
          <w:sz w:val="24"/>
        </w:rPr>
        <w:t>讨论国际研讨会议题开始的。它并不是一项新的技术或是新的标准规范，连维基百科中的说明内容，也证实它只是一个新生名词而已。但这个名词的概念及其核心涵义到底有那些呢？我们将它的内容整理如下：</w:t>
      </w:r>
    </w:p>
    <w:p w:rsidR="007627FB" w:rsidRPr="00B93B2E" w:rsidRDefault="007627FB" w:rsidP="00B93B2E">
      <w:pPr>
        <w:numPr>
          <w:ilvl w:val="0"/>
          <w:numId w:val="11"/>
        </w:numPr>
        <w:spacing w:line="400" w:lineRule="exact"/>
        <w:rPr>
          <w:rFonts w:cs="宋体"/>
          <w:sz w:val="24"/>
        </w:rPr>
      </w:pPr>
      <w:r w:rsidRPr="00B93B2E">
        <w:rPr>
          <w:rFonts w:cs="宋体" w:hint="eastAsia"/>
          <w:sz w:val="24"/>
        </w:rPr>
        <w:t>网络服务是一个平台，不再只是一个信息提供者</w:t>
      </w:r>
    </w:p>
    <w:p w:rsidR="007627FB" w:rsidRPr="00B93B2E" w:rsidRDefault="007627FB" w:rsidP="00BA3D3E">
      <w:pPr>
        <w:numPr>
          <w:ilvl w:val="0"/>
          <w:numId w:val="11"/>
        </w:numPr>
        <w:spacing w:line="400" w:lineRule="exact"/>
        <w:rPr>
          <w:rFonts w:cs="宋体"/>
          <w:sz w:val="24"/>
        </w:rPr>
      </w:pPr>
      <w:r w:rsidRPr="00B93B2E">
        <w:rPr>
          <w:rFonts w:cs="宋体" w:hint="eastAsia"/>
          <w:sz w:val="24"/>
        </w:rPr>
        <w:t>集合群体用户的智能与使用的体验</w:t>
      </w:r>
    </w:p>
    <w:p w:rsidR="007627FB" w:rsidRPr="00B93B2E" w:rsidRDefault="007627FB" w:rsidP="00B93B2E">
      <w:pPr>
        <w:numPr>
          <w:ilvl w:val="0"/>
          <w:numId w:val="11"/>
        </w:numPr>
        <w:spacing w:line="400" w:lineRule="exact"/>
        <w:rPr>
          <w:rFonts w:cs="宋体"/>
          <w:sz w:val="24"/>
        </w:rPr>
      </w:pPr>
      <w:r w:rsidRPr="00B93B2E">
        <w:rPr>
          <w:rFonts w:cs="宋体" w:hint="eastAsia"/>
          <w:sz w:val="24"/>
        </w:rPr>
        <w:t>服务内容是下一个“</w:t>
      </w:r>
      <w:r w:rsidRPr="00B93B2E">
        <w:rPr>
          <w:rFonts w:cs="宋体"/>
          <w:sz w:val="24"/>
        </w:rPr>
        <w:t>Intel Inside</w:t>
      </w:r>
      <w:r w:rsidRPr="00B93B2E">
        <w:rPr>
          <w:rFonts w:cs="宋体" w:hint="eastAsia"/>
          <w:sz w:val="24"/>
        </w:rPr>
        <w:t>”（例如</w:t>
      </w:r>
      <w:r w:rsidRPr="00B93B2E">
        <w:rPr>
          <w:rFonts w:cs="宋体"/>
          <w:sz w:val="24"/>
        </w:rPr>
        <w:t>Google Inside</w:t>
      </w:r>
      <w:r w:rsidRPr="00B93B2E">
        <w:rPr>
          <w:rFonts w:cs="宋体" w:hint="eastAsia"/>
          <w:sz w:val="24"/>
        </w:rPr>
        <w:t>、</w:t>
      </w:r>
      <w:r w:rsidRPr="00B93B2E">
        <w:rPr>
          <w:rFonts w:cs="宋体"/>
          <w:sz w:val="24"/>
        </w:rPr>
        <w:t>Yahoo Inside</w:t>
      </w:r>
      <w:r w:rsidRPr="00B93B2E">
        <w:rPr>
          <w:rFonts w:cs="宋体" w:hint="eastAsia"/>
          <w:sz w:val="24"/>
        </w:rPr>
        <w:t>或是</w:t>
      </w:r>
      <w:r w:rsidRPr="00B93B2E">
        <w:rPr>
          <w:rFonts w:cs="宋体"/>
          <w:sz w:val="24"/>
        </w:rPr>
        <w:t>Wiki Inside</w:t>
      </w:r>
      <w:r w:rsidRPr="00B93B2E">
        <w:rPr>
          <w:rFonts w:cs="宋体" w:hint="eastAsia"/>
          <w:sz w:val="24"/>
        </w:rPr>
        <w:t>等等）</w:t>
      </w:r>
    </w:p>
    <w:p w:rsidR="007627FB" w:rsidRPr="00B93B2E" w:rsidRDefault="007627FB" w:rsidP="00BA3D3E">
      <w:pPr>
        <w:numPr>
          <w:ilvl w:val="0"/>
          <w:numId w:val="11"/>
        </w:numPr>
        <w:spacing w:line="400" w:lineRule="exact"/>
        <w:rPr>
          <w:rFonts w:cs="宋体"/>
          <w:sz w:val="24"/>
        </w:rPr>
      </w:pPr>
      <w:r w:rsidRPr="00B93B2E">
        <w:rPr>
          <w:rFonts w:cs="宋体" w:hint="eastAsia"/>
          <w:sz w:val="24"/>
        </w:rPr>
        <w:t>软件服务的升级或改版的模式终将结束，没有版本的界限，而是永远的</w:t>
      </w:r>
      <w:r w:rsidRPr="00B93B2E">
        <w:rPr>
          <w:rFonts w:cs="宋体"/>
          <w:sz w:val="24"/>
        </w:rPr>
        <w:t>BETA</w:t>
      </w:r>
      <w:r w:rsidRPr="00B93B2E">
        <w:rPr>
          <w:rFonts w:cs="宋体" w:hint="eastAsia"/>
          <w:sz w:val="24"/>
        </w:rPr>
        <w:t>版本</w:t>
      </w:r>
    </w:p>
    <w:p w:rsidR="007627FB" w:rsidRPr="00B93B2E" w:rsidRDefault="002E2F38" w:rsidP="00BA3D3E">
      <w:pPr>
        <w:numPr>
          <w:ilvl w:val="0"/>
          <w:numId w:val="11"/>
        </w:numPr>
        <w:spacing w:line="400" w:lineRule="exact"/>
        <w:rPr>
          <w:rFonts w:cs="宋体"/>
          <w:sz w:val="24"/>
        </w:rPr>
      </w:pPr>
      <w:r>
        <w:rPr>
          <w:rFonts w:cs="宋体" w:hint="eastAsia"/>
          <w:sz w:val="24"/>
        </w:rPr>
        <w:t>轻巧的用户界面设计模式、开发模式</w:t>
      </w:r>
      <w:r w:rsidR="007627FB" w:rsidRPr="00B93B2E">
        <w:rPr>
          <w:rFonts w:cs="宋体" w:hint="eastAsia"/>
          <w:sz w:val="24"/>
        </w:rPr>
        <w:t>及商业模式</w:t>
      </w:r>
    </w:p>
    <w:p w:rsidR="007627FB" w:rsidRPr="00B93B2E" w:rsidRDefault="007627FB" w:rsidP="00BA3D3E">
      <w:pPr>
        <w:numPr>
          <w:ilvl w:val="0"/>
          <w:numId w:val="11"/>
        </w:numPr>
        <w:spacing w:line="400" w:lineRule="exact"/>
        <w:rPr>
          <w:rFonts w:cs="宋体"/>
          <w:sz w:val="24"/>
        </w:rPr>
      </w:pPr>
      <w:r w:rsidRPr="00B93B2E">
        <w:rPr>
          <w:rFonts w:cs="宋体" w:hint="eastAsia"/>
          <w:sz w:val="24"/>
        </w:rPr>
        <w:t>服务的内容将超越单一装置或软件所提供的服务</w:t>
      </w:r>
    </w:p>
    <w:p w:rsidR="007627FB" w:rsidRPr="00B93B2E" w:rsidRDefault="007627FB" w:rsidP="00BA3D3E">
      <w:pPr>
        <w:numPr>
          <w:ilvl w:val="0"/>
          <w:numId w:val="11"/>
        </w:numPr>
        <w:spacing w:line="400" w:lineRule="exact"/>
        <w:rPr>
          <w:rFonts w:cs="宋体"/>
          <w:sz w:val="24"/>
        </w:rPr>
      </w:pPr>
      <w:r w:rsidRPr="00B93B2E">
        <w:rPr>
          <w:rFonts w:cs="宋体" w:hint="eastAsia"/>
          <w:sz w:val="24"/>
        </w:rPr>
        <w:t>丰富使用者的操作感受与体验</w:t>
      </w:r>
    </w:p>
    <w:p w:rsidR="007627FB" w:rsidRPr="00B93B2E" w:rsidRDefault="007627FB" w:rsidP="00BA3D3E">
      <w:pPr>
        <w:numPr>
          <w:ilvl w:val="0"/>
          <w:numId w:val="11"/>
        </w:numPr>
        <w:spacing w:line="400" w:lineRule="exact"/>
        <w:rPr>
          <w:rFonts w:cs="宋体"/>
          <w:sz w:val="24"/>
        </w:rPr>
      </w:pPr>
      <w:r w:rsidRPr="00B93B2E">
        <w:rPr>
          <w:rFonts w:cs="宋体" w:hint="eastAsia"/>
          <w:sz w:val="24"/>
        </w:rPr>
        <w:t>网站不能是封闭的——它必须可以很方便地被其他系统获取或写入数据</w:t>
      </w:r>
    </w:p>
    <w:p w:rsidR="007627FB" w:rsidRPr="00B93B2E" w:rsidRDefault="007627FB" w:rsidP="00BA3D3E">
      <w:pPr>
        <w:numPr>
          <w:ilvl w:val="0"/>
          <w:numId w:val="11"/>
        </w:numPr>
        <w:spacing w:line="400" w:lineRule="exact"/>
        <w:rPr>
          <w:rFonts w:cs="宋体"/>
          <w:sz w:val="24"/>
        </w:rPr>
      </w:pPr>
      <w:r w:rsidRPr="00B93B2E">
        <w:rPr>
          <w:rFonts w:cs="宋体" w:hint="eastAsia"/>
          <w:sz w:val="24"/>
        </w:rPr>
        <w:t>使用者应该在网站上拥有他们自己的</w:t>
      </w:r>
      <w:r w:rsidR="00BA3D3E" w:rsidRPr="00B93B2E">
        <w:rPr>
          <w:rFonts w:cs="宋体" w:hint="eastAsia"/>
          <w:sz w:val="24"/>
        </w:rPr>
        <w:t>资料</w:t>
      </w:r>
      <w:r w:rsidRPr="00B93B2E">
        <w:rPr>
          <w:rFonts w:cs="宋体" w:hint="eastAsia"/>
          <w:sz w:val="24"/>
        </w:rPr>
        <w:t>内容</w:t>
      </w:r>
    </w:p>
    <w:p w:rsidR="007627FB" w:rsidRPr="00B93B2E" w:rsidRDefault="007627FB" w:rsidP="00BA3D3E">
      <w:pPr>
        <w:numPr>
          <w:ilvl w:val="0"/>
          <w:numId w:val="11"/>
        </w:numPr>
        <w:spacing w:line="400" w:lineRule="exact"/>
        <w:rPr>
          <w:rFonts w:cs="宋体"/>
          <w:sz w:val="24"/>
        </w:rPr>
      </w:pPr>
      <w:r w:rsidRPr="00B93B2E">
        <w:rPr>
          <w:rFonts w:cs="宋体" w:hint="eastAsia"/>
          <w:sz w:val="24"/>
        </w:rPr>
        <w:t>网站除了保留一些功能与机制的变动权限外，内容与呈现将由使用者自行提供和定义</w:t>
      </w:r>
    </w:p>
    <w:p w:rsidR="007627FB" w:rsidRPr="00B93B2E" w:rsidRDefault="007627FB" w:rsidP="00BA3D3E">
      <w:pPr>
        <w:numPr>
          <w:ilvl w:val="0"/>
          <w:numId w:val="11"/>
        </w:numPr>
        <w:spacing w:line="400" w:lineRule="exact"/>
        <w:rPr>
          <w:rFonts w:cs="宋体"/>
          <w:sz w:val="24"/>
        </w:rPr>
      </w:pPr>
      <w:r w:rsidRPr="00B93B2E">
        <w:rPr>
          <w:rFonts w:cs="宋体" w:hint="eastAsia"/>
          <w:sz w:val="24"/>
        </w:rPr>
        <w:t>完全基于</w:t>
      </w:r>
      <w:r w:rsidRPr="00B93B2E">
        <w:rPr>
          <w:rFonts w:cs="宋体"/>
          <w:sz w:val="24"/>
        </w:rPr>
        <w:t>Web Base</w:t>
      </w:r>
      <w:r w:rsidRPr="00B93B2E">
        <w:rPr>
          <w:rFonts w:cs="宋体" w:hint="eastAsia"/>
          <w:sz w:val="24"/>
        </w:rPr>
        <w:t>——多数成功或较具名气的</w:t>
      </w:r>
      <w:r w:rsidRPr="00B93B2E">
        <w:rPr>
          <w:rFonts w:cs="宋体"/>
          <w:sz w:val="24"/>
        </w:rPr>
        <w:t>Web 2.0</w:t>
      </w:r>
      <w:r w:rsidRPr="00B93B2E">
        <w:rPr>
          <w:rFonts w:cs="宋体" w:hint="eastAsia"/>
          <w:sz w:val="24"/>
        </w:rPr>
        <w:t>概念服务公司通常是透过浏览器来使用他们的服务内容</w:t>
      </w:r>
    </w:p>
    <w:p w:rsidR="007627FB" w:rsidRPr="00B93B2E" w:rsidRDefault="007627FB" w:rsidP="00BA3D3E">
      <w:pPr>
        <w:numPr>
          <w:ilvl w:val="0"/>
          <w:numId w:val="11"/>
        </w:numPr>
        <w:spacing w:line="400" w:lineRule="exact"/>
        <w:rPr>
          <w:rFonts w:cs="宋体"/>
          <w:sz w:val="24"/>
        </w:rPr>
      </w:pPr>
      <w:r w:rsidRPr="00B93B2E">
        <w:rPr>
          <w:rFonts w:cs="宋体" w:hint="eastAsia"/>
          <w:sz w:val="24"/>
        </w:rPr>
        <w:t>提供服务，而不是只是软件包，并能以符合成本效益的方式扩充</w:t>
      </w:r>
    </w:p>
    <w:p w:rsidR="007627FB" w:rsidRPr="00B93B2E" w:rsidRDefault="007627FB" w:rsidP="00BA3D3E">
      <w:pPr>
        <w:numPr>
          <w:ilvl w:val="0"/>
          <w:numId w:val="11"/>
        </w:numPr>
        <w:spacing w:line="400" w:lineRule="exact"/>
        <w:rPr>
          <w:rFonts w:cs="宋体"/>
          <w:sz w:val="24"/>
        </w:rPr>
      </w:pPr>
      <w:r w:rsidRPr="00B93B2E">
        <w:rPr>
          <w:rFonts w:cs="宋体" w:hint="eastAsia"/>
          <w:sz w:val="24"/>
        </w:rPr>
        <w:t>控制独特的、难以再制的资料或服务来源，随着越多人使用而累积越丰富的</w:t>
      </w:r>
      <w:r w:rsidR="00BA3D3E" w:rsidRPr="00B93B2E">
        <w:rPr>
          <w:rFonts w:cs="宋体" w:hint="eastAsia"/>
          <w:sz w:val="24"/>
        </w:rPr>
        <w:t>资料</w:t>
      </w:r>
      <w:r w:rsidRPr="00B93B2E">
        <w:rPr>
          <w:rFonts w:cs="宋体" w:hint="eastAsia"/>
          <w:sz w:val="24"/>
        </w:rPr>
        <w:t>及新版本的升级</w:t>
      </w:r>
    </w:p>
    <w:p w:rsidR="00BF48F8" w:rsidRPr="00B93B2E" w:rsidRDefault="007627FB" w:rsidP="00BA3D3E">
      <w:pPr>
        <w:numPr>
          <w:ilvl w:val="0"/>
          <w:numId w:val="11"/>
        </w:numPr>
        <w:spacing w:line="400" w:lineRule="exact"/>
        <w:rPr>
          <w:rFonts w:cs="宋体"/>
          <w:sz w:val="24"/>
        </w:rPr>
      </w:pPr>
      <w:r w:rsidRPr="00B93B2E">
        <w:rPr>
          <w:rFonts w:cs="宋体" w:hint="eastAsia"/>
          <w:sz w:val="24"/>
        </w:rPr>
        <w:t>信任使用者为共同的开发者</w:t>
      </w:r>
    </w:p>
    <w:p w:rsidR="00BA3D3E" w:rsidRPr="00B93B2E" w:rsidRDefault="00BA3D3E" w:rsidP="00BA3D3E">
      <w:pPr>
        <w:numPr>
          <w:ilvl w:val="0"/>
          <w:numId w:val="11"/>
        </w:numPr>
        <w:spacing w:line="400" w:lineRule="exact"/>
        <w:rPr>
          <w:rFonts w:cs="宋体"/>
          <w:sz w:val="24"/>
        </w:rPr>
      </w:pPr>
      <w:r w:rsidRPr="00B93B2E">
        <w:rPr>
          <w:rFonts w:cs="宋体" w:hint="eastAsia"/>
          <w:sz w:val="24"/>
        </w:rPr>
        <w:t>使用者的自助服务及个人化服务的效能产生</w:t>
      </w:r>
    </w:p>
    <w:p w:rsidR="00BA3D3E" w:rsidRPr="00B93B2E" w:rsidRDefault="00BA3D3E" w:rsidP="00124385">
      <w:pPr>
        <w:spacing w:line="400" w:lineRule="exact"/>
        <w:ind w:firstLine="420"/>
        <w:rPr>
          <w:rFonts w:cs="宋体"/>
          <w:sz w:val="24"/>
        </w:rPr>
      </w:pPr>
      <w:r w:rsidRPr="00B93B2E">
        <w:rPr>
          <w:rFonts w:cs="宋体"/>
          <w:sz w:val="24"/>
        </w:rPr>
        <w:t>Web 2.0</w:t>
      </w:r>
      <w:r w:rsidRPr="00B93B2E">
        <w:rPr>
          <w:rFonts w:cs="宋体" w:hint="eastAsia"/>
          <w:sz w:val="24"/>
        </w:rPr>
        <w:t>的应用技术相对于</w:t>
      </w:r>
      <w:r w:rsidRPr="00B93B2E">
        <w:rPr>
          <w:rFonts w:cs="宋体"/>
          <w:sz w:val="24"/>
        </w:rPr>
        <w:t>Client/Server</w:t>
      </w:r>
      <w:r w:rsidRPr="00B93B2E">
        <w:rPr>
          <w:rFonts w:cs="宋体" w:hint="eastAsia"/>
          <w:sz w:val="24"/>
        </w:rPr>
        <w:t>或是单机应用系统的技术，是比较复杂的，而且它还在继续</w:t>
      </w:r>
      <w:r w:rsidR="004670AC" w:rsidRPr="00B93B2E">
        <w:rPr>
          <w:rFonts w:cs="宋体" w:hint="eastAsia"/>
          <w:sz w:val="24"/>
        </w:rPr>
        <w:t>发展</w:t>
      </w:r>
      <w:r w:rsidRPr="00B93B2E">
        <w:rPr>
          <w:rFonts w:cs="宋体" w:hint="eastAsia"/>
          <w:sz w:val="24"/>
        </w:rPr>
        <w:t>中，但可以肯定的是包括服务器端的软件、内容、</w:t>
      </w:r>
      <w:r w:rsidRPr="00B93B2E">
        <w:rPr>
          <w:rFonts w:cs="宋体" w:hint="eastAsia"/>
          <w:sz w:val="24"/>
        </w:rPr>
        <w:lastRenderedPageBreak/>
        <w:t>组织</w:t>
      </w:r>
      <w:r w:rsidR="004670AC" w:rsidRPr="00B93B2E">
        <w:rPr>
          <w:rFonts w:cs="宋体" w:hint="eastAsia"/>
          <w:sz w:val="24"/>
        </w:rPr>
        <w:t>结构</w:t>
      </w:r>
      <w:r w:rsidRPr="00B93B2E">
        <w:rPr>
          <w:rFonts w:cs="宋体" w:hint="eastAsia"/>
          <w:sz w:val="24"/>
        </w:rPr>
        <w:t>、协议、以及基于标准的浏览器和各种不同的客户端应用程序。这些提供了</w:t>
      </w:r>
      <w:r w:rsidR="004670AC" w:rsidRPr="00B93B2E">
        <w:rPr>
          <w:rFonts w:cs="宋体"/>
          <w:sz w:val="24"/>
        </w:rPr>
        <w:t>Web</w:t>
      </w:r>
      <w:r w:rsidRPr="00B93B2E">
        <w:rPr>
          <w:rFonts w:cs="宋体"/>
          <w:sz w:val="24"/>
        </w:rPr>
        <w:t>2.0</w:t>
      </w:r>
      <w:r w:rsidRPr="00B93B2E">
        <w:rPr>
          <w:rFonts w:cs="宋体" w:hint="eastAsia"/>
          <w:sz w:val="24"/>
        </w:rPr>
        <w:t>信息存储、创建和分发的服务能力，这些内容远远超出了人们先前对网站的期望。换句话</w:t>
      </w:r>
      <w:r w:rsidR="004670AC" w:rsidRPr="00B93B2E">
        <w:rPr>
          <w:rFonts w:cs="宋体" w:hint="eastAsia"/>
          <w:sz w:val="24"/>
        </w:rPr>
        <w:t>说</w:t>
      </w:r>
      <w:r w:rsidRPr="00B93B2E">
        <w:rPr>
          <w:rFonts w:cs="宋体" w:hint="eastAsia"/>
          <w:sz w:val="24"/>
        </w:rPr>
        <w:t>，如果一个网站服务内容使用了</w:t>
      </w:r>
      <w:r w:rsidR="004670AC" w:rsidRPr="00B93B2E">
        <w:rPr>
          <w:rFonts w:cs="宋体" w:hint="eastAsia"/>
          <w:sz w:val="24"/>
        </w:rPr>
        <w:t>以下各项技术或应用概念</w:t>
      </w:r>
      <w:r w:rsidRPr="00B93B2E">
        <w:rPr>
          <w:rFonts w:cs="宋体" w:hint="eastAsia"/>
          <w:sz w:val="24"/>
        </w:rPr>
        <w:t>作为其网站服务的内容或核心表征，那我们就可以</w:t>
      </w:r>
      <w:r w:rsidR="004670AC" w:rsidRPr="00B93B2E">
        <w:rPr>
          <w:rFonts w:cs="宋体" w:hint="eastAsia"/>
          <w:sz w:val="24"/>
        </w:rPr>
        <w:t>说</w:t>
      </w:r>
      <w:r w:rsidRPr="00B93B2E">
        <w:rPr>
          <w:rFonts w:cs="宋体" w:hint="eastAsia"/>
          <w:sz w:val="24"/>
        </w:rPr>
        <w:t>它是利用了</w:t>
      </w:r>
      <w:r w:rsidRPr="00B93B2E">
        <w:rPr>
          <w:rFonts w:cs="宋体"/>
          <w:sz w:val="24"/>
        </w:rPr>
        <w:t>Web2.0</w:t>
      </w:r>
      <w:r w:rsidRPr="00B93B2E">
        <w:rPr>
          <w:rFonts w:cs="宋体" w:hint="eastAsia"/>
          <w:sz w:val="24"/>
        </w:rPr>
        <w:t>技术的服务网站，这些技术包含下列各项：</w:t>
      </w:r>
    </w:p>
    <w:p w:rsidR="00BA3D3E" w:rsidRPr="00B93B2E" w:rsidRDefault="00BA3D3E" w:rsidP="00B93B2E">
      <w:pPr>
        <w:numPr>
          <w:ilvl w:val="0"/>
          <w:numId w:val="29"/>
        </w:numPr>
        <w:spacing w:line="400" w:lineRule="exact"/>
        <w:rPr>
          <w:rFonts w:cs="宋体"/>
          <w:sz w:val="24"/>
        </w:rPr>
      </w:pPr>
      <w:r w:rsidRPr="00B93B2E">
        <w:rPr>
          <w:rFonts w:cs="宋体" w:hint="eastAsia"/>
          <w:sz w:val="24"/>
        </w:rPr>
        <w:t>内隐式的丰富应用技术</w:t>
      </w:r>
      <w:r w:rsidR="004670AC" w:rsidRPr="00B93B2E">
        <w:rPr>
          <w:rFonts w:cs="宋体" w:hint="eastAsia"/>
          <w:sz w:val="24"/>
        </w:rPr>
        <w:t>（例如</w:t>
      </w:r>
      <w:r w:rsidR="004670AC" w:rsidRPr="00B93B2E">
        <w:rPr>
          <w:rFonts w:cs="宋体" w:hint="eastAsia"/>
          <w:sz w:val="24"/>
        </w:rPr>
        <w:t>AJAX</w:t>
      </w:r>
      <w:r w:rsidRPr="00B93B2E">
        <w:rPr>
          <w:rFonts w:cs="宋体" w:hint="eastAsia"/>
          <w:sz w:val="24"/>
        </w:rPr>
        <w:t>、</w:t>
      </w:r>
      <w:r w:rsidRPr="00B93B2E">
        <w:rPr>
          <w:rFonts w:cs="宋体"/>
          <w:sz w:val="24"/>
        </w:rPr>
        <w:t>XFORM</w:t>
      </w:r>
      <w:r w:rsidR="004670AC" w:rsidRPr="00B93B2E">
        <w:rPr>
          <w:rFonts w:cs="宋体" w:hint="eastAsia"/>
          <w:sz w:val="24"/>
        </w:rPr>
        <w:t>）</w:t>
      </w:r>
    </w:p>
    <w:p w:rsidR="00BA3D3E" w:rsidRPr="00B93B2E" w:rsidRDefault="00BA3D3E" w:rsidP="00B93B2E">
      <w:pPr>
        <w:numPr>
          <w:ilvl w:val="0"/>
          <w:numId w:val="29"/>
        </w:numPr>
        <w:spacing w:line="400" w:lineRule="exact"/>
        <w:rPr>
          <w:rFonts w:cs="宋体"/>
          <w:sz w:val="24"/>
        </w:rPr>
      </w:pPr>
      <w:r w:rsidRPr="00B93B2E">
        <w:rPr>
          <w:rFonts w:cs="宋体"/>
          <w:sz w:val="24"/>
        </w:rPr>
        <w:t>CSS</w:t>
      </w:r>
      <w:r w:rsidRPr="00B93B2E">
        <w:rPr>
          <w:rFonts w:cs="宋体" w:hint="eastAsia"/>
          <w:sz w:val="24"/>
        </w:rPr>
        <w:t>，语义化有效的</w:t>
      </w:r>
      <w:r w:rsidRPr="00B93B2E">
        <w:rPr>
          <w:rFonts w:cs="宋体"/>
          <w:sz w:val="24"/>
        </w:rPr>
        <w:t>XHTML</w:t>
      </w:r>
      <w:r w:rsidRPr="00B93B2E">
        <w:rPr>
          <w:rFonts w:cs="宋体" w:hint="eastAsia"/>
          <w:sz w:val="24"/>
        </w:rPr>
        <w:t>标记，和</w:t>
      </w:r>
      <w:r w:rsidRPr="00B93B2E">
        <w:rPr>
          <w:rFonts w:cs="宋体"/>
          <w:sz w:val="24"/>
        </w:rPr>
        <w:t>Microformats</w:t>
      </w:r>
      <w:r w:rsidR="004670AC" w:rsidRPr="00B93B2E">
        <w:rPr>
          <w:rFonts w:cs="宋体" w:hint="eastAsia"/>
          <w:sz w:val="24"/>
        </w:rPr>
        <w:t>(</w:t>
      </w:r>
      <w:r w:rsidR="004670AC" w:rsidRPr="00B93B2E">
        <w:rPr>
          <w:rFonts w:cs="宋体" w:hint="eastAsia"/>
          <w:sz w:val="24"/>
        </w:rPr>
        <w:t>微</w:t>
      </w:r>
      <w:r w:rsidRPr="00B93B2E">
        <w:rPr>
          <w:rFonts w:cs="宋体" w:hint="eastAsia"/>
          <w:sz w:val="24"/>
        </w:rPr>
        <w:t>格式</w:t>
      </w:r>
      <w:r w:rsidR="004670AC" w:rsidRPr="00B93B2E">
        <w:rPr>
          <w:rFonts w:cs="宋体" w:hint="eastAsia"/>
          <w:sz w:val="24"/>
        </w:rPr>
        <w:t>)</w:t>
      </w:r>
    </w:p>
    <w:p w:rsidR="00BA3D3E" w:rsidRPr="00B93B2E" w:rsidRDefault="00BA3D3E" w:rsidP="00B93B2E">
      <w:pPr>
        <w:numPr>
          <w:ilvl w:val="0"/>
          <w:numId w:val="29"/>
        </w:numPr>
        <w:spacing w:line="400" w:lineRule="exact"/>
        <w:rPr>
          <w:rFonts w:cs="宋体"/>
          <w:sz w:val="24"/>
        </w:rPr>
      </w:pPr>
      <w:r w:rsidRPr="00B93B2E">
        <w:rPr>
          <w:rFonts w:cs="宋体" w:hint="eastAsia"/>
          <w:sz w:val="24"/>
        </w:rPr>
        <w:t>信息订阅与发布，</w:t>
      </w:r>
      <w:r w:rsidR="004670AC" w:rsidRPr="00B93B2E">
        <w:rPr>
          <w:rFonts w:cs="宋体"/>
          <w:sz w:val="24"/>
        </w:rPr>
        <w:t>RSS/ATOM</w:t>
      </w:r>
      <w:r w:rsidRPr="00B93B2E">
        <w:rPr>
          <w:rFonts w:cs="宋体" w:hint="eastAsia"/>
          <w:sz w:val="24"/>
        </w:rPr>
        <w:t>与</w:t>
      </w:r>
      <w:r w:rsidR="004670AC" w:rsidRPr="00B93B2E">
        <w:rPr>
          <w:rFonts w:cs="宋体"/>
          <w:sz w:val="24"/>
        </w:rPr>
        <w:t>SMTP</w:t>
      </w:r>
      <w:r w:rsidRPr="00B93B2E">
        <w:rPr>
          <w:rFonts w:cs="宋体" w:hint="eastAsia"/>
          <w:sz w:val="24"/>
        </w:rPr>
        <w:t>指定</w:t>
      </w:r>
      <w:r w:rsidR="004670AC" w:rsidRPr="00B93B2E">
        <w:rPr>
          <w:rFonts w:cs="宋体" w:hint="eastAsia"/>
          <w:sz w:val="24"/>
        </w:rPr>
        <w:t>信息</w:t>
      </w:r>
      <w:r w:rsidRPr="00B93B2E">
        <w:rPr>
          <w:rFonts w:cs="宋体" w:hint="eastAsia"/>
          <w:sz w:val="24"/>
        </w:rPr>
        <w:t>发布</w:t>
      </w:r>
    </w:p>
    <w:p w:rsidR="00BA3D3E" w:rsidRPr="00B93B2E" w:rsidRDefault="00BA3D3E" w:rsidP="00B93B2E">
      <w:pPr>
        <w:numPr>
          <w:ilvl w:val="0"/>
          <w:numId w:val="29"/>
        </w:numPr>
        <w:spacing w:line="400" w:lineRule="exact"/>
        <w:rPr>
          <w:rFonts w:cs="宋体"/>
          <w:sz w:val="24"/>
        </w:rPr>
      </w:pPr>
      <w:r w:rsidRPr="00B93B2E">
        <w:rPr>
          <w:rFonts w:cs="宋体"/>
          <w:sz w:val="24"/>
        </w:rPr>
        <w:t>RSS/ATOM</w:t>
      </w:r>
      <w:r w:rsidR="004670AC" w:rsidRPr="00B93B2E">
        <w:rPr>
          <w:rFonts w:cs="宋体" w:hint="eastAsia"/>
          <w:sz w:val="24"/>
        </w:rPr>
        <w:t>数据</w:t>
      </w:r>
      <w:r w:rsidRPr="00B93B2E">
        <w:rPr>
          <w:rFonts w:cs="宋体" w:hint="eastAsia"/>
          <w:sz w:val="24"/>
        </w:rPr>
        <w:t>的</w:t>
      </w:r>
      <w:r w:rsidRPr="00B93B2E">
        <w:rPr>
          <w:rFonts w:cs="宋体"/>
          <w:sz w:val="24"/>
        </w:rPr>
        <w:t>Mashup(</w:t>
      </w:r>
      <w:r w:rsidRPr="00B93B2E">
        <w:rPr>
          <w:rFonts w:cs="宋体" w:hint="eastAsia"/>
          <w:sz w:val="24"/>
        </w:rPr>
        <w:t>聚合</w:t>
      </w:r>
      <w:r w:rsidRPr="00B93B2E">
        <w:rPr>
          <w:rFonts w:cs="宋体"/>
          <w:sz w:val="24"/>
        </w:rPr>
        <w:t>)</w:t>
      </w:r>
    </w:p>
    <w:p w:rsidR="00BA3D3E" w:rsidRPr="00B93B2E" w:rsidRDefault="00BA3D3E" w:rsidP="00B93B2E">
      <w:pPr>
        <w:numPr>
          <w:ilvl w:val="0"/>
          <w:numId w:val="29"/>
        </w:numPr>
        <w:spacing w:line="400" w:lineRule="exact"/>
        <w:rPr>
          <w:rFonts w:cs="宋体"/>
          <w:sz w:val="24"/>
        </w:rPr>
      </w:pPr>
      <w:r w:rsidRPr="00B93B2E">
        <w:rPr>
          <w:rFonts w:cs="宋体" w:hint="eastAsia"/>
          <w:sz w:val="24"/>
        </w:rPr>
        <w:t>规则且有意义的</w:t>
      </w:r>
      <w:r w:rsidR="004670AC" w:rsidRPr="00B93B2E">
        <w:rPr>
          <w:rFonts w:cs="宋体"/>
          <w:sz w:val="24"/>
        </w:rPr>
        <w:t>URL</w:t>
      </w:r>
      <w:r w:rsidRPr="00B93B2E">
        <w:rPr>
          <w:rFonts w:cs="宋体"/>
          <w:sz w:val="24"/>
        </w:rPr>
        <w:t>(Web Service)</w:t>
      </w:r>
    </w:p>
    <w:p w:rsidR="00BA3D3E" w:rsidRPr="00B93B2E" w:rsidRDefault="00BA3D3E" w:rsidP="00B93B2E">
      <w:pPr>
        <w:numPr>
          <w:ilvl w:val="0"/>
          <w:numId w:val="29"/>
        </w:numPr>
        <w:spacing w:line="400" w:lineRule="exact"/>
        <w:rPr>
          <w:rFonts w:cs="宋体"/>
          <w:sz w:val="24"/>
        </w:rPr>
      </w:pPr>
      <w:r w:rsidRPr="00B93B2E">
        <w:rPr>
          <w:rFonts w:cs="宋体"/>
          <w:sz w:val="24"/>
        </w:rPr>
        <w:t>Blog</w:t>
      </w:r>
      <w:r w:rsidRPr="00B93B2E">
        <w:rPr>
          <w:rFonts w:cs="宋体" w:hint="eastAsia"/>
          <w:sz w:val="24"/>
        </w:rPr>
        <w:t>服务及应用及社群性服务内容</w:t>
      </w:r>
    </w:p>
    <w:p w:rsidR="00BA3D3E" w:rsidRPr="00B93B2E" w:rsidRDefault="004670AC" w:rsidP="00B93B2E">
      <w:pPr>
        <w:numPr>
          <w:ilvl w:val="0"/>
          <w:numId w:val="29"/>
        </w:numPr>
        <w:spacing w:line="400" w:lineRule="exact"/>
        <w:rPr>
          <w:rFonts w:cs="宋体"/>
          <w:sz w:val="24"/>
        </w:rPr>
      </w:pPr>
      <w:r w:rsidRPr="00B93B2E">
        <w:rPr>
          <w:rFonts w:cs="宋体"/>
          <w:sz w:val="24"/>
        </w:rPr>
        <w:t>REST</w:t>
      </w:r>
      <w:r w:rsidR="00BA3D3E" w:rsidRPr="00B93B2E">
        <w:rPr>
          <w:rFonts w:cs="宋体" w:hint="eastAsia"/>
          <w:sz w:val="24"/>
        </w:rPr>
        <w:t>或者是</w:t>
      </w:r>
      <w:r w:rsidRPr="00B93B2E">
        <w:rPr>
          <w:rFonts w:cs="宋体"/>
          <w:sz w:val="24"/>
        </w:rPr>
        <w:t>XML Web</w:t>
      </w:r>
      <w:r w:rsidR="00BA3D3E" w:rsidRPr="00B93B2E">
        <w:rPr>
          <w:rFonts w:cs="宋体" w:hint="eastAsia"/>
          <w:sz w:val="24"/>
        </w:rPr>
        <w:t>服务</w:t>
      </w:r>
      <w:r w:rsidR="00BA3D3E" w:rsidRPr="00B93B2E">
        <w:rPr>
          <w:rFonts w:cs="宋体"/>
          <w:sz w:val="24"/>
        </w:rPr>
        <w:t>API</w:t>
      </w:r>
    </w:p>
    <w:p w:rsidR="00BA3D3E" w:rsidRPr="00B93B2E" w:rsidRDefault="004670AC" w:rsidP="00B93B2E">
      <w:pPr>
        <w:numPr>
          <w:ilvl w:val="0"/>
          <w:numId w:val="29"/>
        </w:numPr>
        <w:spacing w:line="400" w:lineRule="exact"/>
        <w:rPr>
          <w:rFonts w:cs="宋体"/>
          <w:sz w:val="24"/>
        </w:rPr>
      </w:pPr>
      <w:r w:rsidRPr="00B93B2E">
        <w:rPr>
          <w:rFonts w:cs="宋体"/>
          <w:sz w:val="24"/>
        </w:rPr>
        <w:t>Mashup</w:t>
      </w:r>
      <w:r w:rsidR="00BA3D3E" w:rsidRPr="00B93B2E">
        <w:rPr>
          <w:rFonts w:cs="宋体" w:hint="eastAsia"/>
          <w:sz w:val="24"/>
        </w:rPr>
        <w:t>混搭应用</w:t>
      </w:r>
    </w:p>
    <w:p w:rsidR="00BA3D3E" w:rsidRPr="00B93B2E" w:rsidRDefault="00BA3D3E" w:rsidP="00B93B2E">
      <w:pPr>
        <w:numPr>
          <w:ilvl w:val="0"/>
          <w:numId w:val="29"/>
        </w:numPr>
        <w:spacing w:line="400" w:lineRule="exact"/>
        <w:rPr>
          <w:rFonts w:cs="宋体"/>
          <w:sz w:val="24"/>
        </w:rPr>
      </w:pPr>
      <w:r w:rsidRPr="00B93B2E">
        <w:rPr>
          <w:rFonts w:cs="宋体" w:hint="eastAsia"/>
          <w:sz w:val="24"/>
        </w:rPr>
        <w:t>提供</w:t>
      </w:r>
      <w:r w:rsidRPr="00B93B2E">
        <w:rPr>
          <w:rFonts w:cs="宋体"/>
          <w:sz w:val="24"/>
        </w:rPr>
        <w:t>Widgets</w:t>
      </w:r>
      <w:r w:rsidRPr="00B93B2E">
        <w:rPr>
          <w:rFonts w:cs="宋体" w:hint="eastAsia"/>
          <w:sz w:val="24"/>
        </w:rPr>
        <w:t>、</w:t>
      </w:r>
      <w:r w:rsidRPr="00B93B2E">
        <w:rPr>
          <w:rFonts w:cs="宋体"/>
          <w:sz w:val="24"/>
        </w:rPr>
        <w:t>gadgets</w:t>
      </w:r>
      <w:r w:rsidRPr="00B93B2E">
        <w:rPr>
          <w:rFonts w:cs="宋体" w:hint="eastAsia"/>
          <w:sz w:val="24"/>
        </w:rPr>
        <w:t>小工具服务或</w:t>
      </w:r>
      <w:r w:rsidRPr="00B93B2E">
        <w:rPr>
          <w:rFonts w:cs="宋体"/>
          <w:sz w:val="24"/>
        </w:rPr>
        <w:t>Mashup</w:t>
      </w:r>
      <w:r w:rsidRPr="00B93B2E">
        <w:rPr>
          <w:rFonts w:cs="宋体" w:hint="eastAsia"/>
          <w:sz w:val="24"/>
        </w:rPr>
        <w:t>这些小工具的服务应用</w:t>
      </w:r>
    </w:p>
    <w:p w:rsidR="00BD668F" w:rsidRDefault="00BD668F" w:rsidP="00BD1000">
      <w:pPr>
        <w:pStyle w:val="2"/>
        <w:numPr>
          <w:ilvl w:val="0"/>
          <w:numId w:val="6"/>
        </w:numPr>
        <w:ind w:left="562" w:hangingChars="200" w:hanging="562"/>
        <w:rPr>
          <w:rStyle w:val="apple-converted-space"/>
          <w:rFonts w:ascii="黑体" w:hAnsi="黑体"/>
          <w:sz w:val="28"/>
        </w:rPr>
      </w:pPr>
      <w:bookmarkStart w:id="33" w:name="_Toc343979909"/>
      <w:r w:rsidRPr="00BF48F8">
        <w:rPr>
          <w:rStyle w:val="apple-converted-space"/>
          <w:rFonts w:ascii="黑体" w:hAnsi="黑体" w:hint="eastAsia"/>
          <w:sz w:val="28"/>
        </w:rPr>
        <w:t>Java</w:t>
      </w:r>
      <w:r w:rsidR="009E007A">
        <w:rPr>
          <w:rStyle w:val="apple-converted-space"/>
          <w:rFonts w:ascii="黑体" w:hAnsi="黑体" w:hint="eastAsia"/>
          <w:sz w:val="28"/>
        </w:rPr>
        <w:t>S</w:t>
      </w:r>
      <w:r w:rsidRPr="00BF48F8">
        <w:rPr>
          <w:rStyle w:val="apple-converted-space"/>
          <w:rFonts w:ascii="黑体" w:hAnsi="黑体" w:hint="eastAsia"/>
          <w:sz w:val="28"/>
        </w:rPr>
        <w:t>cript</w:t>
      </w:r>
      <w:bookmarkEnd w:id="33"/>
    </w:p>
    <w:p w:rsidR="006C7E37" w:rsidRPr="00B93B2E" w:rsidRDefault="00C57F64" w:rsidP="00516BF9">
      <w:pPr>
        <w:spacing w:line="400" w:lineRule="exact"/>
        <w:ind w:firstLine="420"/>
        <w:rPr>
          <w:rFonts w:cs="宋体"/>
          <w:sz w:val="24"/>
        </w:rPr>
      </w:pPr>
      <w:r w:rsidRPr="00B93B2E">
        <w:rPr>
          <w:rFonts w:cs="宋体"/>
          <w:sz w:val="24"/>
        </w:rPr>
        <w:t>JavaScript</w:t>
      </w:r>
      <w:r w:rsidR="006C7E37" w:rsidRPr="00B93B2E">
        <w:rPr>
          <w:rFonts w:cs="宋体" w:hint="eastAsia"/>
          <w:sz w:val="24"/>
        </w:rPr>
        <w:t>是一种轻型的、解释型的</w:t>
      </w:r>
      <w:r w:rsidR="000F3A29" w:rsidRPr="00B93B2E">
        <w:rPr>
          <w:rFonts w:cs="宋体" w:hint="eastAsia"/>
          <w:sz w:val="24"/>
        </w:rPr>
        <w:t>脚本</w:t>
      </w:r>
      <w:r w:rsidR="006C7E37" w:rsidRPr="00B93B2E">
        <w:rPr>
          <w:rFonts w:cs="宋体" w:hint="eastAsia"/>
          <w:sz w:val="24"/>
        </w:rPr>
        <w:t>语言，具有面向对象能力。在句法构成上，</w:t>
      </w:r>
      <w:r w:rsidRPr="00B93B2E">
        <w:rPr>
          <w:rFonts w:cs="宋体"/>
          <w:sz w:val="24"/>
        </w:rPr>
        <w:t>JavaScript</w:t>
      </w:r>
      <w:r w:rsidR="006C7E37" w:rsidRPr="00B93B2E">
        <w:rPr>
          <w:rFonts w:cs="宋体" w:hint="eastAsia"/>
          <w:sz w:val="24"/>
        </w:rPr>
        <w:t>的核心与</w:t>
      </w:r>
      <w:r w:rsidR="006C7E37" w:rsidRPr="00B93B2E">
        <w:rPr>
          <w:rFonts w:cs="宋体" w:hint="eastAsia"/>
          <w:sz w:val="24"/>
        </w:rPr>
        <w:t>C</w:t>
      </w:r>
      <w:r w:rsidR="006C7E37" w:rsidRPr="00B93B2E">
        <w:rPr>
          <w:rFonts w:cs="宋体" w:hint="eastAsia"/>
          <w:sz w:val="24"/>
        </w:rPr>
        <w:t>、</w:t>
      </w:r>
      <w:r w:rsidR="006C7E37" w:rsidRPr="00B93B2E">
        <w:rPr>
          <w:rFonts w:cs="宋体" w:hint="eastAsia"/>
          <w:sz w:val="24"/>
        </w:rPr>
        <w:t>C++</w:t>
      </w:r>
      <w:r w:rsidR="006C7E37" w:rsidRPr="00B93B2E">
        <w:rPr>
          <w:rFonts w:cs="宋体" w:hint="eastAsia"/>
          <w:sz w:val="24"/>
        </w:rPr>
        <w:t>和</w:t>
      </w:r>
      <w:r w:rsidR="006C7E37" w:rsidRPr="00B93B2E">
        <w:rPr>
          <w:rFonts w:cs="宋体" w:hint="eastAsia"/>
          <w:sz w:val="24"/>
        </w:rPr>
        <w:t>Java</w:t>
      </w:r>
      <w:r w:rsidR="006C7E37" w:rsidRPr="00B93B2E">
        <w:rPr>
          <w:rFonts w:cs="宋体" w:hint="eastAsia"/>
          <w:sz w:val="24"/>
        </w:rPr>
        <w:t>相似，都具有诸如</w:t>
      </w:r>
      <w:r w:rsidR="006C7E37" w:rsidRPr="00B93B2E">
        <w:rPr>
          <w:rFonts w:cs="宋体" w:hint="eastAsia"/>
          <w:sz w:val="24"/>
        </w:rPr>
        <w:t>if</w:t>
      </w:r>
      <w:r w:rsidR="006C7E37" w:rsidRPr="00B93B2E">
        <w:rPr>
          <w:rFonts w:cs="宋体" w:hint="eastAsia"/>
          <w:sz w:val="24"/>
        </w:rPr>
        <w:t>语句、</w:t>
      </w:r>
      <w:r w:rsidR="006C7E37" w:rsidRPr="00B93B2E">
        <w:rPr>
          <w:rFonts w:cs="宋体" w:hint="eastAsia"/>
          <w:sz w:val="24"/>
        </w:rPr>
        <w:t>wh</w:t>
      </w:r>
      <w:r w:rsidR="00963D9F" w:rsidRPr="00B93B2E">
        <w:rPr>
          <w:rFonts w:cs="宋体" w:hint="eastAsia"/>
          <w:sz w:val="24"/>
        </w:rPr>
        <w:t>il</w:t>
      </w:r>
      <w:r w:rsidR="006C7E37" w:rsidRPr="00B93B2E">
        <w:rPr>
          <w:rFonts w:cs="宋体" w:hint="eastAsia"/>
          <w:sz w:val="24"/>
        </w:rPr>
        <w:t>e</w:t>
      </w:r>
      <w:r w:rsidR="006C7E37" w:rsidRPr="00B93B2E">
        <w:rPr>
          <w:rFonts w:cs="宋体" w:hint="eastAsia"/>
          <w:sz w:val="24"/>
        </w:rPr>
        <w:t>循环和服运算符这样的结构。但是，</w:t>
      </w:r>
      <w:r w:rsidRPr="00B93B2E">
        <w:rPr>
          <w:rFonts w:cs="宋体"/>
          <w:sz w:val="24"/>
        </w:rPr>
        <w:t>JavaScript</w:t>
      </w:r>
      <w:r w:rsidR="006C7E37" w:rsidRPr="00B93B2E">
        <w:rPr>
          <w:rFonts w:cs="宋体" w:hint="eastAsia"/>
          <w:sz w:val="24"/>
        </w:rPr>
        <w:t>与这些语言的相似之处也仅限于句法上的类同。</w:t>
      </w:r>
      <w:r w:rsidR="000F3A29" w:rsidRPr="00B93B2E">
        <w:rPr>
          <w:rFonts w:cs="宋体" w:hint="eastAsia"/>
          <w:sz w:val="24"/>
        </w:rPr>
        <w:t>解释语言的弱点是安全性较差，而且在</w:t>
      </w:r>
      <w:r w:rsidR="000F3A29" w:rsidRPr="00B93B2E">
        <w:rPr>
          <w:rFonts w:cs="宋体" w:hint="eastAsia"/>
          <w:sz w:val="24"/>
        </w:rPr>
        <w:t>JavaScript</w:t>
      </w:r>
      <w:r w:rsidR="000F3A29" w:rsidRPr="00B93B2E">
        <w:rPr>
          <w:rFonts w:cs="宋体" w:hint="eastAsia"/>
          <w:sz w:val="24"/>
        </w:rPr>
        <w:t>中，如果一条执行不了，那么下面的语言也无法执行。而且由于每次重新载入都会重新编译，载入后，有些代码会延迟至运行时才解释，甚至会多次解释，所以速度较慢。</w:t>
      </w:r>
    </w:p>
    <w:p w:rsidR="006C7E37" w:rsidRPr="00B93B2E" w:rsidRDefault="006C7E37" w:rsidP="00516BF9">
      <w:pPr>
        <w:spacing w:line="400" w:lineRule="exact"/>
        <w:ind w:firstLine="420"/>
        <w:rPr>
          <w:rFonts w:cs="宋体"/>
          <w:sz w:val="24"/>
        </w:rPr>
      </w:pPr>
      <w:r w:rsidRPr="00B93B2E">
        <w:rPr>
          <w:rFonts w:cs="宋体" w:hint="eastAsia"/>
          <w:sz w:val="24"/>
        </w:rPr>
        <w:t>把</w:t>
      </w:r>
      <w:r w:rsidR="00C57F64" w:rsidRPr="00B93B2E">
        <w:rPr>
          <w:rFonts w:cs="宋体"/>
          <w:sz w:val="24"/>
        </w:rPr>
        <w:t>JavaScript</w:t>
      </w:r>
      <w:r w:rsidRPr="00B93B2E">
        <w:rPr>
          <w:rFonts w:cs="宋体" w:hint="eastAsia"/>
          <w:sz w:val="24"/>
        </w:rPr>
        <w:t>解释器嵌入</w:t>
      </w:r>
      <w:r w:rsidRPr="00B93B2E">
        <w:rPr>
          <w:rFonts w:cs="宋体" w:hint="eastAsia"/>
          <w:sz w:val="24"/>
        </w:rPr>
        <w:t>Web</w:t>
      </w:r>
      <w:r w:rsidRPr="00B93B2E">
        <w:rPr>
          <w:rFonts w:cs="宋体" w:hint="eastAsia"/>
          <w:sz w:val="24"/>
        </w:rPr>
        <w:t>浏览器就形成了客户端</w:t>
      </w:r>
      <w:r w:rsidR="00C57F64" w:rsidRPr="00B93B2E">
        <w:rPr>
          <w:rFonts w:cs="宋体"/>
          <w:sz w:val="24"/>
        </w:rPr>
        <w:t>JavaScript</w:t>
      </w:r>
      <w:r w:rsidRPr="00B93B2E">
        <w:rPr>
          <w:rFonts w:cs="宋体" w:hint="eastAsia"/>
          <w:sz w:val="24"/>
        </w:rPr>
        <w:t>，这是迄今为止最普通的</w:t>
      </w:r>
      <w:r w:rsidR="00C57F64" w:rsidRPr="00B93B2E">
        <w:rPr>
          <w:rFonts w:cs="宋体"/>
          <w:sz w:val="24"/>
        </w:rPr>
        <w:t>JavaScript</w:t>
      </w:r>
      <w:r w:rsidRPr="00B93B2E">
        <w:rPr>
          <w:rFonts w:cs="宋体" w:hint="eastAsia"/>
          <w:sz w:val="24"/>
        </w:rPr>
        <w:t>变体。当人们提到</w:t>
      </w:r>
      <w:r w:rsidR="00C57F64" w:rsidRPr="00B93B2E">
        <w:rPr>
          <w:rFonts w:cs="宋体"/>
          <w:sz w:val="24"/>
        </w:rPr>
        <w:t>JavaScript</w:t>
      </w:r>
      <w:r w:rsidRPr="00B93B2E">
        <w:rPr>
          <w:rFonts w:cs="宋体" w:hint="eastAsia"/>
          <w:sz w:val="24"/>
        </w:rPr>
        <w:t>时，通常所指的是客户端</w:t>
      </w:r>
      <w:r w:rsidR="00C57F64" w:rsidRPr="00B93B2E">
        <w:rPr>
          <w:rFonts w:cs="宋体"/>
          <w:sz w:val="24"/>
        </w:rPr>
        <w:t>JavaScript</w:t>
      </w:r>
      <w:r w:rsidRPr="00B93B2E">
        <w:rPr>
          <w:rFonts w:cs="宋体" w:hint="eastAsia"/>
          <w:sz w:val="24"/>
        </w:rPr>
        <w:t>。</w:t>
      </w:r>
    </w:p>
    <w:p w:rsidR="006C7E37" w:rsidRPr="00B93B2E" w:rsidRDefault="006C7E37" w:rsidP="00516BF9">
      <w:pPr>
        <w:spacing w:line="400" w:lineRule="exact"/>
        <w:ind w:firstLine="420"/>
        <w:rPr>
          <w:rFonts w:cs="宋体"/>
          <w:sz w:val="24"/>
        </w:rPr>
      </w:pPr>
      <w:r w:rsidRPr="00B93B2E">
        <w:rPr>
          <w:rFonts w:cs="宋体" w:hint="eastAsia"/>
          <w:sz w:val="24"/>
        </w:rPr>
        <w:t>客户端</w:t>
      </w:r>
      <w:r w:rsidR="00C57F64" w:rsidRPr="00B93B2E">
        <w:rPr>
          <w:rFonts w:cs="宋体"/>
          <w:sz w:val="24"/>
        </w:rPr>
        <w:t>JavaScript</w:t>
      </w:r>
      <w:r w:rsidRPr="00B93B2E">
        <w:rPr>
          <w:rFonts w:cs="宋体" w:hint="eastAsia"/>
          <w:sz w:val="24"/>
        </w:rPr>
        <w:t>将</w:t>
      </w:r>
      <w:r w:rsidR="00C57F64" w:rsidRPr="00B93B2E">
        <w:rPr>
          <w:rFonts w:cs="宋体"/>
          <w:sz w:val="24"/>
        </w:rPr>
        <w:t>JavaScript</w:t>
      </w:r>
      <w:r w:rsidRPr="00B93B2E">
        <w:rPr>
          <w:rFonts w:cs="宋体" w:hint="eastAsia"/>
          <w:sz w:val="24"/>
        </w:rPr>
        <w:t>解释器的脚本化能力与</w:t>
      </w:r>
      <w:r w:rsidRPr="00B93B2E">
        <w:rPr>
          <w:rFonts w:cs="宋体" w:hint="eastAsia"/>
          <w:sz w:val="24"/>
        </w:rPr>
        <w:t>Web</w:t>
      </w:r>
      <w:r w:rsidRPr="00B93B2E">
        <w:rPr>
          <w:rFonts w:cs="宋体" w:hint="eastAsia"/>
          <w:sz w:val="24"/>
        </w:rPr>
        <w:t>浏览器定义的文档对象模型</w:t>
      </w:r>
      <w:r w:rsidR="00B44F97" w:rsidRPr="00B93B2E">
        <w:rPr>
          <w:rFonts w:cs="宋体" w:hint="eastAsia"/>
          <w:sz w:val="24"/>
        </w:rPr>
        <w:t>（</w:t>
      </w:r>
      <w:r w:rsidRPr="00B93B2E">
        <w:rPr>
          <w:rFonts w:cs="宋体" w:hint="eastAsia"/>
          <w:sz w:val="24"/>
        </w:rPr>
        <w:t>DOM</w:t>
      </w:r>
      <w:r w:rsidR="00B44F97" w:rsidRPr="00B93B2E">
        <w:rPr>
          <w:rFonts w:cs="宋体" w:hint="eastAsia"/>
          <w:sz w:val="24"/>
        </w:rPr>
        <w:t>）</w:t>
      </w:r>
      <w:r w:rsidRPr="00B93B2E">
        <w:rPr>
          <w:rFonts w:cs="宋体" w:hint="eastAsia"/>
          <w:sz w:val="24"/>
        </w:rPr>
        <w:t>结合在一起。这两种技术是以一种相互作用的方式结合在一起的，产生的效果也大于两部分能力之和，即客户端</w:t>
      </w:r>
      <w:r w:rsidR="00C57F64" w:rsidRPr="00B93B2E">
        <w:rPr>
          <w:rFonts w:cs="宋体"/>
          <w:sz w:val="24"/>
        </w:rPr>
        <w:t>JavaScript</w:t>
      </w:r>
      <w:r w:rsidRPr="00B93B2E">
        <w:rPr>
          <w:rFonts w:cs="宋体" w:hint="eastAsia"/>
          <w:sz w:val="24"/>
        </w:rPr>
        <w:t>使得可执行的内容散布在网络中的各个地方，它是新一代动态</w:t>
      </w:r>
      <w:r w:rsidR="00B44F97" w:rsidRPr="00B93B2E">
        <w:rPr>
          <w:rFonts w:cs="宋体" w:hint="eastAsia"/>
          <w:sz w:val="24"/>
        </w:rPr>
        <w:t>DHTML</w:t>
      </w:r>
      <w:r w:rsidR="00B44F97" w:rsidRPr="00B93B2E">
        <w:rPr>
          <w:rFonts w:cs="宋体" w:hint="eastAsia"/>
          <w:sz w:val="24"/>
        </w:rPr>
        <w:t>（</w:t>
      </w:r>
      <w:r w:rsidR="00E8460B" w:rsidRPr="00B93B2E">
        <w:rPr>
          <w:rFonts w:cs="宋体" w:hint="eastAsia"/>
          <w:sz w:val="24"/>
        </w:rPr>
        <w:t>Dynam</w:t>
      </w:r>
      <w:r w:rsidRPr="00B93B2E">
        <w:rPr>
          <w:rFonts w:cs="宋体" w:hint="eastAsia"/>
          <w:sz w:val="24"/>
        </w:rPr>
        <w:t>ic</w:t>
      </w:r>
      <w:r w:rsidR="00E8460B" w:rsidRPr="00B93B2E">
        <w:rPr>
          <w:rFonts w:cs="宋体" w:hint="eastAsia"/>
          <w:sz w:val="24"/>
        </w:rPr>
        <w:t xml:space="preserve"> </w:t>
      </w:r>
      <w:r w:rsidRPr="00B93B2E">
        <w:rPr>
          <w:rFonts w:cs="宋体" w:hint="eastAsia"/>
          <w:sz w:val="24"/>
        </w:rPr>
        <w:t>HTML</w:t>
      </w:r>
      <w:r w:rsidR="00B44F97" w:rsidRPr="00B93B2E">
        <w:rPr>
          <w:rFonts w:cs="宋体" w:hint="eastAsia"/>
          <w:sz w:val="24"/>
        </w:rPr>
        <w:t>）</w:t>
      </w:r>
      <w:r w:rsidRPr="00B93B2E">
        <w:rPr>
          <w:rFonts w:cs="宋体" w:hint="eastAsia"/>
          <w:sz w:val="24"/>
        </w:rPr>
        <w:t>文档的核心。这样一来，网页就不再是静态的</w:t>
      </w:r>
      <w:r w:rsidRPr="00B93B2E">
        <w:rPr>
          <w:rFonts w:cs="宋体" w:hint="eastAsia"/>
          <w:sz w:val="24"/>
        </w:rPr>
        <w:t>HTML</w:t>
      </w:r>
      <w:r w:rsidRPr="00B93B2E">
        <w:rPr>
          <w:rFonts w:cs="宋体" w:hint="eastAsia"/>
          <w:sz w:val="24"/>
        </w:rPr>
        <w:t>了，而是包含与用户进行交互、控制浏览器以及动态创建</w:t>
      </w:r>
      <w:r w:rsidRPr="00B93B2E">
        <w:rPr>
          <w:rFonts w:cs="宋体" w:hint="eastAsia"/>
          <w:sz w:val="24"/>
        </w:rPr>
        <w:t>HTML</w:t>
      </w:r>
      <w:r w:rsidRPr="00B93B2E">
        <w:rPr>
          <w:rFonts w:cs="宋体" w:hint="eastAsia"/>
          <w:sz w:val="24"/>
        </w:rPr>
        <w:t>内容的程序。</w:t>
      </w:r>
    </w:p>
    <w:p w:rsidR="000F3A29" w:rsidRPr="00B93B2E" w:rsidRDefault="000F3A29" w:rsidP="00516BF9">
      <w:pPr>
        <w:spacing w:line="400" w:lineRule="exact"/>
        <w:ind w:firstLine="420"/>
        <w:rPr>
          <w:rFonts w:cs="宋体"/>
          <w:sz w:val="24"/>
        </w:rPr>
      </w:pPr>
      <w:r w:rsidRPr="00B93B2E">
        <w:rPr>
          <w:rFonts w:cs="宋体" w:hint="eastAsia"/>
          <w:sz w:val="24"/>
        </w:rPr>
        <w:t>虽然更常用于网页，但</w:t>
      </w:r>
      <w:r w:rsidRPr="00B93B2E">
        <w:rPr>
          <w:rFonts w:cs="宋体" w:hint="eastAsia"/>
          <w:sz w:val="24"/>
        </w:rPr>
        <w:t>JavaScript</w:t>
      </w:r>
      <w:r w:rsidRPr="00B93B2E">
        <w:rPr>
          <w:rFonts w:cs="宋体" w:hint="eastAsia"/>
          <w:sz w:val="24"/>
        </w:rPr>
        <w:t>也可以用于其他场合，比如服务器端编程，而微软为了取得技术优势，推出了</w:t>
      </w:r>
      <w:r w:rsidRPr="00B93B2E">
        <w:rPr>
          <w:rFonts w:cs="宋体" w:hint="eastAsia"/>
          <w:sz w:val="24"/>
        </w:rPr>
        <w:t>J</w:t>
      </w:r>
      <w:r w:rsidRPr="00B93B2E">
        <w:rPr>
          <w:rFonts w:cs="宋体"/>
          <w:sz w:val="24"/>
        </w:rPr>
        <w:t>s</w:t>
      </w:r>
      <w:r w:rsidRPr="00B93B2E">
        <w:rPr>
          <w:rFonts w:cs="宋体" w:hint="eastAsia"/>
          <w:sz w:val="24"/>
        </w:rPr>
        <w:t>cript</w:t>
      </w:r>
      <w:r w:rsidRPr="00B93B2E">
        <w:rPr>
          <w:rFonts w:cs="宋体" w:hint="eastAsia"/>
          <w:sz w:val="24"/>
        </w:rPr>
        <w:t>来迎战</w:t>
      </w:r>
      <w:r w:rsidRPr="00B93B2E">
        <w:rPr>
          <w:rFonts w:cs="宋体" w:hint="eastAsia"/>
          <w:sz w:val="24"/>
        </w:rPr>
        <w:t>JavaScript</w:t>
      </w:r>
      <w:r w:rsidRPr="00B93B2E">
        <w:rPr>
          <w:rFonts w:cs="宋体" w:hint="eastAsia"/>
          <w:sz w:val="24"/>
        </w:rPr>
        <w:t>的脚本语言。基于互用性，</w:t>
      </w:r>
      <w:r w:rsidRPr="00B93B2E">
        <w:rPr>
          <w:rFonts w:cs="宋体" w:hint="eastAsia"/>
          <w:sz w:val="24"/>
        </w:rPr>
        <w:t>ECMA</w:t>
      </w:r>
      <w:r w:rsidR="00A9294F" w:rsidRPr="00B93B2E">
        <w:rPr>
          <w:rFonts w:cs="宋体" w:hint="eastAsia"/>
          <w:sz w:val="24"/>
          <w:vertAlign w:val="superscript"/>
        </w:rPr>
        <w:t>[</w:t>
      </w:r>
      <w:r w:rsidR="00B93B2E" w:rsidRPr="00B93B2E">
        <w:rPr>
          <w:rFonts w:cs="宋体" w:hint="eastAsia"/>
          <w:sz w:val="24"/>
          <w:vertAlign w:val="superscript"/>
        </w:rPr>
        <w:t>21</w:t>
      </w:r>
      <w:r w:rsidR="00A9294F" w:rsidRPr="00B93B2E">
        <w:rPr>
          <w:rFonts w:cs="宋体" w:hint="eastAsia"/>
          <w:sz w:val="24"/>
          <w:vertAlign w:val="superscript"/>
        </w:rPr>
        <w:t>]</w:t>
      </w:r>
      <w:r w:rsidRPr="00B93B2E">
        <w:rPr>
          <w:rFonts w:cs="宋体" w:hint="eastAsia"/>
          <w:sz w:val="24"/>
        </w:rPr>
        <w:t>建立了</w:t>
      </w:r>
      <w:r w:rsidRPr="00B93B2E">
        <w:rPr>
          <w:rFonts w:cs="宋体" w:hint="eastAsia"/>
          <w:sz w:val="24"/>
        </w:rPr>
        <w:t>ECMA-262</w:t>
      </w:r>
      <w:r w:rsidRPr="00B93B2E">
        <w:rPr>
          <w:rFonts w:cs="宋体" w:hint="eastAsia"/>
          <w:sz w:val="24"/>
        </w:rPr>
        <w:t>标准（</w:t>
      </w:r>
      <w:r w:rsidRPr="00B93B2E">
        <w:rPr>
          <w:rFonts w:cs="宋体" w:hint="eastAsia"/>
          <w:sz w:val="24"/>
        </w:rPr>
        <w:t>ECMAScript</w:t>
      </w:r>
      <w:r w:rsidRPr="00B93B2E">
        <w:rPr>
          <w:rFonts w:cs="宋体" w:hint="eastAsia"/>
          <w:sz w:val="24"/>
        </w:rPr>
        <w:t>），现在两者都属于</w:t>
      </w:r>
      <w:r w:rsidRPr="00B93B2E">
        <w:rPr>
          <w:rFonts w:cs="宋体" w:hint="eastAsia"/>
          <w:sz w:val="24"/>
        </w:rPr>
        <w:lastRenderedPageBreak/>
        <w:t>ECMAScript</w:t>
      </w:r>
      <w:r w:rsidRPr="00B93B2E">
        <w:rPr>
          <w:rFonts w:cs="宋体" w:hint="eastAsia"/>
          <w:sz w:val="24"/>
        </w:rPr>
        <w:t>的实作，尽管</w:t>
      </w:r>
      <w:r w:rsidRPr="00B93B2E">
        <w:rPr>
          <w:rFonts w:cs="宋体" w:hint="eastAsia"/>
          <w:sz w:val="24"/>
        </w:rPr>
        <w:t>JavaScript</w:t>
      </w:r>
      <w:r w:rsidRPr="00B93B2E">
        <w:rPr>
          <w:rFonts w:cs="宋体" w:hint="eastAsia"/>
          <w:sz w:val="24"/>
        </w:rPr>
        <w:t>作为给非程序人员的脚本语言，而非作为给程序人员的程序语言来推广和宣传，但是</w:t>
      </w:r>
      <w:r w:rsidRPr="00B93B2E">
        <w:rPr>
          <w:rFonts w:cs="宋体" w:hint="eastAsia"/>
          <w:sz w:val="24"/>
        </w:rPr>
        <w:t>JavaScript</w:t>
      </w:r>
      <w:r w:rsidRPr="00B93B2E">
        <w:rPr>
          <w:rFonts w:cs="宋体" w:hint="eastAsia"/>
          <w:sz w:val="24"/>
        </w:rPr>
        <w:t>是一门具有</w:t>
      </w:r>
      <w:r w:rsidR="00B22992" w:rsidRPr="00B93B2E">
        <w:rPr>
          <w:rFonts w:cs="宋体" w:hint="eastAsia"/>
          <w:sz w:val="24"/>
        </w:rPr>
        <w:t>非常丰富特性的语言，它有着和其它程序语言一样的复杂性，或更甚复杂。实际上，技术人员必须对</w:t>
      </w:r>
      <w:r w:rsidR="00B22992" w:rsidRPr="00B93B2E">
        <w:rPr>
          <w:rFonts w:cs="宋体" w:hint="eastAsia"/>
          <w:sz w:val="24"/>
        </w:rPr>
        <w:t>JavaScript</w:t>
      </w:r>
      <w:r w:rsidR="00B22992" w:rsidRPr="00B93B2E">
        <w:rPr>
          <w:rFonts w:cs="宋体" w:hint="eastAsia"/>
          <w:sz w:val="24"/>
        </w:rPr>
        <w:t>有扎实的理解才能用它来撰写比较复杂的程序。</w:t>
      </w:r>
    </w:p>
    <w:p w:rsidR="00BD668F" w:rsidRDefault="00BD668F" w:rsidP="00BD1000">
      <w:pPr>
        <w:pStyle w:val="2"/>
        <w:numPr>
          <w:ilvl w:val="0"/>
          <w:numId w:val="6"/>
        </w:numPr>
        <w:ind w:left="562" w:hangingChars="200" w:hanging="562"/>
        <w:rPr>
          <w:rStyle w:val="apple-converted-space"/>
          <w:rFonts w:ascii="黑体" w:hAnsi="黑体"/>
          <w:sz w:val="28"/>
        </w:rPr>
      </w:pPr>
      <w:bookmarkStart w:id="34" w:name="_Toc343979910"/>
      <w:r w:rsidRPr="00BF48F8">
        <w:rPr>
          <w:rStyle w:val="apple-converted-space"/>
          <w:rFonts w:ascii="黑体" w:hAnsi="黑体" w:hint="eastAsia"/>
          <w:sz w:val="28"/>
        </w:rPr>
        <w:t>AJAX</w:t>
      </w:r>
      <w:bookmarkEnd w:id="34"/>
    </w:p>
    <w:p w:rsidR="009E007A" w:rsidRPr="00B93B2E" w:rsidRDefault="009E007A" w:rsidP="00E8460B">
      <w:pPr>
        <w:spacing w:line="400" w:lineRule="exact"/>
        <w:ind w:firstLine="420"/>
        <w:rPr>
          <w:rFonts w:cs="宋体"/>
          <w:sz w:val="24"/>
        </w:rPr>
      </w:pPr>
      <w:r w:rsidRPr="00B93B2E">
        <w:rPr>
          <w:rFonts w:cs="宋体" w:hint="eastAsia"/>
          <w:sz w:val="24"/>
        </w:rPr>
        <w:t>AJAX</w:t>
      </w:r>
      <w:r w:rsidRPr="00B93B2E">
        <w:rPr>
          <w:rFonts w:cs="宋体" w:hint="eastAsia"/>
          <w:sz w:val="24"/>
        </w:rPr>
        <w:t>是</w:t>
      </w:r>
      <w:r w:rsidRPr="00B93B2E">
        <w:rPr>
          <w:rFonts w:cs="宋体" w:hint="eastAsia"/>
          <w:b/>
          <w:sz w:val="24"/>
        </w:rPr>
        <w:t>A</w:t>
      </w:r>
      <w:r w:rsidRPr="00B93B2E">
        <w:rPr>
          <w:rFonts w:cs="宋体" w:hint="eastAsia"/>
          <w:sz w:val="24"/>
        </w:rPr>
        <w:t xml:space="preserve">synchronous </w:t>
      </w:r>
      <w:r w:rsidRPr="00B93B2E">
        <w:rPr>
          <w:rFonts w:cs="宋体" w:hint="eastAsia"/>
          <w:b/>
          <w:sz w:val="24"/>
        </w:rPr>
        <w:t>J</w:t>
      </w:r>
      <w:r w:rsidRPr="00B93B2E">
        <w:rPr>
          <w:rFonts w:cs="宋体" w:hint="eastAsia"/>
          <w:sz w:val="24"/>
        </w:rPr>
        <w:t xml:space="preserve">avaScript </w:t>
      </w:r>
      <w:r w:rsidRPr="00B93B2E">
        <w:rPr>
          <w:rFonts w:cs="宋体" w:hint="eastAsia"/>
          <w:b/>
          <w:sz w:val="24"/>
        </w:rPr>
        <w:t>A</w:t>
      </w:r>
      <w:r w:rsidRPr="00B93B2E">
        <w:rPr>
          <w:rFonts w:cs="宋体" w:hint="eastAsia"/>
          <w:sz w:val="24"/>
        </w:rPr>
        <w:t xml:space="preserve">nd </w:t>
      </w:r>
      <w:r w:rsidRPr="00B93B2E">
        <w:rPr>
          <w:rFonts w:cs="宋体" w:hint="eastAsia"/>
          <w:b/>
          <w:sz w:val="24"/>
        </w:rPr>
        <w:t>X</w:t>
      </w:r>
      <w:r w:rsidRPr="00B93B2E">
        <w:rPr>
          <w:rFonts w:cs="宋体" w:hint="eastAsia"/>
          <w:sz w:val="24"/>
        </w:rPr>
        <w:t>ML</w:t>
      </w:r>
      <w:r w:rsidRPr="00B93B2E">
        <w:rPr>
          <w:rFonts w:cs="宋体" w:hint="eastAsia"/>
          <w:sz w:val="24"/>
        </w:rPr>
        <w:t>的简写，它的原理非常类似</w:t>
      </w:r>
      <w:r w:rsidRPr="00B93B2E">
        <w:rPr>
          <w:rFonts w:cs="宋体" w:hint="eastAsia"/>
          <w:sz w:val="24"/>
        </w:rPr>
        <w:t>Dynamic HTML</w:t>
      </w:r>
      <w:r w:rsidRPr="00B93B2E">
        <w:rPr>
          <w:rFonts w:cs="宋体" w:hint="eastAsia"/>
          <w:sz w:val="24"/>
        </w:rPr>
        <w:t>（或者</w:t>
      </w:r>
      <w:r w:rsidRPr="00B93B2E">
        <w:rPr>
          <w:rFonts w:cs="宋体" w:hint="eastAsia"/>
          <w:sz w:val="24"/>
        </w:rPr>
        <w:t>DHTML</w:t>
      </w:r>
      <w:r w:rsidRPr="00B93B2E">
        <w:rPr>
          <w:rFonts w:cs="宋体" w:hint="eastAsia"/>
          <w:sz w:val="24"/>
        </w:rPr>
        <w:t>）</w:t>
      </w:r>
      <w:r w:rsidRPr="00B93B2E">
        <w:rPr>
          <w:rFonts w:cs="宋体" w:hint="eastAsia"/>
          <w:sz w:val="24"/>
        </w:rPr>
        <w:t>,</w:t>
      </w:r>
      <w:r w:rsidRPr="00B93B2E">
        <w:rPr>
          <w:rFonts w:cs="宋体" w:hint="eastAsia"/>
          <w:sz w:val="24"/>
        </w:rPr>
        <w:t>主要的目的在于提高网页的互动性（</w:t>
      </w:r>
      <w:r w:rsidRPr="00B93B2E">
        <w:rPr>
          <w:rFonts w:cs="宋体" w:hint="eastAsia"/>
          <w:sz w:val="24"/>
        </w:rPr>
        <w:t>interactivity</w:t>
      </w:r>
      <w:r w:rsidRPr="00B93B2E">
        <w:rPr>
          <w:rFonts w:cs="宋体" w:hint="eastAsia"/>
          <w:sz w:val="24"/>
        </w:rPr>
        <w:t>），速度（</w:t>
      </w:r>
      <w:r w:rsidRPr="00B93B2E">
        <w:rPr>
          <w:rFonts w:cs="宋体" w:hint="eastAsia"/>
          <w:sz w:val="24"/>
        </w:rPr>
        <w:t>speed</w:t>
      </w:r>
      <w:r w:rsidRPr="00B93B2E">
        <w:rPr>
          <w:rFonts w:cs="宋体" w:hint="eastAsia"/>
          <w:sz w:val="24"/>
        </w:rPr>
        <w:t>），以及可用性（</w:t>
      </w:r>
      <w:r w:rsidRPr="00B93B2E">
        <w:rPr>
          <w:rFonts w:cs="宋体" w:hint="eastAsia"/>
          <w:sz w:val="24"/>
        </w:rPr>
        <w:t>usability</w:t>
      </w:r>
      <w:r w:rsidRPr="00B93B2E">
        <w:rPr>
          <w:rFonts w:cs="宋体" w:hint="eastAsia"/>
          <w:sz w:val="24"/>
        </w:rPr>
        <w:t>）。我们在此对它的技术背景和运作方式作详细的说明。</w:t>
      </w:r>
    </w:p>
    <w:p w:rsidR="009E007A" w:rsidRPr="009E007A" w:rsidRDefault="009E007A" w:rsidP="009E007A">
      <w:pPr>
        <w:pStyle w:val="3"/>
        <w:rPr>
          <w:rStyle w:val="apple-converted-space"/>
          <w:rFonts w:ascii="黑体" w:eastAsia="黑体" w:hAnsi="黑体"/>
          <w:sz w:val="24"/>
          <w:szCs w:val="24"/>
        </w:rPr>
      </w:pPr>
      <w:bookmarkStart w:id="35" w:name="_Toc343979911"/>
      <w:r w:rsidRPr="009E007A">
        <w:rPr>
          <w:rStyle w:val="apple-converted-space"/>
          <w:rFonts w:ascii="黑体" w:eastAsia="黑体" w:hAnsi="黑体" w:hint="eastAsia"/>
          <w:sz w:val="24"/>
          <w:szCs w:val="24"/>
        </w:rPr>
        <w:t>2.3.1 AJAX简介</w:t>
      </w:r>
      <w:bookmarkEnd w:id="35"/>
    </w:p>
    <w:p w:rsidR="009E007A" w:rsidRPr="00B93B2E" w:rsidRDefault="009E007A" w:rsidP="00E8460B">
      <w:pPr>
        <w:spacing w:line="400" w:lineRule="exact"/>
        <w:ind w:firstLine="420"/>
        <w:rPr>
          <w:rFonts w:cs="宋体"/>
          <w:sz w:val="24"/>
        </w:rPr>
      </w:pPr>
      <w:r w:rsidRPr="00B93B2E">
        <w:rPr>
          <w:rFonts w:cs="宋体" w:hint="eastAsia"/>
          <w:sz w:val="24"/>
        </w:rPr>
        <w:t>AJAX</w:t>
      </w:r>
      <w:r w:rsidRPr="00B93B2E">
        <w:rPr>
          <w:rFonts w:cs="宋体" w:hint="eastAsia"/>
          <w:sz w:val="24"/>
        </w:rPr>
        <w:t>是一</w:t>
      </w:r>
      <w:r w:rsidR="00980D5B" w:rsidRPr="00B93B2E">
        <w:rPr>
          <w:rFonts w:cs="宋体" w:hint="eastAsia"/>
          <w:sz w:val="24"/>
        </w:rPr>
        <w:t>种</w:t>
      </w:r>
      <w:r w:rsidRPr="00B93B2E">
        <w:rPr>
          <w:rFonts w:cs="宋体" w:hint="eastAsia"/>
          <w:sz w:val="24"/>
        </w:rPr>
        <w:t>客户端技术，它不需要回传就能进行服务端处理，因而使客户端（浏览器）具有丰富的服务端能力。例如像地图这种需要传输大量资料的应用，浏览器与服务器之间需要传输大量的图形资料，如果利用传统的同步方式，在全部的图形下载完成之前，我们没办法对网页进行操作，而使用者点选往左、往右的按钮后，</w:t>
      </w:r>
      <w:r w:rsidR="007571B2" w:rsidRPr="00B93B2E">
        <w:rPr>
          <w:rFonts w:cs="宋体" w:hint="eastAsia"/>
          <w:sz w:val="24"/>
        </w:rPr>
        <w:t>又得等待另一次的图形传送。反之，使用</w:t>
      </w:r>
      <w:r w:rsidR="007571B2" w:rsidRPr="00B93B2E">
        <w:rPr>
          <w:rFonts w:cs="宋体" w:hint="eastAsia"/>
          <w:sz w:val="24"/>
        </w:rPr>
        <w:t>AJAX</w:t>
      </w:r>
      <w:r w:rsidR="007571B2" w:rsidRPr="00B93B2E">
        <w:rPr>
          <w:rFonts w:cs="宋体" w:hint="eastAsia"/>
          <w:sz w:val="24"/>
        </w:rPr>
        <w:t>技术的网页可以在使用者操作的时候，非同步的下载其他图形，这样速度会变快，也不必一再的重复</w:t>
      </w:r>
      <w:r w:rsidR="00B510C4" w:rsidRPr="00B93B2E">
        <w:rPr>
          <w:rFonts w:cs="宋体" w:hint="eastAsia"/>
          <w:sz w:val="24"/>
        </w:rPr>
        <w:t>刷新</w:t>
      </w:r>
      <w:r w:rsidR="007571B2" w:rsidRPr="00B93B2E">
        <w:rPr>
          <w:rFonts w:cs="宋体" w:hint="eastAsia"/>
          <w:sz w:val="24"/>
        </w:rPr>
        <w:t>网页。</w:t>
      </w:r>
    </w:p>
    <w:p w:rsidR="007571B2" w:rsidRDefault="007571B2" w:rsidP="00E8460B">
      <w:pPr>
        <w:spacing w:line="400" w:lineRule="exact"/>
        <w:ind w:firstLine="420"/>
        <w:rPr>
          <w:rFonts w:ascii="宋体" w:cs="宋体"/>
          <w:kern w:val="0"/>
          <w:sz w:val="24"/>
        </w:rPr>
      </w:pPr>
      <w:r w:rsidRPr="00B93B2E">
        <w:rPr>
          <w:rFonts w:cs="宋体" w:hint="eastAsia"/>
          <w:sz w:val="24"/>
        </w:rPr>
        <w:t>其实，这个概念并不是很新，只是这样的技巧大量的应用于</w:t>
      </w:r>
      <w:r w:rsidRPr="00B93B2E">
        <w:rPr>
          <w:rFonts w:cs="宋体" w:hint="eastAsia"/>
          <w:sz w:val="24"/>
        </w:rPr>
        <w:t>Google</w:t>
      </w:r>
      <w:r w:rsidRPr="00B93B2E">
        <w:rPr>
          <w:rFonts w:cs="宋体" w:hint="eastAsia"/>
          <w:sz w:val="24"/>
        </w:rPr>
        <w:t>的网页之后，如</w:t>
      </w:r>
      <w:r w:rsidRPr="00B93B2E">
        <w:rPr>
          <w:rFonts w:cs="宋体" w:hint="eastAsia"/>
          <w:sz w:val="24"/>
        </w:rPr>
        <w:t>Gmail</w:t>
      </w:r>
      <w:r w:rsidRPr="00B93B2E">
        <w:rPr>
          <w:rFonts w:cs="宋体" w:hint="eastAsia"/>
          <w:sz w:val="24"/>
        </w:rPr>
        <w:t>、</w:t>
      </w:r>
      <w:r w:rsidRPr="00B93B2E">
        <w:rPr>
          <w:rFonts w:cs="宋体" w:hint="eastAsia"/>
          <w:sz w:val="24"/>
        </w:rPr>
        <w:t>Google Maps</w:t>
      </w:r>
      <w:r w:rsidRPr="00B93B2E">
        <w:rPr>
          <w:rFonts w:cs="宋体" w:hint="eastAsia"/>
          <w:sz w:val="24"/>
        </w:rPr>
        <w:t>和</w:t>
      </w:r>
      <w:r w:rsidRPr="00B93B2E">
        <w:rPr>
          <w:rFonts w:cs="宋体" w:hint="eastAsia"/>
          <w:sz w:val="24"/>
        </w:rPr>
        <w:t>Google Suggest</w:t>
      </w:r>
      <w:r w:rsidRPr="00B93B2E">
        <w:rPr>
          <w:rFonts w:cs="宋体" w:hint="eastAsia"/>
          <w:sz w:val="24"/>
        </w:rPr>
        <w:t>等，才被重视，</w:t>
      </w:r>
      <w:r w:rsidRPr="00B93B2E">
        <w:rPr>
          <w:rFonts w:cs="宋体" w:hint="eastAsia"/>
          <w:sz w:val="24"/>
        </w:rPr>
        <w:t>Google Maps</w:t>
      </w:r>
      <w:r w:rsidRPr="00B93B2E">
        <w:rPr>
          <w:rFonts w:cs="宋体" w:hint="eastAsia"/>
          <w:sz w:val="24"/>
        </w:rPr>
        <w:t>给用户呈现出可以任意放大、缩小和移动图片的体验；</w:t>
      </w:r>
      <w:r w:rsidRPr="00B93B2E">
        <w:rPr>
          <w:rFonts w:cs="宋体" w:hint="eastAsia"/>
          <w:sz w:val="24"/>
        </w:rPr>
        <w:t>Google Suggest</w:t>
      </w:r>
      <w:r w:rsidRPr="00B93B2E">
        <w:rPr>
          <w:rFonts w:cs="宋体" w:hint="eastAsia"/>
          <w:sz w:val="24"/>
        </w:rPr>
        <w:t>能够根据你的输入立刻显示建议条目，而不需要更新页面</w:t>
      </w:r>
      <w:r w:rsidR="00B510C4" w:rsidRPr="00B93B2E">
        <w:rPr>
          <w:rFonts w:cs="宋体" w:hint="eastAsia"/>
          <w:sz w:val="24"/>
        </w:rPr>
        <w:t>。以往若要在使用者输入资料后立即检查，就必须借助客户</w:t>
      </w:r>
      <w:r w:rsidRPr="00B93B2E">
        <w:rPr>
          <w:rFonts w:cs="宋体" w:hint="eastAsia"/>
          <w:sz w:val="24"/>
        </w:rPr>
        <w:t>端电脑的</w:t>
      </w:r>
      <w:r w:rsidRPr="00B93B2E">
        <w:rPr>
          <w:rFonts w:cs="宋体" w:hint="eastAsia"/>
          <w:sz w:val="24"/>
        </w:rPr>
        <w:t>JavaScript</w:t>
      </w:r>
      <w:r w:rsidRPr="00B93B2E">
        <w:rPr>
          <w:rFonts w:cs="宋体" w:hint="eastAsia"/>
          <w:sz w:val="24"/>
        </w:rPr>
        <w:t>程序；若要由服务器端检查，就必须重新更新整个网页；而透过</w:t>
      </w:r>
      <w:r w:rsidRPr="00B93B2E">
        <w:rPr>
          <w:rFonts w:cs="宋体" w:hint="eastAsia"/>
          <w:sz w:val="24"/>
        </w:rPr>
        <w:t>AJAX</w:t>
      </w:r>
      <w:r w:rsidRPr="00B93B2E">
        <w:rPr>
          <w:rFonts w:cs="宋体" w:hint="eastAsia"/>
          <w:sz w:val="24"/>
        </w:rPr>
        <w:t>，则可以在不需重新读取网页的情况下，由服务器端来检查。当</w:t>
      </w:r>
      <w:r w:rsidRPr="00B93B2E">
        <w:rPr>
          <w:rFonts w:cs="宋体" w:hint="eastAsia"/>
          <w:sz w:val="24"/>
        </w:rPr>
        <w:t>AJAX</w:t>
      </w:r>
      <w:r w:rsidRPr="00B93B2E">
        <w:rPr>
          <w:rFonts w:cs="宋体" w:hint="eastAsia"/>
          <w:sz w:val="24"/>
        </w:rPr>
        <w:t>引擎接收使用者全部或部分的表单数据之后，</w:t>
      </w:r>
      <w:r w:rsidRPr="00B93B2E">
        <w:rPr>
          <w:rFonts w:cs="宋体" w:hint="eastAsia"/>
          <w:sz w:val="24"/>
        </w:rPr>
        <w:t>AJAX</w:t>
      </w:r>
      <w:r w:rsidRPr="00B93B2E">
        <w:rPr>
          <w:rFonts w:cs="宋体" w:hint="eastAsia"/>
          <w:sz w:val="24"/>
        </w:rPr>
        <w:t>引擎会跟服务器连接并由服务器处理完成，并将完成的资料回传给</w:t>
      </w:r>
      <w:r w:rsidRPr="00B93B2E">
        <w:rPr>
          <w:rFonts w:cs="宋体" w:hint="eastAsia"/>
          <w:sz w:val="24"/>
        </w:rPr>
        <w:t>AJAX</w:t>
      </w:r>
      <w:r w:rsidRPr="00B93B2E">
        <w:rPr>
          <w:rFonts w:cs="宋体" w:hint="eastAsia"/>
          <w:sz w:val="24"/>
        </w:rPr>
        <w:t>引擎，然后再由</w:t>
      </w:r>
      <w:r w:rsidRPr="00B93B2E">
        <w:rPr>
          <w:rFonts w:cs="宋体" w:hint="eastAsia"/>
          <w:sz w:val="24"/>
        </w:rPr>
        <w:t>AJAX</w:t>
      </w:r>
      <w:r w:rsidRPr="00B93B2E">
        <w:rPr>
          <w:rFonts w:cs="宋体" w:hint="eastAsia"/>
          <w:sz w:val="24"/>
        </w:rPr>
        <w:t>引擎将成果动态的呈现在网页上。这些过程，使用者完全不会感</w:t>
      </w:r>
      <w:r>
        <w:rPr>
          <w:rFonts w:ascii="宋体" w:cs="宋体" w:hint="eastAsia"/>
          <w:kern w:val="0"/>
          <w:sz w:val="24"/>
        </w:rPr>
        <w:t>受到，而且由于是非同步的，网页不会停止接收使用者的操作。</w:t>
      </w:r>
    </w:p>
    <w:p w:rsidR="00B93B2E" w:rsidRDefault="007571B2" w:rsidP="00B93B2E">
      <w:pPr>
        <w:spacing w:line="400" w:lineRule="exact"/>
        <w:ind w:firstLine="420"/>
        <w:rPr>
          <w:rFonts w:cs="宋体"/>
          <w:sz w:val="24"/>
        </w:rPr>
      </w:pPr>
      <w:r w:rsidRPr="00B93B2E">
        <w:rPr>
          <w:rFonts w:cs="宋体" w:hint="eastAsia"/>
          <w:sz w:val="24"/>
        </w:rPr>
        <w:t>AJAX</w:t>
      </w:r>
      <w:r w:rsidRPr="00B93B2E">
        <w:rPr>
          <w:rFonts w:cs="宋体" w:hint="eastAsia"/>
          <w:sz w:val="24"/>
        </w:rPr>
        <w:t>也不是一项单独的技术，</w:t>
      </w:r>
      <w:r w:rsidR="00E8123E" w:rsidRPr="00B93B2E">
        <w:rPr>
          <w:rFonts w:cs="宋体" w:hint="eastAsia"/>
          <w:sz w:val="24"/>
        </w:rPr>
        <w:t>它是由一堆现有的技术所组成，它的组成技术有</w:t>
      </w:r>
      <w:r w:rsidR="00E8123E" w:rsidRPr="00B93B2E">
        <w:rPr>
          <w:rFonts w:cs="宋体" w:hint="eastAsia"/>
          <w:sz w:val="24"/>
          <w:vertAlign w:val="superscript"/>
        </w:rPr>
        <w:t>[</w:t>
      </w:r>
      <w:r w:rsidR="00B93B2E" w:rsidRPr="00B93B2E">
        <w:rPr>
          <w:rFonts w:cs="宋体" w:hint="eastAsia"/>
          <w:sz w:val="24"/>
          <w:vertAlign w:val="superscript"/>
        </w:rPr>
        <w:t>2</w:t>
      </w:r>
      <w:r w:rsidR="00E8123E" w:rsidRPr="00B93B2E">
        <w:rPr>
          <w:rFonts w:cs="宋体" w:hint="eastAsia"/>
          <w:sz w:val="24"/>
          <w:vertAlign w:val="superscript"/>
        </w:rPr>
        <w:t>]</w:t>
      </w:r>
      <w:r w:rsidR="00E8123E" w:rsidRPr="00B93B2E">
        <w:rPr>
          <w:rFonts w:cs="宋体" w:hint="eastAsia"/>
          <w:sz w:val="24"/>
        </w:rPr>
        <w:t>：</w:t>
      </w:r>
    </w:p>
    <w:p w:rsidR="00B93B2E" w:rsidRDefault="00E8123E" w:rsidP="00B93B2E">
      <w:pPr>
        <w:spacing w:line="400" w:lineRule="exact"/>
        <w:ind w:firstLine="420"/>
        <w:rPr>
          <w:rFonts w:cs="宋体"/>
          <w:sz w:val="24"/>
        </w:rPr>
      </w:pPr>
      <w:r w:rsidRPr="00B93B2E">
        <w:rPr>
          <w:rFonts w:cs="宋体" w:hint="eastAsia"/>
          <w:sz w:val="24"/>
        </w:rPr>
        <w:t>（</w:t>
      </w:r>
      <w:r w:rsidRPr="00B93B2E">
        <w:rPr>
          <w:rFonts w:cs="宋体" w:hint="eastAsia"/>
          <w:sz w:val="24"/>
        </w:rPr>
        <w:t>1</w:t>
      </w:r>
      <w:r w:rsidRPr="00B93B2E">
        <w:rPr>
          <w:rFonts w:cs="宋体" w:hint="eastAsia"/>
          <w:sz w:val="24"/>
        </w:rPr>
        <w:t>）</w:t>
      </w:r>
      <w:r w:rsidR="00CD2ACF" w:rsidRPr="00B93B2E">
        <w:rPr>
          <w:rFonts w:cs="宋体" w:hint="eastAsia"/>
          <w:sz w:val="24"/>
        </w:rPr>
        <w:t>使用</w:t>
      </w:r>
      <w:r w:rsidR="006C7E37" w:rsidRPr="00B93B2E">
        <w:rPr>
          <w:rFonts w:cs="宋体" w:hint="eastAsia"/>
          <w:sz w:val="24"/>
        </w:rPr>
        <w:t>XHTML</w:t>
      </w:r>
      <w:r w:rsidR="006C7E37" w:rsidRPr="00B93B2E">
        <w:rPr>
          <w:rFonts w:cs="宋体" w:hint="eastAsia"/>
          <w:sz w:val="24"/>
        </w:rPr>
        <w:t>和</w:t>
      </w:r>
      <w:r w:rsidR="006C7E37" w:rsidRPr="00B93B2E">
        <w:rPr>
          <w:rFonts w:cs="宋体" w:hint="eastAsia"/>
          <w:sz w:val="24"/>
        </w:rPr>
        <w:t>CSS</w:t>
      </w:r>
      <w:r w:rsidR="00CD2ACF" w:rsidRPr="00B93B2E">
        <w:rPr>
          <w:rFonts w:cs="宋体" w:hint="eastAsia"/>
          <w:sz w:val="24"/>
        </w:rPr>
        <w:t>来展现网页内容</w:t>
      </w:r>
      <w:r w:rsidRPr="00B93B2E">
        <w:rPr>
          <w:rFonts w:cs="宋体" w:hint="eastAsia"/>
          <w:sz w:val="24"/>
        </w:rPr>
        <w:t>。</w:t>
      </w:r>
    </w:p>
    <w:p w:rsidR="00B93B2E" w:rsidRDefault="00E8123E" w:rsidP="00B93B2E">
      <w:pPr>
        <w:spacing w:line="400" w:lineRule="exact"/>
        <w:ind w:firstLine="420"/>
        <w:rPr>
          <w:rFonts w:cs="宋体"/>
          <w:sz w:val="24"/>
        </w:rPr>
      </w:pPr>
      <w:r w:rsidRPr="00B93B2E">
        <w:rPr>
          <w:rFonts w:cs="宋体" w:hint="eastAsia"/>
          <w:sz w:val="24"/>
        </w:rPr>
        <w:t>（</w:t>
      </w:r>
      <w:r w:rsidRPr="00B93B2E">
        <w:rPr>
          <w:rFonts w:cs="宋体" w:hint="eastAsia"/>
          <w:sz w:val="24"/>
        </w:rPr>
        <w:t>2</w:t>
      </w:r>
      <w:r w:rsidRPr="00B93B2E">
        <w:rPr>
          <w:rFonts w:cs="宋体" w:hint="eastAsia"/>
          <w:sz w:val="24"/>
        </w:rPr>
        <w:t>）</w:t>
      </w:r>
      <w:r w:rsidR="006C7E37" w:rsidRPr="00B93B2E">
        <w:rPr>
          <w:rFonts w:cs="宋体" w:hint="eastAsia"/>
          <w:sz w:val="24"/>
        </w:rPr>
        <w:t>使用</w:t>
      </w:r>
      <w:r w:rsidR="00CD2ACF" w:rsidRPr="00B93B2E">
        <w:rPr>
          <w:rFonts w:cs="宋体" w:hint="eastAsia"/>
          <w:sz w:val="24"/>
        </w:rPr>
        <w:t>JavaScript</w:t>
      </w:r>
      <w:r w:rsidR="00CD2ACF" w:rsidRPr="00B93B2E">
        <w:rPr>
          <w:rFonts w:cs="宋体" w:hint="eastAsia"/>
          <w:sz w:val="24"/>
        </w:rPr>
        <w:t>操作</w:t>
      </w:r>
      <w:r w:rsidRPr="00B93B2E">
        <w:rPr>
          <w:rFonts w:cs="宋体" w:hint="eastAsia"/>
          <w:sz w:val="24"/>
        </w:rPr>
        <w:t>DOM</w:t>
      </w:r>
      <w:r w:rsidR="006C7E37" w:rsidRPr="00B93B2E">
        <w:rPr>
          <w:rFonts w:cs="宋体" w:hint="eastAsia"/>
          <w:sz w:val="24"/>
        </w:rPr>
        <w:t>进行动态显示和</w:t>
      </w:r>
      <w:r w:rsidR="00A20FF2" w:rsidRPr="00B93B2E">
        <w:rPr>
          <w:rFonts w:cs="宋体" w:hint="eastAsia"/>
          <w:sz w:val="24"/>
        </w:rPr>
        <w:t>交换信息</w:t>
      </w:r>
      <w:r w:rsidRPr="00B93B2E">
        <w:rPr>
          <w:rFonts w:cs="宋体" w:hint="eastAsia"/>
          <w:sz w:val="24"/>
        </w:rPr>
        <w:t>。</w:t>
      </w:r>
    </w:p>
    <w:p w:rsidR="00B93B2E" w:rsidRDefault="00A20FF2" w:rsidP="00B93B2E">
      <w:pPr>
        <w:spacing w:line="400" w:lineRule="exact"/>
        <w:ind w:firstLine="420"/>
        <w:rPr>
          <w:rFonts w:cs="宋体"/>
          <w:sz w:val="24"/>
        </w:rPr>
      </w:pPr>
      <w:r w:rsidRPr="00B93B2E">
        <w:rPr>
          <w:rFonts w:cs="宋体" w:hint="eastAsia"/>
          <w:sz w:val="24"/>
        </w:rPr>
        <w:lastRenderedPageBreak/>
        <w:t>（</w:t>
      </w:r>
      <w:r w:rsidRPr="00B93B2E">
        <w:rPr>
          <w:rFonts w:cs="宋体" w:hint="eastAsia"/>
          <w:sz w:val="24"/>
        </w:rPr>
        <w:t>3</w:t>
      </w:r>
      <w:r w:rsidRPr="00B93B2E">
        <w:rPr>
          <w:rFonts w:cs="宋体" w:hint="eastAsia"/>
          <w:sz w:val="24"/>
        </w:rPr>
        <w:t>）使用</w:t>
      </w:r>
      <w:r w:rsidRPr="00B93B2E">
        <w:rPr>
          <w:rFonts w:cs="宋体" w:hint="eastAsia"/>
          <w:sz w:val="24"/>
        </w:rPr>
        <w:t>XML</w:t>
      </w:r>
      <w:r w:rsidRPr="00B93B2E">
        <w:rPr>
          <w:rFonts w:cs="宋体" w:hint="eastAsia"/>
          <w:sz w:val="24"/>
        </w:rPr>
        <w:t>和</w:t>
      </w:r>
      <w:r w:rsidRPr="00B93B2E">
        <w:rPr>
          <w:rFonts w:cs="宋体" w:hint="eastAsia"/>
          <w:sz w:val="24"/>
        </w:rPr>
        <w:t>XSLT</w:t>
      </w:r>
      <w:r w:rsidRPr="00B93B2E">
        <w:rPr>
          <w:rFonts w:cs="宋体" w:hint="eastAsia"/>
          <w:sz w:val="24"/>
        </w:rPr>
        <w:t>进行数据交换及相关操作。</w:t>
      </w:r>
    </w:p>
    <w:p w:rsidR="00B93B2E" w:rsidRDefault="00E8123E" w:rsidP="00B93B2E">
      <w:pPr>
        <w:spacing w:line="400" w:lineRule="exact"/>
        <w:ind w:firstLine="420"/>
        <w:rPr>
          <w:rFonts w:cs="宋体"/>
          <w:sz w:val="24"/>
        </w:rPr>
      </w:pPr>
      <w:r w:rsidRPr="00B93B2E">
        <w:rPr>
          <w:rFonts w:cs="宋体" w:hint="eastAsia"/>
          <w:sz w:val="24"/>
        </w:rPr>
        <w:t>（</w:t>
      </w:r>
      <w:r w:rsidR="00A20FF2" w:rsidRPr="00B93B2E">
        <w:rPr>
          <w:rFonts w:cs="宋体" w:hint="eastAsia"/>
          <w:sz w:val="24"/>
        </w:rPr>
        <w:t>4</w:t>
      </w:r>
      <w:r w:rsidRPr="00B93B2E">
        <w:rPr>
          <w:rFonts w:cs="宋体" w:hint="eastAsia"/>
          <w:sz w:val="24"/>
        </w:rPr>
        <w:t>）利</w:t>
      </w:r>
      <w:r w:rsidR="006C7E37" w:rsidRPr="00B93B2E">
        <w:rPr>
          <w:rFonts w:cs="宋体" w:hint="eastAsia"/>
          <w:sz w:val="24"/>
        </w:rPr>
        <w:t>用</w:t>
      </w:r>
      <w:r w:rsidRPr="00B93B2E">
        <w:rPr>
          <w:rFonts w:cs="宋体" w:hint="eastAsia"/>
          <w:sz w:val="24"/>
        </w:rPr>
        <w:t>XMLHttp</w:t>
      </w:r>
      <w:r w:rsidR="006C7E37" w:rsidRPr="00B93B2E">
        <w:rPr>
          <w:rFonts w:cs="宋体" w:hint="eastAsia"/>
          <w:sz w:val="24"/>
        </w:rPr>
        <w:t>Request</w:t>
      </w:r>
      <w:r w:rsidR="006C7E37" w:rsidRPr="00B93B2E">
        <w:rPr>
          <w:rFonts w:cs="宋体" w:hint="eastAsia"/>
          <w:sz w:val="24"/>
        </w:rPr>
        <w:t>对象与</w:t>
      </w:r>
      <w:r w:rsidR="00A20FF2" w:rsidRPr="00B93B2E">
        <w:rPr>
          <w:rFonts w:cs="宋体" w:hint="eastAsia"/>
          <w:sz w:val="24"/>
        </w:rPr>
        <w:t>Web</w:t>
      </w:r>
      <w:r w:rsidR="006C7E37" w:rsidRPr="00B93B2E">
        <w:rPr>
          <w:rFonts w:cs="宋体" w:hint="eastAsia"/>
          <w:sz w:val="24"/>
        </w:rPr>
        <w:t>服务器进行异步</w:t>
      </w:r>
      <w:r w:rsidRPr="00B93B2E">
        <w:rPr>
          <w:rFonts w:cs="宋体" w:hint="eastAsia"/>
          <w:sz w:val="24"/>
        </w:rPr>
        <w:t>的</w:t>
      </w:r>
      <w:r w:rsidR="006C7E37" w:rsidRPr="00B93B2E">
        <w:rPr>
          <w:rFonts w:cs="宋体" w:hint="eastAsia"/>
          <w:sz w:val="24"/>
        </w:rPr>
        <w:t>通信</w:t>
      </w:r>
      <w:r w:rsidR="008648A1" w:rsidRPr="00B93B2E">
        <w:rPr>
          <w:rFonts w:cs="宋体" w:hint="eastAsia"/>
          <w:sz w:val="24"/>
        </w:rPr>
        <w:t>。</w:t>
      </w:r>
    </w:p>
    <w:p w:rsidR="006C7E37" w:rsidRPr="00B93B2E" w:rsidRDefault="00E8123E" w:rsidP="00B93B2E">
      <w:pPr>
        <w:spacing w:line="400" w:lineRule="exact"/>
        <w:ind w:firstLine="420"/>
        <w:rPr>
          <w:rFonts w:cs="宋体"/>
          <w:sz w:val="24"/>
        </w:rPr>
      </w:pPr>
      <w:r w:rsidRPr="00B93B2E">
        <w:rPr>
          <w:rFonts w:cs="宋体" w:hint="eastAsia"/>
          <w:sz w:val="24"/>
        </w:rPr>
        <w:t>（</w:t>
      </w:r>
      <w:r w:rsidR="00A20FF2" w:rsidRPr="00B93B2E">
        <w:rPr>
          <w:rFonts w:cs="宋体" w:hint="eastAsia"/>
          <w:sz w:val="24"/>
        </w:rPr>
        <w:t>5</w:t>
      </w:r>
      <w:r w:rsidRPr="00B93B2E">
        <w:rPr>
          <w:rFonts w:cs="宋体" w:hint="eastAsia"/>
          <w:sz w:val="24"/>
        </w:rPr>
        <w:t>）</w:t>
      </w:r>
      <w:r w:rsidR="006C7E37" w:rsidRPr="00B93B2E">
        <w:rPr>
          <w:rFonts w:cs="宋体" w:hint="eastAsia"/>
          <w:sz w:val="24"/>
        </w:rPr>
        <w:t>使用</w:t>
      </w:r>
      <w:r w:rsidRPr="00B93B2E">
        <w:rPr>
          <w:rFonts w:cs="宋体" w:hint="eastAsia"/>
          <w:sz w:val="24"/>
        </w:rPr>
        <w:t>JavaSc</w:t>
      </w:r>
      <w:r w:rsidR="006C7E37" w:rsidRPr="00B93B2E">
        <w:rPr>
          <w:rFonts w:cs="宋体" w:hint="eastAsia"/>
          <w:sz w:val="24"/>
        </w:rPr>
        <w:t>ript</w:t>
      </w:r>
      <w:r w:rsidR="00A20FF2" w:rsidRPr="00B93B2E">
        <w:rPr>
          <w:rFonts w:cs="宋体" w:hint="eastAsia"/>
          <w:sz w:val="24"/>
        </w:rPr>
        <w:t>将所有的东西绑定在一起</w:t>
      </w:r>
      <w:r w:rsidR="006C7E37" w:rsidRPr="00B93B2E">
        <w:rPr>
          <w:rFonts w:cs="宋体" w:hint="eastAsia"/>
          <w:sz w:val="24"/>
        </w:rPr>
        <w:t>。</w:t>
      </w:r>
    </w:p>
    <w:p w:rsidR="00835CE6" w:rsidRDefault="00835CE6" w:rsidP="005E1963">
      <w:pPr>
        <w:pStyle w:val="3"/>
        <w:rPr>
          <w:rStyle w:val="apple-converted-space"/>
          <w:rFonts w:ascii="黑体" w:eastAsia="黑体" w:hAnsi="黑体"/>
          <w:sz w:val="24"/>
          <w:szCs w:val="24"/>
        </w:rPr>
      </w:pPr>
      <w:bookmarkStart w:id="36" w:name="_Toc343979912"/>
      <w:r w:rsidRPr="005E1963">
        <w:rPr>
          <w:rStyle w:val="apple-converted-space"/>
          <w:rFonts w:ascii="黑体" w:eastAsia="黑体" w:hAnsi="黑体"/>
          <w:sz w:val="24"/>
          <w:szCs w:val="24"/>
        </w:rPr>
        <w:t>2.3.2 AJAX</w:t>
      </w:r>
      <w:r w:rsidR="005E1963" w:rsidRPr="005E1963">
        <w:rPr>
          <w:rStyle w:val="apple-converted-space"/>
          <w:rFonts w:ascii="黑体" w:eastAsia="黑体" w:hAnsi="黑体" w:hint="eastAsia"/>
          <w:sz w:val="24"/>
          <w:szCs w:val="24"/>
        </w:rPr>
        <w:t>的运作方式</w:t>
      </w:r>
      <w:bookmarkEnd w:id="36"/>
    </w:p>
    <w:p w:rsidR="005E1963" w:rsidRPr="00684BE4" w:rsidRDefault="00877508" w:rsidP="00B1594D">
      <w:pPr>
        <w:spacing w:line="400" w:lineRule="exact"/>
        <w:ind w:firstLine="420"/>
        <w:rPr>
          <w:rFonts w:cs="宋体"/>
          <w:sz w:val="24"/>
        </w:rPr>
      </w:pPr>
      <w:r w:rsidRPr="00684BE4">
        <w:rPr>
          <w:rFonts w:cs="宋体" w:hint="eastAsia"/>
          <w:sz w:val="24"/>
        </w:rPr>
        <w:t>首先，在跟远端服务器要求数据之前，我们需要建立</w:t>
      </w:r>
      <w:r w:rsidRPr="00684BE4">
        <w:rPr>
          <w:rFonts w:cs="宋体" w:hint="eastAsia"/>
          <w:sz w:val="24"/>
        </w:rPr>
        <w:t>XMLHttpRequest</w:t>
      </w:r>
      <w:r w:rsidRPr="00684BE4">
        <w:rPr>
          <w:rFonts w:cs="宋体" w:hint="eastAsia"/>
          <w:sz w:val="24"/>
        </w:rPr>
        <w:t>对象。</w:t>
      </w:r>
      <w:r w:rsidRPr="00684BE4">
        <w:rPr>
          <w:rFonts w:cs="宋体" w:hint="eastAsia"/>
          <w:sz w:val="24"/>
        </w:rPr>
        <w:t>AJAX</w:t>
      </w:r>
      <w:r w:rsidRPr="00684BE4">
        <w:rPr>
          <w:rFonts w:cs="宋体" w:hint="eastAsia"/>
          <w:sz w:val="24"/>
        </w:rPr>
        <w:t>是利用</w:t>
      </w:r>
      <w:r w:rsidRPr="00684BE4">
        <w:rPr>
          <w:rFonts w:cs="宋体" w:hint="eastAsia"/>
          <w:sz w:val="24"/>
        </w:rPr>
        <w:t>JavaScript</w:t>
      </w:r>
      <w:r w:rsidRPr="00684BE4">
        <w:rPr>
          <w:rFonts w:cs="宋体" w:hint="eastAsia"/>
          <w:sz w:val="24"/>
        </w:rPr>
        <w:t>的</w:t>
      </w:r>
      <w:r w:rsidRPr="00684BE4">
        <w:rPr>
          <w:rFonts w:cs="宋体" w:hint="eastAsia"/>
          <w:sz w:val="24"/>
        </w:rPr>
        <w:t>XMLHttpRequest</w:t>
      </w:r>
      <w:r w:rsidRPr="00684BE4">
        <w:rPr>
          <w:rFonts w:cs="宋体" w:hint="eastAsia"/>
          <w:sz w:val="24"/>
        </w:rPr>
        <w:t>对象与服务器建立</w:t>
      </w:r>
      <w:r w:rsidRPr="00684BE4">
        <w:rPr>
          <w:rFonts w:cs="宋体" w:hint="eastAsia"/>
          <w:sz w:val="24"/>
        </w:rPr>
        <w:t>HTTP</w:t>
      </w:r>
      <w:r w:rsidRPr="00684BE4">
        <w:rPr>
          <w:rFonts w:cs="宋体" w:hint="eastAsia"/>
          <w:sz w:val="24"/>
        </w:rPr>
        <w:t>连接，并取得回应。表</w:t>
      </w:r>
      <w:r w:rsidRPr="00684BE4">
        <w:rPr>
          <w:rFonts w:cs="宋体" w:hint="eastAsia"/>
          <w:sz w:val="24"/>
        </w:rPr>
        <w:t>2-</w:t>
      </w:r>
      <w:r w:rsidR="0001134B" w:rsidRPr="00684BE4">
        <w:rPr>
          <w:rFonts w:cs="宋体" w:hint="eastAsia"/>
          <w:sz w:val="24"/>
        </w:rPr>
        <w:t>1</w:t>
      </w:r>
      <w:r w:rsidRPr="00684BE4">
        <w:rPr>
          <w:rFonts w:cs="宋体" w:hint="eastAsia"/>
          <w:sz w:val="24"/>
        </w:rPr>
        <w:t>是建立</w:t>
      </w:r>
      <w:r w:rsidRPr="00684BE4">
        <w:rPr>
          <w:rFonts w:cs="宋体" w:hint="eastAsia"/>
          <w:sz w:val="24"/>
        </w:rPr>
        <w:t>XMLHttpRequest</w:t>
      </w:r>
      <w:r w:rsidRPr="00684BE4">
        <w:rPr>
          <w:rFonts w:cs="宋体" w:hint="eastAsia"/>
          <w:sz w:val="24"/>
        </w:rPr>
        <w:t>对象的方法。</w:t>
      </w:r>
    </w:p>
    <w:p w:rsidR="00B1594D" w:rsidRDefault="00B1594D" w:rsidP="00684BE4">
      <w:pPr>
        <w:ind w:left="420"/>
        <w:jc w:val="center"/>
        <w:rPr>
          <w:rFonts w:eastAsia="楷体_GB2312"/>
        </w:rPr>
      </w:pPr>
      <w:r w:rsidRPr="00684BE4">
        <w:rPr>
          <w:rFonts w:eastAsia="楷体_GB2312" w:hint="eastAsia"/>
        </w:rPr>
        <w:t>表</w:t>
      </w:r>
      <w:r w:rsidRPr="00684BE4">
        <w:rPr>
          <w:rFonts w:eastAsia="楷体_GB2312" w:hint="eastAsia"/>
        </w:rPr>
        <w:t>2</w:t>
      </w:r>
      <w:r w:rsidRPr="00684BE4">
        <w:rPr>
          <w:rFonts w:eastAsia="楷体_GB2312" w:hint="eastAsia"/>
        </w:rPr>
        <w:t>－</w:t>
      </w:r>
      <w:r w:rsidR="0001134B" w:rsidRPr="00684BE4">
        <w:rPr>
          <w:rFonts w:eastAsia="楷体_GB2312" w:hint="eastAsia"/>
        </w:rPr>
        <w:t>1</w:t>
      </w:r>
      <w:r w:rsidR="00684BE4" w:rsidRPr="00684BE4">
        <w:rPr>
          <w:rFonts w:eastAsia="楷体_GB2312" w:hint="eastAsia"/>
        </w:rPr>
        <w:t xml:space="preserve"> </w:t>
      </w:r>
      <w:r w:rsidRPr="00684BE4">
        <w:rPr>
          <w:rFonts w:eastAsia="楷体_GB2312" w:hint="eastAsia"/>
        </w:rPr>
        <w:t>建立</w:t>
      </w:r>
      <w:r w:rsidRPr="00684BE4">
        <w:rPr>
          <w:rFonts w:eastAsia="楷体_GB2312" w:hint="eastAsia"/>
        </w:rPr>
        <w:t>XMLHttpRequest</w:t>
      </w:r>
      <w:r w:rsidRPr="00684BE4">
        <w:rPr>
          <w:rFonts w:eastAsia="楷体_GB2312" w:hint="eastAsia"/>
        </w:rPr>
        <w:t>对象的方法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22"/>
      </w:tblGrid>
      <w:tr w:rsidR="00684BE4" w:rsidRPr="00650ADE" w:rsidTr="00650ADE">
        <w:trPr>
          <w:jc w:val="center"/>
        </w:trPr>
        <w:tc>
          <w:tcPr>
            <w:tcW w:w="6822" w:type="dxa"/>
          </w:tcPr>
          <w:p w:rsidR="00684BE4" w:rsidRPr="00650ADE" w:rsidRDefault="00684BE4" w:rsidP="00684BE4">
            <w:pPr>
              <w:rPr>
                <w:sz w:val="24"/>
              </w:rPr>
            </w:pPr>
            <w:r w:rsidRPr="00650ADE">
              <w:rPr>
                <w:sz w:val="24"/>
              </w:rPr>
              <w:t>var xmlHttp;</w:t>
            </w:r>
          </w:p>
          <w:p w:rsidR="00684BE4" w:rsidRPr="00650ADE" w:rsidRDefault="00684BE4" w:rsidP="00684BE4">
            <w:pPr>
              <w:rPr>
                <w:sz w:val="24"/>
              </w:rPr>
            </w:pPr>
            <w:r w:rsidRPr="00650ADE">
              <w:rPr>
                <w:sz w:val="24"/>
              </w:rPr>
              <w:t>function createXMLHttpRequest() {</w:t>
            </w:r>
          </w:p>
          <w:p w:rsidR="00684BE4" w:rsidRPr="00650ADE" w:rsidRDefault="00684BE4" w:rsidP="00684BE4">
            <w:pPr>
              <w:rPr>
                <w:sz w:val="24"/>
              </w:rPr>
            </w:pPr>
            <w:r w:rsidRPr="00650ADE">
              <w:rPr>
                <w:sz w:val="24"/>
              </w:rPr>
              <w:tab/>
              <w:t>//</w:t>
            </w:r>
            <w:r w:rsidRPr="00650ADE">
              <w:rPr>
                <w:rFonts w:hint="eastAsia"/>
                <w:sz w:val="24"/>
              </w:rPr>
              <w:t>支持</w:t>
            </w:r>
            <w:r w:rsidRPr="00650ADE">
              <w:rPr>
                <w:sz w:val="24"/>
              </w:rPr>
              <w:t>ActiveX</w:t>
            </w:r>
            <w:r w:rsidRPr="00650ADE">
              <w:rPr>
                <w:rFonts w:hint="eastAsia"/>
                <w:sz w:val="24"/>
              </w:rPr>
              <w:t>的浏览器</w:t>
            </w:r>
          </w:p>
          <w:p w:rsidR="00684BE4" w:rsidRPr="00650ADE" w:rsidRDefault="00684BE4" w:rsidP="00684BE4">
            <w:pPr>
              <w:rPr>
                <w:sz w:val="24"/>
              </w:rPr>
            </w:pPr>
            <w:r w:rsidRPr="00650ADE">
              <w:rPr>
                <w:sz w:val="24"/>
              </w:rPr>
              <w:tab/>
              <w:t>if (window.ActiveXObject) {</w:t>
            </w:r>
          </w:p>
          <w:p w:rsidR="00684BE4" w:rsidRPr="00650ADE" w:rsidRDefault="00684BE4" w:rsidP="00684BE4">
            <w:pPr>
              <w:rPr>
                <w:sz w:val="24"/>
              </w:rPr>
            </w:pPr>
            <w:r w:rsidRPr="00650ADE">
              <w:rPr>
                <w:sz w:val="24"/>
              </w:rPr>
              <w:tab/>
            </w:r>
            <w:r w:rsidRPr="00650ADE">
              <w:rPr>
                <w:sz w:val="24"/>
              </w:rPr>
              <w:tab/>
              <w:t>xmlHttp = new ActiveXObject(“Microsoft.XMLHTTP”);</w:t>
            </w:r>
          </w:p>
          <w:p w:rsidR="00684BE4" w:rsidRPr="00650ADE" w:rsidRDefault="00684BE4" w:rsidP="00684BE4">
            <w:pPr>
              <w:rPr>
                <w:sz w:val="24"/>
              </w:rPr>
            </w:pPr>
            <w:r w:rsidRPr="00650ADE">
              <w:rPr>
                <w:sz w:val="24"/>
              </w:rPr>
              <w:tab/>
              <w:t>}</w:t>
            </w:r>
          </w:p>
          <w:p w:rsidR="00684BE4" w:rsidRPr="00650ADE" w:rsidRDefault="00684BE4" w:rsidP="00684BE4">
            <w:pPr>
              <w:rPr>
                <w:sz w:val="24"/>
              </w:rPr>
            </w:pPr>
            <w:r w:rsidRPr="00650ADE">
              <w:rPr>
                <w:sz w:val="24"/>
              </w:rPr>
              <w:tab/>
              <w:t>//</w:t>
            </w:r>
            <w:r w:rsidRPr="00650ADE">
              <w:rPr>
                <w:rFonts w:hint="eastAsia"/>
                <w:sz w:val="24"/>
              </w:rPr>
              <w:t>不支持</w:t>
            </w:r>
            <w:r w:rsidRPr="00650ADE">
              <w:rPr>
                <w:rFonts w:hint="eastAsia"/>
                <w:sz w:val="24"/>
              </w:rPr>
              <w:t>ActiveX</w:t>
            </w:r>
            <w:r w:rsidRPr="00650ADE">
              <w:rPr>
                <w:rFonts w:hint="eastAsia"/>
                <w:sz w:val="24"/>
              </w:rPr>
              <w:t>的浏览器</w:t>
            </w:r>
          </w:p>
          <w:p w:rsidR="00684BE4" w:rsidRPr="00650ADE" w:rsidRDefault="00684BE4" w:rsidP="00684BE4">
            <w:pPr>
              <w:rPr>
                <w:sz w:val="24"/>
              </w:rPr>
            </w:pPr>
            <w:r w:rsidRPr="00650ADE">
              <w:rPr>
                <w:rFonts w:hint="eastAsia"/>
                <w:sz w:val="24"/>
              </w:rPr>
              <w:tab/>
              <w:t>else if(window.XMLHttpRequest) {</w:t>
            </w:r>
          </w:p>
          <w:p w:rsidR="00684BE4" w:rsidRPr="00650ADE" w:rsidRDefault="00684BE4" w:rsidP="00684BE4">
            <w:pPr>
              <w:rPr>
                <w:sz w:val="24"/>
              </w:rPr>
            </w:pPr>
            <w:r w:rsidRPr="00650ADE">
              <w:rPr>
                <w:rFonts w:hint="eastAsia"/>
                <w:sz w:val="24"/>
              </w:rPr>
              <w:tab/>
            </w:r>
            <w:r w:rsidRPr="00650ADE">
              <w:rPr>
                <w:rFonts w:hint="eastAsia"/>
                <w:sz w:val="24"/>
              </w:rPr>
              <w:tab/>
              <w:t>xmlHttp = new XMLHttpRequest();</w:t>
            </w:r>
          </w:p>
          <w:p w:rsidR="00684BE4" w:rsidRPr="00650ADE" w:rsidRDefault="00684BE4" w:rsidP="00684BE4">
            <w:pPr>
              <w:rPr>
                <w:sz w:val="24"/>
              </w:rPr>
            </w:pPr>
            <w:r w:rsidRPr="00650ADE">
              <w:rPr>
                <w:rFonts w:hint="eastAsia"/>
                <w:sz w:val="24"/>
              </w:rPr>
              <w:tab/>
              <w:t>}</w:t>
            </w:r>
          </w:p>
          <w:p w:rsidR="00684BE4" w:rsidRPr="00650ADE" w:rsidRDefault="00684BE4" w:rsidP="00684BE4">
            <w:pPr>
              <w:rPr>
                <w:rFonts w:eastAsia="楷体_GB2312"/>
              </w:rPr>
            </w:pPr>
            <w:r w:rsidRPr="00650ADE">
              <w:rPr>
                <w:rFonts w:hint="eastAsia"/>
                <w:sz w:val="24"/>
              </w:rPr>
              <w:t>}</w:t>
            </w:r>
          </w:p>
        </w:tc>
      </w:tr>
    </w:tbl>
    <w:p w:rsidR="00B1594D" w:rsidRPr="00684BE4" w:rsidRDefault="00B1594D" w:rsidP="00B1594D">
      <w:pPr>
        <w:spacing w:line="400" w:lineRule="exact"/>
        <w:ind w:firstLine="420"/>
        <w:rPr>
          <w:rFonts w:cs="宋体"/>
          <w:sz w:val="24"/>
        </w:rPr>
      </w:pPr>
      <w:r w:rsidRPr="00684BE4">
        <w:rPr>
          <w:rFonts w:cs="宋体" w:hint="eastAsia"/>
          <w:sz w:val="24"/>
        </w:rPr>
        <w:t>建立了</w:t>
      </w:r>
      <w:r w:rsidRPr="00684BE4">
        <w:rPr>
          <w:rFonts w:cs="宋体" w:hint="eastAsia"/>
          <w:sz w:val="24"/>
        </w:rPr>
        <w:t>XMLHttpRequest</w:t>
      </w:r>
      <w:r w:rsidRPr="00684BE4">
        <w:rPr>
          <w:rFonts w:cs="宋体" w:hint="eastAsia"/>
          <w:sz w:val="24"/>
        </w:rPr>
        <w:t>对象之后，我们就可以利用它的属性和方法来向服务器发出请求。表</w:t>
      </w:r>
      <w:r w:rsidRPr="00684BE4">
        <w:rPr>
          <w:rFonts w:cs="宋体" w:hint="eastAsia"/>
          <w:sz w:val="24"/>
        </w:rPr>
        <w:t>2-</w:t>
      </w:r>
      <w:r w:rsidR="0001134B" w:rsidRPr="00684BE4">
        <w:rPr>
          <w:rFonts w:cs="宋体" w:hint="eastAsia"/>
          <w:sz w:val="24"/>
        </w:rPr>
        <w:t>2</w:t>
      </w:r>
      <w:r w:rsidRPr="00684BE4">
        <w:rPr>
          <w:rFonts w:cs="宋体" w:hint="eastAsia"/>
          <w:sz w:val="24"/>
        </w:rPr>
        <w:t>为</w:t>
      </w:r>
      <w:r w:rsidRPr="00684BE4">
        <w:rPr>
          <w:rFonts w:cs="宋体" w:hint="eastAsia"/>
          <w:sz w:val="24"/>
        </w:rPr>
        <w:t>XMLHttpRequest</w:t>
      </w:r>
      <w:r w:rsidRPr="00684BE4">
        <w:rPr>
          <w:rFonts w:cs="宋体" w:hint="eastAsia"/>
          <w:sz w:val="24"/>
        </w:rPr>
        <w:t>对象的属性，而表</w:t>
      </w:r>
      <w:r w:rsidRPr="00684BE4">
        <w:rPr>
          <w:rFonts w:cs="宋体" w:hint="eastAsia"/>
          <w:sz w:val="24"/>
        </w:rPr>
        <w:t>2-</w:t>
      </w:r>
      <w:r w:rsidR="00CD5587" w:rsidRPr="00684BE4">
        <w:rPr>
          <w:rFonts w:cs="宋体" w:hint="eastAsia"/>
          <w:sz w:val="24"/>
        </w:rPr>
        <w:t>3</w:t>
      </w:r>
      <w:r w:rsidRPr="00684BE4">
        <w:rPr>
          <w:rFonts w:cs="宋体" w:hint="eastAsia"/>
          <w:sz w:val="24"/>
        </w:rPr>
        <w:t>为它可以使用的方法。</w:t>
      </w:r>
    </w:p>
    <w:p w:rsidR="00B1594D" w:rsidRPr="00684BE4" w:rsidRDefault="00B1594D" w:rsidP="00684BE4">
      <w:pPr>
        <w:ind w:left="420"/>
        <w:jc w:val="center"/>
        <w:rPr>
          <w:rFonts w:eastAsia="楷体_GB2312"/>
        </w:rPr>
      </w:pPr>
      <w:r w:rsidRPr="00684BE4">
        <w:rPr>
          <w:rFonts w:eastAsia="楷体_GB2312" w:hint="eastAsia"/>
        </w:rPr>
        <w:t>表</w:t>
      </w:r>
      <w:r w:rsidRPr="00684BE4">
        <w:rPr>
          <w:rFonts w:eastAsia="楷体_GB2312" w:hint="eastAsia"/>
        </w:rPr>
        <w:t>2</w:t>
      </w:r>
      <w:r w:rsidRPr="00684BE4">
        <w:rPr>
          <w:rFonts w:eastAsia="楷体_GB2312" w:hint="eastAsia"/>
        </w:rPr>
        <w:t>－</w:t>
      </w:r>
      <w:r w:rsidR="0001134B" w:rsidRPr="00684BE4">
        <w:rPr>
          <w:rFonts w:eastAsia="楷体_GB2312" w:hint="eastAsia"/>
        </w:rPr>
        <w:t>2</w:t>
      </w:r>
      <w:r w:rsidR="00684BE4">
        <w:rPr>
          <w:rFonts w:eastAsia="楷体_GB2312" w:hint="eastAsia"/>
        </w:rPr>
        <w:t xml:space="preserve"> </w:t>
      </w:r>
      <w:r w:rsidRPr="00684BE4">
        <w:rPr>
          <w:rFonts w:eastAsia="楷体_GB2312" w:hint="eastAsia"/>
        </w:rPr>
        <w:t>XMLHttpRequest</w:t>
      </w:r>
      <w:r w:rsidRPr="00684BE4">
        <w:rPr>
          <w:rFonts w:eastAsia="楷体_GB2312" w:hint="eastAsia"/>
        </w:rPr>
        <w:t>对象的属性</w:t>
      </w:r>
    </w:p>
    <w:tbl>
      <w:tblPr>
        <w:tblW w:w="0" w:type="auto"/>
        <w:jc w:val="center"/>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0"/>
        <w:gridCol w:w="6237"/>
      </w:tblGrid>
      <w:tr w:rsidR="00B1594D" w:rsidRPr="006831BB" w:rsidTr="00A47449">
        <w:trPr>
          <w:jc w:val="center"/>
        </w:trPr>
        <w:tc>
          <w:tcPr>
            <w:tcW w:w="2160" w:type="dxa"/>
            <w:shd w:val="clear" w:color="auto" w:fill="D9D9D9"/>
          </w:tcPr>
          <w:p w:rsidR="00B1594D" w:rsidRPr="006831BB" w:rsidRDefault="00B1594D" w:rsidP="006831BB">
            <w:pPr>
              <w:spacing w:line="400" w:lineRule="exact"/>
              <w:jc w:val="center"/>
              <w:rPr>
                <w:rFonts w:ascii="宋体" w:hAnsi="宋体" w:cs="宋体"/>
                <w:sz w:val="24"/>
              </w:rPr>
            </w:pPr>
            <w:r w:rsidRPr="006831BB">
              <w:rPr>
                <w:rFonts w:ascii="宋体" w:hAnsi="宋体" w:cs="宋体" w:hint="eastAsia"/>
                <w:sz w:val="24"/>
              </w:rPr>
              <w:t>属性</w:t>
            </w:r>
          </w:p>
        </w:tc>
        <w:tc>
          <w:tcPr>
            <w:tcW w:w="6237" w:type="dxa"/>
            <w:shd w:val="clear" w:color="auto" w:fill="D9D9D9"/>
          </w:tcPr>
          <w:p w:rsidR="00B1594D" w:rsidRPr="006831BB" w:rsidRDefault="00B1594D" w:rsidP="006831BB">
            <w:pPr>
              <w:spacing w:line="400" w:lineRule="exact"/>
              <w:jc w:val="center"/>
              <w:rPr>
                <w:rFonts w:ascii="宋体" w:hAnsi="宋体" w:cs="宋体"/>
                <w:sz w:val="24"/>
              </w:rPr>
            </w:pPr>
            <w:r w:rsidRPr="006831BB">
              <w:rPr>
                <w:rFonts w:ascii="宋体" w:hAnsi="宋体" w:cs="宋体" w:hint="eastAsia"/>
                <w:sz w:val="24"/>
              </w:rPr>
              <w:t>描述</w:t>
            </w:r>
          </w:p>
        </w:tc>
      </w:tr>
      <w:tr w:rsidR="00B1594D" w:rsidRPr="006831BB" w:rsidTr="00A47449">
        <w:trPr>
          <w:jc w:val="center"/>
        </w:trPr>
        <w:tc>
          <w:tcPr>
            <w:tcW w:w="2160" w:type="dxa"/>
            <w:vAlign w:val="center"/>
          </w:tcPr>
          <w:p w:rsidR="00B1594D" w:rsidRPr="006831BB" w:rsidRDefault="006D1A3C" w:rsidP="006831BB">
            <w:pPr>
              <w:spacing w:line="400" w:lineRule="exact"/>
              <w:jc w:val="center"/>
              <w:rPr>
                <w:sz w:val="24"/>
              </w:rPr>
            </w:pPr>
            <w:r w:rsidRPr="00A47449">
              <w:rPr>
                <w:rFonts w:cs="宋体"/>
                <w:sz w:val="24"/>
              </w:rPr>
              <w:t>onreadystatechange</w:t>
            </w:r>
          </w:p>
        </w:tc>
        <w:tc>
          <w:tcPr>
            <w:tcW w:w="6237" w:type="dxa"/>
          </w:tcPr>
          <w:p w:rsidR="00B1594D" w:rsidRPr="006831BB" w:rsidRDefault="006D1A3C" w:rsidP="006831BB">
            <w:pPr>
              <w:spacing w:line="400" w:lineRule="exact"/>
              <w:jc w:val="left"/>
              <w:rPr>
                <w:rFonts w:ascii="宋体" w:hAnsi="宋体" w:cs="宋体"/>
                <w:sz w:val="24"/>
              </w:rPr>
            </w:pPr>
            <w:r w:rsidRPr="00A47449">
              <w:rPr>
                <w:rFonts w:cs="宋体" w:hint="eastAsia"/>
                <w:sz w:val="24"/>
              </w:rPr>
              <w:t>每个状态都会触发这个事件处理器，通常会调用一个</w:t>
            </w:r>
            <w:r w:rsidRPr="00A47449">
              <w:rPr>
                <w:rFonts w:cs="宋体" w:hint="eastAsia"/>
                <w:sz w:val="24"/>
              </w:rPr>
              <w:t>JavaScript</w:t>
            </w:r>
            <w:r w:rsidRPr="00A47449">
              <w:rPr>
                <w:rFonts w:cs="宋体" w:hint="eastAsia"/>
                <w:sz w:val="24"/>
              </w:rPr>
              <w:t>函数</w:t>
            </w:r>
          </w:p>
        </w:tc>
      </w:tr>
      <w:tr w:rsidR="00B1594D" w:rsidRPr="006831BB" w:rsidTr="00A47449">
        <w:trPr>
          <w:jc w:val="center"/>
        </w:trPr>
        <w:tc>
          <w:tcPr>
            <w:tcW w:w="2160" w:type="dxa"/>
            <w:vAlign w:val="center"/>
          </w:tcPr>
          <w:p w:rsidR="00B1594D" w:rsidRPr="006831BB" w:rsidRDefault="006D1A3C" w:rsidP="006831BB">
            <w:pPr>
              <w:spacing w:line="400" w:lineRule="exact"/>
              <w:jc w:val="center"/>
              <w:rPr>
                <w:sz w:val="24"/>
              </w:rPr>
            </w:pPr>
            <w:r w:rsidRPr="006831BB">
              <w:rPr>
                <w:sz w:val="24"/>
              </w:rPr>
              <w:t>readyState</w:t>
            </w:r>
          </w:p>
        </w:tc>
        <w:tc>
          <w:tcPr>
            <w:tcW w:w="6237" w:type="dxa"/>
          </w:tcPr>
          <w:p w:rsidR="00B1594D" w:rsidRPr="00A47449" w:rsidRDefault="006D1A3C" w:rsidP="006831BB">
            <w:pPr>
              <w:spacing w:line="400" w:lineRule="exact"/>
              <w:jc w:val="left"/>
              <w:rPr>
                <w:rFonts w:cs="宋体"/>
                <w:sz w:val="24"/>
              </w:rPr>
            </w:pPr>
            <w:r w:rsidRPr="00A47449">
              <w:rPr>
                <w:rFonts w:cs="宋体" w:hint="eastAsia"/>
                <w:sz w:val="24"/>
              </w:rPr>
              <w:t>请求的状态，有</w:t>
            </w:r>
            <w:r w:rsidRPr="00A47449">
              <w:rPr>
                <w:rFonts w:cs="宋体" w:hint="eastAsia"/>
                <w:sz w:val="24"/>
              </w:rPr>
              <w:t>5</w:t>
            </w:r>
            <w:r w:rsidRPr="00A47449">
              <w:rPr>
                <w:rFonts w:cs="宋体" w:hint="eastAsia"/>
                <w:sz w:val="24"/>
              </w:rPr>
              <w:t>个可取值：</w:t>
            </w:r>
          </w:p>
          <w:p w:rsidR="006D1A3C" w:rsidRPr="00A47449" w:rsidRDefault="006D1A3C" w:rsidP="006831BB">
            <w:pPr>
              <w:spacing w:line="400" w:lineRule="exact"/>
              <w:jc w:val="left"/>
              <w:rPr>
                <w:rFonts w:cs="宋体"/>
                <w:sz w:val="24"/>
              </w:rPr>
            </w:pPr>
            <w:r w:rsidRPr="00A47449">
              <w:rPr>
                <w:rFonts w:cs="宋体" w:hint="eastAsia"/>
                <w:sz w:val="24"/>
              </w:rPr>
              <w:t>0</w:t>
            </w:r>
            <w:r w:rsidRPr="00A47449">
              <w:rPr>
                <w:rFonts w:cs="宋体" w:hint="eastAsia"/>
                <w:sz w:val="24"/>
              </w:rPr>
              <w:t>：未初始化</w:t>
            </w:r>
          </w:p>
          <w:p w:rsidR="006D1A3C" w:rsidRPr="00A47449" w:rsidRDefault="006D1A3C" w:rsidP="006831BB">
            <w:pPr>
              <w:spacing w:line="400" w:lineRule="exact"/>
              <w:jc w:val="left"/>
              <w:rPr>
                <w:rFonts w:cs="宋体"/>
                <w:sz w:val="24"/>
              </w:rPr>
            </w:pPr>
            <w:r w:rsidRPr="00A47449">
              <w:rPr>
                <w:rFonts w:cs="宋体" w:hint="eastAsia"/>
                <w:sz w:val="24"/>
              </w:rPr>
              <w:t>1</w:t>
            </w:r>
            <w:r w:rsidRPr="00A47449">
              <w:rPr>
                <w:rFonts w:cs="宋体" w:hint="eastAsia"/>
                <w:sz w:val="24"/>
              </w:rPr>
              <w:t>：正在载入</w:t>
            </w:r>
          </w:p>
          <w:p w:rsidR="006D1A3C" w:rsidRPr="00A47449" w:rsidRDefault="006D1A3C" w:rsidP="006831BB">
            <w:pPr>
              <w:spacing w:line="400" w:lineRule="exact"/>
              <w:jc w:val="left"/>
              <w:rPr>
                <w:rFonts w:cs="宋体"/>
                <w:sz w:val="24"/>
              </w:rPr>
            </w:pPr>
            <w:r w:rsidRPr="00A47449">
              <w:rPr>
                <w:rFonts w:cs="宋体" w:hint="eastAsia"/>
                <w:sz w:val="24"/>
              </w:rPr>
              <w:t>2</w:t>
            </w:r>
            <w:r w:rsidRPr="00A47449">
              <w:rPr>
                <w:rFonts w:cs="宋体" w:hint="eastAsia"/>
                <w:sz w:val="24"/>
              </w:rPr>
              <w:t>：已载入</w:t>
            </w:r>
          </w:p>
          <w:p w:rsidR="006D1A3C" w:rsidRPr="00A47449" w:rsidRDefault="006D1A3C" w:rsidP="006831BB">
            <w:pPr>
              <w:spacing w:line="400" w:lineRule="exact"/>
              <w:jc w:val="left"/>
              <w:rPr>
                <w:rFonts w:cs="宋体"/>
                <w:sz w:val="24"/>
              </w:rPr>
            </w:pPr>
            <w:r w:rsidRPr="00A47449">
              <w:rPr>
                <w:rFonts w:cs="宋体" w:hint="eastAsia"/>
                <w:sz w:val="24"/>
              </w:rPr>
              <w:t>3</w:t>
            </w:r>
            <w:r w:rsidRPr="00A47449">
              <w:rPr>
                <w:rFonts w:cs="宋体" w:hint="eastAsia"/>
                <w:sz w:val="24"/>
              </w:rPr>
              <w:t>：交互中</w:t>
            </w:r>
          </w:p>
          <w:p w:rsidR="006D1A3C" w:rsidRPr="006831BB" w:rsidRDefault="006D1A3C" w:rsidP="006831BB">
            <w:pPr>
              <w:spacing w:line="400" w:lineRule="exact"/>
              <w:jc w:val="left"/>
              <w:rPr>
                <w:rFonts w:ascii="宋体" w:hAnsi="宋体" w:cs="宋体"/>
                <w:sz w:val="24"/>
              </w:rPr>
            </w:pPr>
            <w:r w:rsidRPr="00A47449">
              <w:rPr>
                <w:rFonts w:cs="宋体" w:hint="eastAsia"/>
                <w:sz w:val="24"/>
              </w:rPr>
              <w:t>4</w:t>
            </w:r>
            <w:r w:rsidRPr="00A47449">
              <w:rPr>
                <w:rFonts w:cs="宋体" w:hint="eastAsia"/>
                <w:sz w:val="24"/>
              </w:rPr>
              <w:t>：</w:t>
            </w:r>
            <w:r w:rsidR="00C55161" w:rsidRPr="00A47449">
              <w:rPr>
                <w:rFonts w:cs="宋体" w:hint="eastAsia"/>
                <w:sz w:val="24"/>
              </w:rPr>
              <w:t>完成</w:t>
            </w:r>
          </w:p>
        </w:tc>
      </w:tr>
      <w:tr w:rsidR="00B1594D" w:rsidRPr="006831BB" w:rsidTr="00A47449">
        <w:trPr>
          <w:jc w:val="center"/>
        </w:trPr>
        <w:tc>
          <w:tcPr>
            <w:tcW w:w="2160" w:type="dxa"/>
          </w:tcPr>
          <w:p w:rsidR="00B1594D" w:rsidRPr="006831BB" w:rsidRDefault="006D1A3C" w:rsidP="006831BB">
            <w:pPr>
              <w:spacing w:line="400" w:lineRule="exact"/>
              <w:jc w:val="center"/>
              <w:rPr>
                <w:sz w:val="24"/>
              </w:rPr>
            </w:pPr>
            <w:r w:rsidRPr="006831BB">
              <w:rPr>
                <w:sz w:val="24"/>
              </w:rPr>
              <w:t>responseText</w:t>
            </w:r>
          </w:p>
        </w:tc>
        <w:tc>
          <w:tcPr>
            <w:tcW w:w="6237" w:type="dxa"/>
          </w:tcPr>
          <w:p w:rsidR="00B1594D" w:rsidRPr="006831BB" w:rsidRDefault="006D1A3C" w:rsidP="006831BB">
            <w:pPr>
              <w:spacing w:line="400" w:lineRule="exact"/>
              <w:jc w:val="left"/>
              <w:rPr>
                <w:rFonts w:ascii="宋体" w:hAnsi="宋体" w:cs="宋体"/>
                <w:sz w:val="24"/>
              </w:rPr>
            </w:pPr>
            <w:r w:rsidRPr="006831BB">
              <w:rPr>
                <w:rFonts w:ascii="宋体" w:hAnsi="宋体" w:cs="宋体" w:hint="eastAsia"/>
                <w:sz w:val="24"/>
              </w:rPr>
              <w:t>服务器返回的文本</w:t>
            </w:r>
          </w:p>
        </w:tc>
      </w:tr>
      <w:tr w:rsidR="00B1594D" w:rsidRPr="006831BB" w:rsidTr="00A47449">
        <w:trPr>
          <w:jc w:val="center"/>
        </w:trPr>
        <w:tc>
          <w:tcPr>
            <w:tcW w:w="2160" w:type="dxa"/>
          </w:tcPr>
          <w:p w:rsidR="00B1594D" w:rsidRPr="006831BB" w:rsidRDefault="006D1A3C" w:rsidP="006831BB">
            <w:pPr>
              <w:spacing w:line="400" w:lineRule="exact"/>
              <w:jc w:val="center"/>
              <w:rPr>
                <w:sz w:val="24"/>
              </w:rPr>
            </w:pPr>
            <w:r w:rsidRPr="006831BB">
              <w:rPr>
                <w:sz w:val="24"/>
              </w:rPr>
              <w:t>responseXML</w:t>
            </w:r>
          </w:p>
        </w:tc>
        <w:tc>
          <w:tcPr>
            <w:tcW w:w="6237" w:type="dxa"/>
          </w:tcPr>
          <w:p w:rsidR="00B1594D" w:rsidRPr="00A47449" w:rsidRDefault="006D1A3C" w:rsidP="006831BB">
            <w:pPr>
              <w:spacing w:line="400" w:lineRule="exact"/>
              <w:jc w:val="left"/>
              <w:rPr>
                <w:rFonts w:cs="宋体"/>
                <w:sz w:val="24"/>
              </w:rPr>
            </w:pPr>
            <w:r w:rsidRPr="00A47449">
              <w:rPr>
                <w:rFonts w:cs="宋体" w:hint="eastAsia"/>
                <w:sz w:val="24"/>
              </w:rPr>
              <w:t>服务器返回的</w:t>
            </w:r>
            <w:r w:rsidRPr="00A47449">
              <w:rPr>
                <w:rFonts w:cs="宋体" w:hint="eastAsia"/>
                <w:sz w:val="24"/>
              </w:rPr>
              <w:t>XML</w:t>
            </w:r>
            <w:r w:rsidRPr="00A47449">
              <w:rPr>
                <w:rFonts w:cs="宋体" w:hint="eastAsia"/>
                <w:sz w:val="24"/>
              </w:rPr>
              <w:t>对象，可以表示为一个</w:t>
            </w:r>
            <w:r w:rsidRPr="00A47449">
              <w:rPr>
                <w:rFonts w:cs="宋体" w:hint="eastAsia"/>
                <w:sz w:val="24"/>
              </w:rPr>
              <w:t>DOM</w:t>
            </w:r>
            <w:r w:rsidRPr="00A47449">
              <w:rPr>
                <w:rFonts w:cs="宋体" w:hint="eastAsia"/>
                <w:sz w:val="24"/>
              </w:rPr>
              <w:t>对象</w:t>
            </w:r>
          </w:p>
        </w:tc>
      </w:tr>
      <w:tr w:rsidR="00B1594D" w:rsidRPr="006831BB" w:rsidTr="00A47449">
        <w:trPr>
          <w:jc w:val="center"/>
        </w:trPr>
        <w:tc>
          <w:tcPr>
            <w:tcW w:w="2160" w:type="dxa"/>
            <w:vAlign w:val="center"/>
          </w:tcPr>
          <w:p w:rsidR="00B1594D" w:rsidRPr="006831BB" w:rsidRDefault="006D1A3C" w:rsidP="006831BB">
            <w:pPr>
              <w:spacing w:line="400" w:lineRule="exact"/>
              <w:jc w:val="center"/>
              <w:rPr>
                <w:sz w:val="24"/>
              </w:rPr>
            </w:pPr>
            <w:r w:rsidRPr="006831BB">
              <w:rPr>
                <w:sz w:val="24"/>
              </w:rPr>
              <w:lastRenderedPageBreak/>
              <w:t>status</w:t>
            </w:r>
          </w:p>
        </w:tc>
        <w:tc>
          <w:tcPr>
            <w:tcW w:w="6237" w:type="dxa"/>
          </w:tcPr>
          <w:p w:rsidR="00B1594D" w:rsidRPr="006831BB" w:rsidRDefault="006D1A3C" w:rsidP="006831BB">
            <w:pPr>
              <w:spacing w:line="400" w:lineRule="exact"/>
              <w:jc w:val="left"/>
              <w:rPr>
                <w:rFonts w:ascii="宋体" w:hAnsi="宋体" w:cs="宋体"/>
                <w:sz w:val="24"/>
              </w:rPr>
            </w:pPr>
            <w:r w:rsidRPr="00A47449">
              <w:rPr>
                <w:rFonts w:cs="宋体" w:hint="eastAsia"/>
                <w:sz w:val="24"/>
              </w:rPr>
              <w:t>服务器返回的</w:t>
            </w:r>
            <w:r w:rsidRPr="00A47449">
              <w:rPr>
                <w:rFonts w:cs="宋体" w:hint="eastAsia"/>
                <w:sz w:val="24"/>
              </w:rPr>
              <w:t>HTTP</w:t>
            </w:r>
            <w:r w:rsidRPr="00A47449">
              <w:rPr>
                <w:rFonts w:cs="宋体" w:hint="eastAsia"/>
                <w:sz w:val="24"/>
              </w:rPr>
              <w:t>状态码（</w:t>
            </w:r>
            <w:r w:rsidRPr="00A47449">
              <w:rPr>
                <w:rFonts w:cs="宋体" w:hint="eastAsia"/>
                <w:sz w:val="24"/>
              </w:rPr>
              <w:t>200</w:t>
            </w:r>
            <w:r w:rsidRPr="00A47449">
              <w:rPr>
                <w:rFonts w:cs="宋体" w:hint="eastAsia"/>
                <w:sz w:val="24"/>
              </w:rPr>
              <w:t>对应</w:t>
            </w:r>
            <w:r w:rsidRPr="00A47449">
              <w:rPr>
                <w:rFonts w:cs="宋体" w:hint="eastAsia"/>
                <w:sz w:val="24"/>
              </w:rPr>
              <w:t>OK</w:t>
            </w:r>
            <w:r w:rsidRPr="00A47449">
              <w:rPr>
                <w:rFonts w:cs="宋体" w:hint="eastAsia"/>
                <w:sz w:val="24"/>
              </w:rPr>
              <w:t>，</w:t>
            </w:r>
            <w:r w:rsidRPr="00A47449">
              <w:rPr>
                <w:rFonts w:cs="宋体" w:hint="eastAsia"/>
                <w:sz w:val="24"/>
              </w:rPr>
              <w:t>400</w:t>
            </w:r>
            <w:r w:rsidRPr="00A47449">
              <w:rPr>
                <w:rFonts w:cs="宋体" w:hint="eastAsia"/>
                <w:sz w:val="24"/>
              </w:rPr>
              <w:t>对应</w:t>
            </w:r>
            <w:r w:rsidRPr="00A47449">
              <w:rPr>
                <w:rFonts w:cs="宋体" w:hint="eastAsia"/>
                <w:sz w:val="24"/>
              </w:rPr>
              <w:t>Not Found,</w:t>
            </w:r>
            <w:r w:rsidRPr="00A47449">
              <w:rPr>
                <w:rFonts w:cs="宋体" w:hint="eastAsia"/>
                <w:sz w:val="24"/>
              </w:rPr>
              <w:t>等等）</w:t>
            </w:r>
          </w:p>
        </w:tc>
      </w:tr>
      <w:tr w:rsidR="00B1594D" w:rsidRPr="006831BB" w:rsidTr="00A47449">
        <w:trPr>
          <w:jc w:val="center"/>
        </w:trPr>
        <w:tc>
          <w:tcPr>
            <w:tcW w:w="2160" w:type="dxa"/>
          </w:tcPr>
          <w:p w:rsidR="00B1594D" w:rsidRPr="006831BB" w:rsidRDefault="006D1A3C" w:rsidP="006831BB">
            <w:pPr>
              <w:spacing w:line="400" w:lineRule="exact"/>
              <w:jc w:val="center"/>
              <w:rPr>
                <w:sz w:val="24"/>
              </w:rPr>
            </w:pPr>
            <w:r w:rsidRPr="006831BB">
              <w:rPr>
                <w:sz w:val="24"/>
              </w:rPr>
              <w:t>statusText</w:t>
            </w:r>
          </w:p>
        </w:tc>
        <w:tc>
          <w:tcPr>
            <w:tcW w:w="6237" w:type="dxa"/>
          </w:tcPr>
          <w:p w:rsidR="00B1594D" w:rsidRPr="00A47449" w:rsidRDefault="006D1A3C" w:rsidP="006831BB">
            <w:pPr>
              <w:spacing w:line="400" w:lineRule="exact"/>
              <w:jc w:val="left"/>
              <w:rPr>
                <w:rFonts w:cs="宋体"/>
                <w:sz w:val="24"/>
              </w:rPr>
            </w:pPr>
            <w:r w:rsidRPr="00A47449">
              <w:rPr>
                <w:rFonts w:cs="宋体" w:hint="eastAsia"/>
                <w:sz w:val="24"/>
              </w:rPr>
              <w:t>HTTP</w:t>
            </w:r>
            <w:r w:rsidRPr="00A47449">
              <w:rPr>
                <w:rFonts w:cs="宋体" w:hint="eastAsia"/>
                <w:sz w:val="24"/>
              </w:rPr>
              <w:t>状态码的相应文字</w:t>
            </w:r>
          </w:p>
        </w:tc>
      </w:tr>
    </w:tbl>
    <w:p w:rsidR="00B1594D" w:rsidRPr="00684BE4" w:rsidRDefault="00B1594D" w:rsidP="00684BE4">
      <w:pPr>
        <w:ind w:left="420"/>
        <w:jc w:val="center"/>
        <w:rPr>
          <w:rFonts w:eastAsia="楷体_GB2312"/>
        </w:rPr>
      </w:pPr>
      <w:r w:rsidRPr="00684BE4">
        <w:rPr>
          <w:rFonts w:eastAsia="楷体_GB2312" w:hint="eastAsia"/>
        </w:rPr>
        <w:t>表</w:t>
      </w:r>
      <w:r w:rsidRPr="00684BE4">
        <w:rPr>
          <w:rFonts w:eastAsia="楷体_GB2312" w:hint="eastAsia"/>
        </w:rPr>
        <w:t>2</w:t>
      </w:r>
      <w:r w:rsidRPr="00684BE4">
        <w:rPr>
          <w:rFonts w:eastAsia="楷体_GB2312" w:hint="eastAsia"/>
        </w:rPr>
        <w:t>－</w:t>
      </w:r>
      <w:r w:rsidR="00CD5587" w:rsidRPr="00684BE4">
        <w:rPr>
          <w:rFonts w:eastAsia="楷体_GB2312" w:hint="eastAsia"/>
        </w:rPr>
        <w:t>3</w:t>
      </w:r>
      <w:r w:rsidR="00684BE4">
        <w:rPr>
          <w:rFonts w:eastAsia="楷体_GB2312" w:hint="eastAsia"/>
        </w:rPr>
        <w:t xml:space="preserve"> </w:t>
      </w:r>
      <w:r w:rsidR="006D1A3C" w:rsidRPr="00684BE4">
        <w:rPr>
          <w:rFonts w:eastAsia="楷体_GB2312" w:hint="eastAsia"/>
        </w:rPr>
        <w:t>XMLHttpRequest</w:t>
      </w:r>
      <w:r w:rsidR="006D1A3C" w:rsidRPr="00684BE4">
        <w:rPr>
          <w:rFonts w:eastAsia="楷体_GB2312" w:hint="eastAsia"/>
        </w:rPr>
        <w:t>对象的方法</w:t>
      </w:r>
    </w:p>
    <w:tbl>
      <w:tblPr>
        <w:tblW w:w="8554" w:type="dxa"/>
        <w:jc w:val="center"/>
        <w:tblInd w:w="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54"/>
        <w:gridCol w:w="4800"/>
      </w:tblGrid>
      <w:tr w:rsidR="00B1594D" w:rsidRPr="006831BB" w:rsidTr="00A47449">
        <w:trPr>
          <w:jc w:val="center"/>
        </w:trPr>
        <w:tc>
          <w:tcPr>
            <w:tcW w:w="3754" w:type="dxa"/>
            <w:shd w:val="clear" w:color="auto" w:fill="D9D9D9"/>
          </w:tcPr>
          <w:p w:rsidR="00B1594D" w:rsidRPr="006831BB" w:rsidRDefault="00B1594D" w:rsidP="006831BB">
            <w:pPr>
              <w:spacing w:line="400" w:lineRule="exact"/>
              <w:jc w:val="center"/>
              <w:rPr>
                <w:rFonts w:ascii="宋体" w:hAnsi="宋体" w:cs="宋体"/>
                <w:sz w:val="24"/>
              </w:rPr>
            </w:pPr>
            <w:r w:rsidRPr="006831BB">
              <w:rPr>
                <w:rFonts w:ascii="宋体" w:hAnsi="宋体" w:cs="宋体" w:hint="eastAsia"/>
                <w:sz w:val="24"/>
              </w:rPr>
              <w:t>方法</w:t>
            </w:r>
          </w:p>
        </w:tc>
        <w:tc>
          <w:tcPr>
            <w:tcW w:w="4800" w:type="dxa"/>
            <w:shd w:val="clear" w:color="auto" w:fill="D9D9D9"/>
          </w:tcPr>
          <w:p w:rsidR="00B1594D" w:rsidRPr="006831BB" w:rsidRDefault="00B1594D" w:rsidP="006831BB">
            <w:pPr>
              <w:spacing w:line="400" w:lineRule="exact"/>
              <w:jc w:val="center"/>
              <w:rPr>
                <w:rFonts w:ascii="宋体" w:hAnsi="宋体" w:cs="宋体"/>
                <w:sz w:val="24"/>
              </w:rPr>
            </w:pPr>
            <w:r w:rsidRPr="006831BB">
              <w:rPr>
                <w:rFonts w:ascii="宋体" w:hAnsi="宋体" w:cs="宋体" w:hint="eastAsia"/>
                <w:sz w:val="24"/>
              </w:rPr>
              <w:t>描述</w:t>
            </w:r>
          </w:p>
        </w:tc>
      </w:tr>
      <w:tr w:rsidR="0021606D" w:rsidRPr="006831BB" w:rsidTr="00A47449">
        <w:trPr>
          <w:jc w:val="center"/>
        </w:trPr>
        <w:tc>
          <w:tcPr>
            <w:tcW w:w="3754" w:type="dxa"/>
          </w:tcPr>
          <w:p w:rsidR="00B1594D" w:rsidRPr="006831BB" w:rsidRDefault="00982CF3" w:rsidP="006831BB">
            <w:pPr>
              <w:spacing w:line="400" w:lineRule="exact"/>
              <w:jc w:val="center"/>
              <w:rPr>
                <w:sz w:val="24"/>
              </w:rPr>
            </w:pPr>
            <w:r w:rsidRPr="006831BB">
              <w:rPr>
                <w:rFonts w:hint="eastAsia"/>
                <w:sz w:val="24"/>
              </w:rPr>
              <w:t>abort()</w:t>
            </w:r>
          </w:p>
        </w:tc>
        <w:tc>
          <w:tcPr>
            <w:tcW w:w="4800" w:type="dxa"/>
          </w:tcPr>
          <w:p w:rsidR="00B1594D" w:rsidRPr="006831BB" w:rsidRDefault="0021606D" w:rsidP="006831BB">
            <w:pPr>
              <w:spacing w:line="400" w:lineRule="exact"/>
              <w:jc w:val="left"/>
              <w:rPr>
                <w:rFonts w:ascii="宋体" w:hAnsi="宋体" w:cs="宋体"/>
                <w:sz w:val="24"/>
              </w:rPr>
            </w:pPr>
            <w:r w:rsidRPr="006831BB">
              <w:rPr>
                <w:rFonts w:ascii="宋体" w:hAnsi="宋体" w:cs="宋体" w:hint="eastAsia"/>
                <w:sz w:val="24"/>
              </w:rPr>
              <w:t>停止当前请求</w:t>
            </w:r>
          </w:p>
        </w:tc>
      </w:tr>
      <w:tr w:rsidR="0021606D" w:rsidRPr="006831BB" w:rsidTr="00A47449">
        <w:trPr>
          <w:jc w:val="center"/>
        </w:trPr>
        <w:tc>
          <w:tcPr>
            <w:tcW w:w="3754" w:type="dxa"/>
          </w:tcPr>
          <w:p w:rsidR="00982CF3" w:rsidRPr="006831BB" w:rsidRDefault="00982CF3" w:rsidP="006831BB">
            <w:pPr>
              <w:spacing w:line="400" w:lineRule="exact"/>
              <w:jc w:val="center"/>
              <w:rPr>
                <w:sz w:val="24"/>
              </w:rPr>
            </w:pPr>
            <w:r w:rsidRPr="006831BB">
              <w:rPr>
                <w:rFonts w:hint="eastAsia"/>
                <w:sz w:val="24"/>
              </w:rPr>
              <w:t>getAllResponseHeaders()</w:t>
            </w:r>
          </w:p>
        </w:tc>
        <w:tc>
          <w:tcPr>
            <w:tcW w:w="4800" w:type="dxa"/>
          </w:tcPr>
          <w:p w:rsidR="00982CF3" w:rsidRPr="006831BB" w:rsidRDefault="0021606D" w:rsidP="006831BB">
            <w:pPr>
              <w:spacing w:line="400" w:lineRule="exact"/>
              <w:jc w:val="left"/>
              <w:rPr>
                <w:rFonts w:ascii="宋体" w:hAnsi="宋体" w:cs="宋体"/>
                <w:sz w:val="24"/>
              </w:rPr>
            </w:pPr>
            <w:r w:rsidRPr="00A47449">
              <w:rPr>
                <w:rFonts w:cs="宋体" w:hint="eastAsia"/>
                <w:sz w:val="24"/>
              </w:rPr>
              <w:t>把</w:t>
            </w:r>
            <w:r w:rsidRPr="00A47449">
              <w:rPr>
                <w:rFonts w:cs="宋体" w:hint="eastAsia"/>
                <w:sz w:val="24"/>
              </w:rPr>
              <w:t>HTTP</w:t>
            </w:r>
            <w:r w:rsidRPr="00A47449">
              <w:rPr>
                <w:rFonts w:cs="宋体" w:hint="eastAsia"/>
                <w:sz w:val="24"/>
              </w:rPr>
              <w:t>请求</w:t>
            </w:r>
            <w:r w:rsidR="00D20F95" w:rsidRPr="00A47449">
              <w:rPr>
                <w:rFonts w:cs="宋体" w:hint="eastAsia"/>
                <w:sz w:val="24"/>
              </w:rPr>
              <w:t>的所有回应标头作为键值返回</w:t>
            </w:r>
          </w:p>
        </w:tc>
      </w:tr>
      <w:tr w:rsidR="0021606D" w:rsidRPr="006831BB" w:rsidTr="00A47449">
        <w:trPr>
          <w:jc w:val="center"/>
        </w:trPr>
        <w:tc>
          <w:tcPr>
            <w:tcW w:w="3754" w:type="dxa"/>
          </w:tcPr>
          <w:p w:rsidR="00982CF3" w:rsidRPr="006831BB" w:rsidRDefault="00982CF3" w:rsidP="006831BB">
            <w:pPr>
              <w:spacing w:line="400" w:lineRule="exact"/>
              <w:jc w:val="center"/>
              <w:rPr>
                <w:sz w:val="24"/>
              </w:rPr>
            </w:pPr>
            <w:r w:rsidRPr="006831BB">
              <w:rPr>
                <w:rFonts w:hint="eastAsia"/>
                <w:sz w:val="24"/>
              </w:rPr>
              <w:t>getResponseHeader(</w:t>
            </w:r>
            <w:r w:rsidR="00C90DD2" w:rsidRPr="006831BB">
              <w:rPr>
                <w:sz w:val="24"/>
              </w:rPr>
              <w:t>“header”</w:t>
            </w:r>
            <w:r w:rsidRPr="006831BB">
              <w:rPr>
                <w:rFonts w:hint="eastAsia"/>
                <w:sz w:val="24"/>
              </w:rPr>
              <w:t>)</w:t>
            </w:r>
          </w:p>
        </w:tc>
        <w:tc>
          <w:tcPr>
            <w:tcW w:w="4800" w:type="dxa"/>
          </w:tcPr>
          <w:p w:rsidR="00982CF3" w:rsidRPr="006831BB" w:rsidRDefault="0021606D" w:rsidP="006831BB">
            <w:pPr>
              <w:spacing w:line="400" w:lineRule="exact"/>
              <w:jc w:val="left"/>
              <w:rPr>
                <w:rFonts w:ascii="宋体" w:hAnsi="宋体" w:cs="宋体"/>
                <w:sz w:val="24"/>
              </w:rPr>
            </w:pPr>
            <w:r w:rsidRPr="006831BB">
              <w:rPr>
                <w:rFonts w:ascii="宋体" w:hAnsi="宋体" w:cs="宋体" w:hint="eastAsia"/>
                <w:sz w:val="24"/>
              </w:rPr>
              <w:t>返回指定标头的字串值</w:t>
            </w:r>
          </w:p>
        </w:tc>
      </w:tr>
      <w:tr w:rsidR="0021606D" w:rsidRPr="006831BB" w:rsidTr="00A47449">
        <w:trPr>
          <w:jc w:val="center"/>
        </w:trPr>
        <w:tc>
          <w:tcPr>
            <w:tcW w:w="3754" w:type="dxa"/>
            <w:vAlign w:val="center"/>
          </w:tcPr>
          <w:p w:rsidR="00C90DD2" w:rsidRPr="006831BB" w:rsidRDefault="00C90DD2" w:rsidP="006831BB">
            <w:pPr>
              <w:spacing w:line="400" w:lineRule="exact"/>
              <w:jc w:val="center"/>
              <w:rPr>
                <w:sz w:val="24"/>
              </w:rPr>
            </w:pPr>
            <w:r w:rsidRPr="006831BB">
              <w:rPr>
                <w:rFonts w:hint="eastAsia"/>
                <w:bCs/>
                <w:sz w:val="24"/>
              </w:rPr>
              <w:t>open(</w:t>
            </w:r>
            <w:r w:rsidRPr="006831BB">
              <w:rPr>
                <w:bCs/>
                <w:sz w:val="24"/>
              </w:rPr>
              <w:t>“m</w:t>
            </w:r>
            <w:r w:rsidRPr="006831BB">
              <w:rPr>
                <w:rFonts w:hint="eastAsia"/>
                <w:bCs/>
                <w:sz w:val="24"/>
              </w:rPr>
              <w:t>ethod</w:t>
            </w:r>
            <w:r w:rsidRPr="006831BB">
              <w:rPr>
                <w:bCs/>
                <w:sz w:val="24"/>
              </w:rPr>
              <w:t>”</w:t>
            </w:r>
            <w:r w:rsidRPr="006831BB">
              <w:rPr>
                <w:rFonts w:hint="eastAsia"/>
                <w:bCs/>
                <w:sz w:val="24"/>
              </w:rPr>
              <w:t>,</w:t>
            </w:r>
            <w:r w:rsidRPr="006831BB">
              <w:rPr>
                <w:bCs/>
                <w:sz w:val="24"/>
              </w:rPr>
              <w:t>“</w:t>
            </w:r>
            <w:r w:rsidRPr="006831BB">
              <w:rPr>
                <w:rFonts w:hint="eastAsia"/>
                <w:bCs/>
                <w:sz w:val="24"/>
              </w:rPr>
              <w:t>URL</w:t>
            </w:r>
            <w:r w:rsidRPr="006831BB">
              <w:rPr>
                <w:bCs/>
                <w:sz w:val="24"/>
              </w:rPr>
              <w:t>”</w:t>
            </w:r>
            <w:r w:rsidRPr="006831BB">
              <w:rPr>
                <w:rFonts w:hint="eastAsia"/>
                <w:bCs/>
                <w:sz w:val="24"/>
              </w:rPr>
              <w:t>)</w:t>
            </w:r>
          </w:p>
        </w:tc>
        <w:tc>
          <w:tcPr>
            <w:tcW w:w="4800" w:type="dxa"/>
          </w:tcPr>
          <w:p w:rsidR="00C90DD2" w:rsidRPr="006831BB" w:rsidRDefault="00D20F95" w:rsidP="006831BB">
            <w:pPr>
              <w:spacing w:line="400" w:lineRule="exact"/>
              <w:jc w:val="left"/>
              <w:rPr>
                <w:rFonts w:ascii="宋体" w:hAnsi="宋体" w:cs="宋体"/>
                <w:sz w:val="24"/>
              </w:rPr>
            </w:pPr>
            <w:r w:rsidRPr="00A47449">
              <w:rPr>
                <w:rFonts w:cs="宋体" w:hint="eastAsia"/>
                <w:sz w:val="24"/>
              </w:rPr>
              <w:t>建立对服务器的呼叫，并设置请求目标</w:t>
            </w:r>
            <w:r w:rsidRPr="00A47449">
              <w:rPr>
                <w:rFonts w:cs="宋体" w:hint="eastAsia"/>
                <w:sz w:val="24"/>
              </w:rPr>
              <w:t>URL</w:t>
            </w:r>
            <w:r w:rsidRPr="00A47449">
              <w:rPr>
                <w:rFonts w:cs="宋体" w:hint="eastAsia"/>
                <w:sz w:val="24"/>
              </w:rPr>
              <w:t>、方法和其他参数</w:t>
            </w:r>
          </w:p>
        </w:tc>
      </w:tr>
      <w:tr w:rsidR="0021606D" w:rsidRPr="006831BB" w:rsidTr="00A47449">
        <w:trPr>
          <w:jc w:val="center"/>
        </w:trPr>
        <w:tc>
          <w:tcPr>
            <w:tcW w:w="3754" w:type="dxa"/>
          </w:tcPr>
          <w:p w:rsidR="00C90DD2" w:rsidRPr="006831BB" w:rsidRDefault="00C90DD2" w:rsidP="006831BB">
            <w:pPr>
              <w:spacing w:line="400" w:lineRule="exact"/>
              <w:jc w:val="center"/>
              <w:rPr>
                <w:sz w:val="24"/>
              </w:rPr>
            </w:pPr>
            <w:r w:rsidRPr="006831BB">
              <w:rPr>
                <w:rFonts w:hint="eastAsia"/>
                <w:bCs/>
                <w:sz w:val="24"/>
              </w:rPr>
              <w:t>send(content)</w:t>
            </w:r>
          </w:p>
        </w:tc>
        <w:tc>
          <w:tcPr>
            <w:tcW w:w="4800" w:type="dxa"/>
          </w:tcPr>
          <w:p w:rsidR="00C90DD2" w:rsidRPr="006831BB" w:rsidRDefault="00D20F95" w:rsidP="006831BB">
            <w:pPr>
              <w:spacing w:line="400" w:lineRule="exact"/>
              <w:jc w:val="left"/>
              <w:rPr>
                <w:rFonts w:ascii="宋体" w:hAnsi="宋体" w:cs="宋体"/>
                <w:sz w:val="24"/>
              </w:rPr>
            </w:pPr>
            <w:r w:rsidRPr="006831BB">
              <w:rPr>
                <w:rFonts w:ascii="宋体" w:hAnsi="宋体" w:cs="宋体" w:hint="eastAsia"/>
                <w:sz w:val="24"/>
              </w:rPr>
              <w:t>向服务器发送请求</w:t>
            </w:r>
          </w:p>
        </w:tc>
      </w:tr>
      <w:tr w:rsidR="0021606D" w:rsidRPr="006831BB" w:rsidTr="00A47449">
        <w:trPr>
          <w:jc w:val="center"/>
        </w:trPr>
        <w:tc>
          <w:tcPr>
            <w:tcW w:w="3754" w:type="dxa"/>
          </w:tcPr>
          <w:p w:rsidR="00B1594D" w:rsidRPr="006831BB" w:rsidRDefault="00C90DD2" w:rsidP="006831BB">
            <w:pPr>
              <w:spacing w:line="400" w:lineRule="exact"/>
              <w:jc w:val="center"/>
              <w:rPr>
                <w:sz w:val="24"/>
              </w:rPr>
            </w:pPr>
            <w:r w:rsidRPr="006831BB">
              <w:rPr>
                <w:rFonts w:hint="eastAsia"/>
                <w:bCs/>
                <w:sz w:val="24"/>
              </w:rPr>
              <w:t>setRequestHeader</w:t>
            </w:r>
            <w:r w:rsidR="00982CF3" w:rsidRPr="006831BB">
              <w:rPr>
                <w:rFonts w:hint="eastAsia"/>
                <w:bCs/>
                <w:sz w:val="24"/>
              </w:rPr>
              <w:t>(</w:t>
            </w:r>
            <w:r w:rsidRPr="006831BB">
              <w:rPr>
                <w:bCs/>
                <w:sz w:val="24"/>
              </w:rPr>
              <w:t>“header”,“</w:t>
            </w:r>
            <w:r w:rsidR="0021606D" w:rsidRPr="006831BB">
              <w:rPr>
                <w:bCs/>
                <w:sz w:val="24"/>
              </w:rPr>
              <w:t>value</w:t>
            </w:r>
            <w:r w:rsidRPr="006831BB">
              <w:rPr>
                <w:bCs/>
                <w:sz w:val="24"/>
              </w:rPr>
              <w:t>”</w:t>
            </w:r>
            <w:r w:rsidR="00982CF3" w:rsidRPr="006831BB">
              <w:rPr>
                <w:rFonts w:hint="eastAsia"/>
                <w:bCs/>
                <w:sz w:val="24"/>
              </w:rPr>
              <w:t>)</w:t>
            </w:r>
          </w:p>
        </w:tc>
        <w:tc>
          <w:tcPr>
            <w:tcW w:w="4800" w:type="dxa"/>
          </w:tcPr>
          <w:p w:rsidR="00B1594D" w:rsidRPr="006831BB" w:rsidRDefault="00D20F95" w:rsidP="006831BB">
            <w:pPr>
              <w:spacing w:line="400" w:lineRule="exact"/>
              <w:jc w:val="left"/>
              <w:rPr>
                <w:rFonts w:ascii="宋体" w:hAnsi="宋体" w:cs="宋体"/>
                <w:sz w:val="24"/>
              </w:rPr>
            </w:pPr>
            <w:r w:rsidRPr="006831BB">
              <w:rPr>
                <w:rFonts w:ascii="宋体" w:hAnsi="宋体" w:cs="宋体" w:hint="eastAsia"/>
                <w:sz w:val="24"/>
              </w:rPr>
              <w:t>把指定标头设定为所提供的值</w:t>
            </w:r>
          </w:p>
        </w:tc>
      </w:tr>
    </w:tbl>
    <w:p w:rsidR="00D20F95" w:rsidRPr="00684BE4" w:rsidRDefault="00D20F95" w:rsidP="00D20F95">
      <w:pPr>
        <w:spacing w:line="400" w:lineRule="exact"/>
        <w:ind w:firstLine="420"/>
        <w:rPr>
          <w:rFonts w:cs="宋体"/>
          <w:sz w:val="24"/>
        </w:rPr>
      </w:pPr>
      <w:r w:rsidRPr="00684BE4">
        <w:rPr>
          <w:rFonts w:cs="宋体" w:hint="eastAsia"/>
          <w:sz w:val="24"/>
        </w:rPr>
        <w:t>如果配合</w:t>
      </w:r>
      <w:r w:rsidRPr="00684BE4">
        <w:rPr>
          <w:rFonts w:cs="宋体" w:hint="eastAsia"/>
          <w:sz w:val="24"/>
        </w:rPr>
        <w:t>HTML</w:t>
      </w:r>
      <w:r w:rsidRPr="00684BE4">
        <w:rPr>
          <w:rFonts w:cs="宋体" w:hint="eastAsia"/>
          <w:sz w:val="24"/>
        </w:rPr>
        <w:t>的</w:t>
      </w:r>
      <w:r w:rsidRPr="00684BE4">
        <w:rPr>
          <w:rFonts w:cs="宋体" w:hint="eastAsia"/>
          <w:sz w:val="24"/>
        </w:rPr>
        <w:t>innerHTML</w:t>
      </w:r>
      <w:r w:rsidRPr="00684BE4">
        <w:rPr>
          <w:rFonts w:cs="宋体" w:hint="eastAsia"/>
          <w:sz w:val="24"/>
        </w:rPr>
        <w:t>属性，和</w:t>
      </w:r>
      <w:r w:rsidRPr="00684BE4">
        <w:rPr>
          <w:rFonts w:cs="宋体" w:hint="eastAsia"/>
          <w:sz w:val="24"/>
        </w:rPr>
        <w:t>responseText</w:t>
      </w:r>
      <w:r w:rsidRPr="00684BE4">
        <w:rPr>
          <w:rFonts w:cs="宋体" w:hint="eastAsia"/>
          <w:sz w:val="24"/>
        </w:rPr>
        <w:t>结合，就可以再</w:t>
      </w:r>
      <w:r w:rsidRPr="00684BE4">
        <w:rPr>
          <w:rFonts w:cs="宋体" w:hint="eastAsia"/>
          <w:sz w:val="24"/>
        </w:rPr>
        <w:t>HTML</w:t>
      </w:r>
      <w:r w:rsidRPr="00684BE4">
        <w:rPr>
          <w:rFonts w:cs="宋体" w:hint="eastAsia"/>
          <w:sz w:val="24"/>
        </w:rPr>
        <w:t>的网页上显示出</w:t>
      </w:r>
      <w:r w:rsidRPr="00684BE4">
        <w:rPr>
          <w:rFonts w:cs="宋体" w:hint="eastAsia"/>
          <w:sz w:val="24"/>
        </w:rPr>
        <w:t>XML</w:t>
      </w:r>
      <w:r w:rsidRPr="00684BE4">
        <w:rPr>
          <w:rFonts w:cs="宋体" w:hint="eastAsia"/>
          <w:sz w:val="24"/>
        </w:rPr>
        <w:t>文件的文字。</w:t>
      </w:r>
    </w:p>
    <w:p w:rsidR="00E8123E" w:rsidRPr="00982CF3" w:rsidRDefault="00E8123E" w:rsidP="00E8123E">
      <w:pPr>
        <w:pStyle w:val="3"/>
        <w:rPr>
          <w:rStyle w:val="apple-converted-space"/>
          <w:rFonts w:ascii="黑体" w:eastAsia="黑体" w:hAnsi="黑体"/>
          <w:sz w:val="24"/>
          <w:szCs w:val="24"/>
        </w:rPr>
      </w:pPr>
      <w:bookmarkStart w:id="37" w:name="_Toc343979913"/>
      <w:r w:rsidRPr="00982CF3">
        <w:rPr>
          <w:rStyle w:val="apple-converted-space"/>
          <w:rFonts w:ascii="黑体" w:eastAsia="黑体" w:hAnsi="黑体" w:hint="eastAsia"/>
          <w:sz w:val="24"/>
          <w:szCs w:val="24"/>
        </w:rPr>
        <w:t>2.3.</w:t>
      </w:r>
      <w:r w:rsidR="00835CE6" w:rsidRPr="00982CF3">
        <w:rPr>
          <w:rStyle w:val="apple-converted-space"/>
          <w:rFonts w:ascii="黑体" w:eastAsia="黑体" w:hAnsi="黑体"/>
          <w:sz w:val="24"/>
          <w:szCs w:val="24"/>
        </w:rPr>
        <w:t>3</w:t>
      </w:r>
      <w:r w:rsidRPr="00982CF3">
        <w:rPr>
          <w:rStyle w:val="apple-converted-space"/>
          <w:rFonts w:ascii="黑体" w:eastAsia="黑体" w:hAnsi="黑体" w:hint="eastAsia"/>
          <w:sz w:val="24"/>
          <w:szCs w:val="24"/>
        </w:rPr>
        <w:t xml:space="preserve"> AJAX</w:t>
      </w:r>
      <w:r w:rsidR="00562C0F" w:rsidRPr="00982CF3">
        <w:rPr>
          <w:rStyle w:val="apple-converted-space"/>
          <w:rFonts w:ascii="黑体" w:eastAsia="黑体" w:hAnsi="黑体" w:hint="eastAsia"/>
          <w:sz w:val="24"/>
          <w:szCs w:val="24"/>
        </w:rPr>
        <w:t>与传统网页的比较</w:t>
      </w:r>
      <w:bookmarkEnd w:id="37"/>
    </w:p>
    <w:p w:rsidR="00B510C4" w:rsidRPr="00684BE4" w:rsidRDefault="00A47449" w:rsidP="00E8123E">
      <w:pPr>
        <w:spacing w:line="400" w:lineRule="exact"/>
        <w:ind w:firstLine="420"/>
        <w:rPr>
          <w:rFonts w:cs="宋体"/>
          <w:sz w:val="24"/>
        </w:rPr>
      </w:pPr>
      <w:r>
        <w:rPr>
          <w:rFonts w:cs="宋体" w:hint="eastAsia"/>
          <w:sz w:val="24"/>
        </w:rPr>
        <w:t>用户在浏览传统的网页时，背后的流程模型如</w:t>
      </w:r>
      <w:r w:rsidR="00B510C4" w:rsidRPr="00684BE4">
        <w:rPr>
          <w:rFonts w:cs="宋体" w:hint="eastAsia"/>
          <w:sz w:val="24"/>
        </w:rPr>
        <w:t>图</w:t>
      </w:r>
      <w:r>
        <w:rPr>
          <w:rFonts w:cs="宋体" w:hint="eastAsia"/>
          <w:sz w:val="24"/>
        </w:rPr>
        <w:t>2-</w:t>
      </w:r>
      <w:r w:rsidR="000B669F">
        <w:rPr>
          <w:rFonts w:cs="宋体" w:hint="eastAsia"/>
          <w:sz w:val="24"/>
        </w:rPr>
        <w:t>1</w:t>
      </w:r>
      <w:r w:rsidR="00B510C4" w:rsidRPr="00684BE4">
        <w:rPr>
          <w:rFonts w:cs="宋体" w:hint="eastAsia"/>
          <w:sz w:val="24"/>
        </w:rPr>
        <w:t>所示：</w:t>
      </w:r>
    </w:p>
    <w:p w:rsidR="00562C0F" w:rsidRDefault="00E60AE1" w:rsidP="000D0778">
      <w:pPr>
        <w:ind w:firstLine="420"/>
        <w:jc w:val="center"/>
        <w:rPr>
          <w:rFonts w:ascii="宋体" w:cs="宋体"/>
          <w:kern w:val="0"/>
          <w:sz w:val="24"/>
        </w:rPr>
      </w:pPr>
      <w:r>
        <w:rPr>
          <w:rFonts w:ascii="宋体" w:cs="宋体"/>
          <w:noProof/>
          <w:kern w:val="0"/>
          <w:sz w:val="24"/>
        </w:rPr>
        <w:drawing>
          <wp:inline distT="0" distB="0" distL="0" distR="0">
            <wp:extent cx="4943475" cy="260985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srcRect/>
                    <a:stretch>
                      <a:fillRect/>
                    </a:stretch>
                  </pic:blipFill>
                  <pic:spPr bwMode="auto">
                    <a:xfrm>
                      <a:off x="0" y="0"/>
                      <a:ext cx="4943475" cy="2609850"/>
                    </a:xfrm>
                    <a:prstGeom prst="rect">
                      <a:avLst/>
                    </a:prstGeom>
                    <a:noFill/>
                    <a:ln w="9525" algn="ctr">
                      <a:noFill/>
                      <a:miter lim="800000"/>
                      <a:headEnd/>
                      <a:tailEnd/>
                    </a:ln>
                  </pic:spPr>
                </pic:pic>
              </a:graphicData>
            </a:graphic>
          </wp:inline>
        </w:drawing>
      </w:r>
    </w:p>
    <w:p w:rsidR="00562C0F" w:rsidRPr="00A47449" w:rsidRDefault="00562C0F" w:rsidP="006D4F1C">
      <w:pPr>
        <w:ind w:left="420"/>
        <w:jc w:val="center"/>
        <w:rPr>
          <w:rFonts w:eastAsia="楷体_GB2312"/>
        </w:rPr>
      </w:pPr>
      <w:r w:rsidRPr="00A47449">
        <w:rPr>
          <w:rFonts w:eastAsia="楷体_GB2312" w:hint="eastAsia"/>
        </w:rPr>
        <w:t>图</w:t>
      </w:r>
      <w:r w:rsidRPr="00A47449">
        <w:rPr>
          <w:rFonts w:eastAsia="楷体_GB2312" w:hint="eastAsia"/>
        </w:rPr>
        <w:t>2</w:t>
      </w:r>
      <w:r w:rsidRPr="00A47449">
        <w:rPr>
          <w:rFonts w:eastAsia="楷体_GB2312" w:hint="eastAsia"/>
        </w:rPr>
        <w:t>－</w:t>
      </w:r>
      <w:r w:rsidR="009A044E">
        <w:rPr>
          <w:rFonts w:eastAsia="楷体_GB2312" w:hint="eastAsia"/>
        </w:rPr>
        <w:t>1</w:t>
      </w:r>
      <w:r w:rsidR="00A47449">
        <w:rPr>
          <w:rFonts w:eastAsia="楷体_GB2312" w:hint="eastAsia"/>
        </w:rPr>
        <w:t xml:space="preserve"> </w:t>
      </w:r>
      <w:r w:rsidRPr="00A47449">
        <w:rPr>
          <w:rFonts w:eastAsia="楷体_GB2312" w:hint="eastAsia"/>
        </w:rPr>
        <w:t>传统网页的流程模式</w:t>
      </w:r>
    </w:p>
    <w:p w:rsidR="00B510C4" w:rsidRPr="00A47449" w:rsidRDefault="00B510C4" w:rsidP="00E8123E">
      <w:pPr>
        <w:spacing w:line="400" w:lineRule="exact"/>
        <w:ind w:firstLine="420"/>
        <w:rPr>
          <w:rFonts w:cs="宋体"/>
          <w:sz w:val="24"/>
        </w:rPr>
      </w:pPr>
      <w:r w:rsidRPr="00A47449">
        <w:rPr>
          <w:rFonts w:cs="宋体" w:hint="eastAsia"/>
          <w:sz w:val="24"/>
        </w:rPr>
        <w:t>用户在网页的操作时，经由鼠标或键盘动作，触发一个</w:t>
      </w:r>
      <w:r w:rsidRPr="00A47449">
        <w:rPr>
          <w:rFonts w:cs="宋体"/>
          <w:sz w:val="24"/>
        </w:rPr>
        <w:t>HTTP</w:t>
      </w:r>
      <w:r w:rsidRPr="00A47449">
        <w:rPr>
          <w:rFonts w:cs="宋体" w:hint="eastAsia"/>
          <w:sz w:val="24"/>
        </w:rPr>
        <w:t>的请求服务，传给后端的网页服务器，服务器接受到这个请求后，根据数据与程序的设定完成逻辑处理后，例如与其它服务器运算或交换数据等，最后将结果以</w:t>
      </w:r>
      <w:r w:rsidRPr="00A47449">
        <w:rPr>
          <w:rFonts w:cs="宋体"/>
          <w:sz w:val="24"/>
        </w:rPr>
        <w:t>HTML</w:t>
      </w:r>
      <w:r w:rsidRPr="00A47449">
        <w:rPr>
          <w:rFonts w:cs="宋体" w:hint="eastAsia"/>
          <w:sz w:val="24"/>
        </w:rPr>
        <w:t>网页</w:t>
      </w:r>
      <w:r w:rsidRPr="00A47449">
        <w:rPr>
          <w:rFonts w:cs="宋体" w:hint="eastAsia"/>
          <w:sz w:val="24"/>
        </w:rPr>
        <w:lastRenderedPageBreak/>
        <w:t>的格式回传到客户端。这种处理流程对于大量使用</w:t>
      </w:r>
      <w:r w:rsidRPr="00A47449">
        <w:rPr>
          <w:rFonts w:cs="宋体"/>
          <w:sz w:val="24"/>
        </w:rPr>
        <w:t>HTML</w:t>
      </w:r>
      <w:r w:rsidRPr="00A47449">
        <w:rPr>
          <w:rFonts w:cs="宋体" w:hint="eastAsia"/>
          <w:sz w:val="24"/>
        </w:rPr>
        <w:t>撰写的静态网页相当有用，但对于动态网页却相当不方便，因为当后端的服务器在处理数据时，用户处于等待的状态，直到服务器将结果回传客户端，使用者才知道结果。</w:t>
      </w:r>
    </w:p>
    <w:p w:rsidR="00B510C4" w:rsidRPr="00A47449" w:rsidRDefault="00B510C4" w:rsidP="00E8123E">
      <w:pPr>
        <w:spacing w:line="400" w:lineRule="exact"/>
        <w:ind w:firstLine="420"/>
        <w:rPr>
          <w:rFonts w:cs="宋体"/>
          <w:sz w:val="24"/>
        </w:rPr>
      </w:pPr>
      <w:r w:rsidRPr="00A47449">
        <w:rPr>
          <w:rFonts w:cs="宋体" w:hint="eastAsia"/>
          <w:sz w:val="24"/>
        </w:rPr>
        <w:t>这个问题在于使用者只是为了验证一笔网页中的数据，或是单纯地想知道更一进的内容，但是，他必须等到服务器处理完毕后，才知道资料正确与否或是不是他所想要知道的内容。如果每个请求都需要刷新页面或换页，使用者会因为冗长的等待，而失去耐性，进而不再造访该网站。</w:t>
      </w:r>
    </w:p>
    <w:p w:rsidR="00B510C4" w:rsidRPr="00A47449" w:rsidRDefault="00B510C4" w:rsidP="00E8123E">
      <w:pPr>
        <w:spacing w:line="400" w:lineRule="exact"/>
        <w:ind w:firstLine="420"/>
        <w:rPr>
          <w:rFonts w:cs="宋体"/>
          <w:sz w:val="24"/>
        </w:rPr>
      </w:pPr>
      <w:r w:rsidRPr="00A47449">
        <w:rPr>
          <w:rFonts w:cs="宋体" w:hint="eastAsia"/>
          <w:sz w:val="24"/>
        </w:rPr>
        <w:t>这种差异，在处理流程图中的时间轴看出，使用者在传统网页中所触发的每个动作，必须等待服务器处理完成后回传，才能操作下一步的浏览动作，也就是浏览器与服务器循序地交谈，造成两者的数据处于同步状态。</w:t>
      </w:r>
    </w:p>
    <w:p w:rsidR="00562C0F" w:rsidRPr="00A47449" w:rsidRDefault="00B510C4" w:rsidP="00E8123E">
      <w:pPr>
        <w:spacing w:line="400" w:lineRule="exact"/>
        <w:ind w:firstLine="420"/>
        <w:rPr>
          <w:rFonts w:cs="宋体"/>
          <w:sz w:val="24"/>
        </w:rPr>
      </w:pPr>
      <w:r w:rsidRPr="00A47449">
        <w:rPr>
          <w:rFonts w:cs="宋体" w:hint="eastAsia"/>
          <w:sz w:val="24"/>
        </w:rPr>
        <w:t>但在</w:t>
      </w:r>
      <w:r w:rsidRPr="00A47449">
        <w:rPr>
          <w:rFonts w:cs="宋体"/>
          <w:sz w:val="24"/>
        </w:rPr>
        <w:t>AJAX</w:t>
      </w:r>
      <w:r w:rsidRPr="00A47449">
        <w:rPr>
          <w:rFonts w:cs="宋体" w:hint="eastAsia"/>
          <w:sz w:val="24"/>
        </w:rPr>
        <w:t>网页中，使用者发出</w:t>
      </w:r>
      <w:r w:rsidRPr="00A47449">
        <w:rPr>
          <w:rFonts w:cs="宋体"/>
          <w:sz w:val="24"/>
        </w:rPr>
        <w:t>HTTP</w:t>
      </w:r>
      <w:r w:rsidRPr="00A47449">
        <w:rPr>
          <w:rFonts w:cs="宋体" w:hint="eastAsia"/>
          <w:sz w:val="24"/>
        </w:rPr>
        <w:t>请求，都经过</w:t>
      </w:r>
      <w:r w:rsidRPr="00A47449">
        <w:rPr>
          <w:rFonts w:cs="宋体"/>
          <w:sz w:val="24"/>
        </w:rPr>
        <w:t>AJAX</w:t>
      </w:r>
      <w:r w:rsidRPr="00A47449">
        <w:rPr>
          <w:rFonts w:cs="宋体" w:hint="eastAsia"/>
          <w:sz w:val="24"/>
        </w:rPr>
        <w:t>引擎与服务器交谈，此时，使用者可以继续操作页面中其它动作，因此页面</w:t>
      </w:r>
      <w:r w:rsidR="00562C0F" w:rsidRPr="00A47449">
        <w:rPr>
          <w:rFonts w:cs="宋体" w:hint="eastAsia"/>
          <w:sz w:val="24"/>
        </w:rPr>
        <w:t>的</w:t>
      </w:r>
      <w:r w:rsidRPr="00A47449">
        <w:rPr>
          <w:rFonts w:cs="宋体" w:hint="eastAsia"/>
          <w:sz w:val="24"/>
        </w:rPr>
        <w:t>呈现与处理过程，</w:t>
      </w:r>
      <w:r w:rsidR="00562C0F" w:rsidRPr="00A47449">
        <w:rPr>
          <w:rFonts w:cs="宋体" w:hint="eastAsia"/>
          <w:sz w:val="24"/>
        </w:rPr>
        <w:t>借</w:t>
      </w:r>
      <w:r w:rsidRPr="00A47449">
        <w:rPr>
          <w:rFonts w:cs="宋体" w:hint="eastAsia"/>
          <w:sz w:val="24"/>
        </w:rPr>
        <w:t>由</w:t>
      </w:r>
      <w:r w:rsidRPr="00A47449">
        <w:rPr>
          <w:rFonts w:cs="宋体"/>
          <w:sz w:val="24"/>
        </w:rPr>
        <w:t>AJAX</w:t>
      </w:r>
      <w:r w:rsidRPr="00A47449">
        <w:rPr>
          <w:rFonts w:cs="宋体" w:hint="eastAsia"/>
          <w:sz w:val="24"/>
        </w:rPr>
        <w:t>层的代理，而能不同步运作。</w:t>
      </w:r>
      <w:bookmarkStart w:id="38" w:name="OLE_LINK1"/>
      <w:bookmarkStart w:id="39" w:name="OLE_LINK2"/>
      <w:r w:rsidRPr="00A47449">
        <w:rPr>
          <w:rFonts w:cs="宋体"/>
          <w:sz w:val="24"/>
        </w:rPr>
        <w:t>AJAX</w:t>
      </w:r>
      <w:r w:rsidRPr="00A47449">
        <w:rPr>
          <w:rFonts w:cs="宋体" w:hint="eastAsia"/>
          <w:sz w:val="24"/>
        </w:rPr>
        <w:t>引擎作为服务器与浏览器间的中介层，主要以</w:t>
      </w:r>
      <w:r w:rsidRPr="00A47449">
        <w:rPr>
          <w:rFonts w:cs="宋体"/>
          <w:sz w:val="24"/>
        </w:rPr>
        <w:t>JavaScript</w:t>
      </w:r>
      <w:r w:rsidRPr="00A47449">
        <w:rPr>
          <w:rFonts w:cs="宋体" w:hint="eastAsia"/>
          <w:sz w:val="24"/>
        </w:rPr>
        <w:t>撰写而成。</w:t>
      </w:r>
    </w:p>
    <w:p w:rsidR="00E8123E" w:rsidRPr="00A47449" w:rsidRDefault="00562C0F" w:rsidP="00E8123E">
      <w:pPr>
        <w:spacing w:line="400" w:lineRule="exact"/>
        <w:ind w:firstLine="420"/>
        <w:rPr>
          <w:rFonts w:cs="宋体"/>
          <w:sz w:val="24"/>
        </w:rPr>
      </w:pPr>
      <w:r w:rsidRPr="00A47449">
        <w:rPr>
          <w:rFonts w:cs="宋体" w:hint="eastAsia"/>
          <w:sz w:val="24"/>
        </w:rPr>
        <w:t>当一个会话</w:t>
      </w:r>
      <w:r w:rsidR="00B510C4" w:rsidRPr="00A47449">
        <w:rPr>
          <w:rFonts w:cs="宋体" w:hint="eastAsia"/>
          <w:sz w:val="24"/>
        </w:rPr>
        <w:t>开始时，浏览器会先加载</w:t>
      </w:r>
      <w:r w:rsidR="00B510C4" w:rsidRPr="00A47449">
        <w:rPr>
          <w:rFonts w:cs="宋体"/>
          <w:sz w:val="24"/>
        </w:rPr>
        <w:t>AJAX</w:t>
      </w:r>
      <w:r w:rsidR="00B510C4" w:rsidRPr="00A47449">
        <w:rPr>
          <w:rFonts w:cs="宋体" w:hint="eastAsia"/>
          <w:sz w:val="24"/>
        </w:rPr>
        <w:t>引擎，负责处理用户接口，以及与后端的服务器交换数据。从图</w:t>
      </w:r>
      <w:r w:rsidRPr="00A47449">
        <w:rPr>
          <w:rFonts w:cs="宋体" w:hint="eastAsia"/>
          <w:sz w:val="24"/>
        </w:rPr>
        <w:t>2-</w:t>
      </w:r>
      <w:r w:rsidR="000B669F">
        <w:rPr>
          <w:rFonts w:cs="宋体" w:hint="eastAsia"/>
          <w:sz w:val="24"/>
        </w:rPr>
        <w:t>2</w:t>
      </w:r>
      <w:r w:rsidR="00B510C4" w:rsidRPr="00A47449">
        <w:rPr>
          <w:rFonts w:cs="宋体" w:hint="eastAsia"/>
          <w:sz w:val="24"/>
        </w:rPr>
        <w:t>中可</w:t>
      </w:r>
      <w:bookmarkEnd w:id="38"/>
      <w:bookmarkEnd w:id="39"/>
      <w:r w:rsidR="00B510C4" w:rsidRPr="00A47449">
        <w:rPr>
          <w:rFonts w:cs="宋体" w:hint="eastAsia"/>
          <w:sz w:val="24"/>
        </w:rPr>
        <w:t>以看出，</w:t>
      </w:r>
      <w:r w:rsidR="00B510C4" w:rsidRPr="00A47449">
        <w:rPr>
          <w:rFonts w:cs="宋体"/>
          <w:sz w:val="24"/>
        </w:rPr>
        <w:t>AJAX</w:t>
      </w:r>
      <w:r w:rsidR="00B510C4" w:rsidRPr="00A47449">
        <w:rPr>
          <w:rFonts w:cs="宋体" w:hint="eastAsia"/>
          <w:sz w:val="24"/>
        </w:rPr>
        <w:t>引擎与服</w:t>
      </w:r>
      <w:r w:rsidRPr="00A47449">
        <w:rPr>
          <w:rFonts w:cs="宋体" w:hint="eastAsia"/>
          <w:sz w:val="24"/>
        </w:rPr>
        <w:t>务</w:t>
      </w:r>
      <w:r w:rsidR="00B510C4" w:rsidRPr="00A47449">
        <w:rPr>
          <w:rFonts w:cs="宋体" w:hint="eastAsia"/>
          <w:sz w:val="24"/>
        </w:rPr>
        <w:t>器交谈时，都是透过</w:t>
      </w:r>
      <w:r w:rsidR="00B510C4" w:rsidRPr="00A47449">
        <w:rPr>
          <w:rFonts w:cs="宋体"/>
          <w:sz w:val="24"/>
        </w:rPr>
        <w:t>XML</w:t>
      </w:r>
      <w:r w:rsidR="00B510C4" w:rsidRPr="00A47449">
        <w:rPr>
          <w:rFonts w:cs="宋体" w:hint="eastAsia"/>
          <w:sz w:val="24"/>
        </w:rPr>
        <w:t>格式，所以处理完成的数据，不会直接回传</w:t>
      </w:r>
      <w:r w:rsidR="00B510C4" w:rsidRPr="00A47449">
        <w:rPr>
          <w:rFonts w:cs="宋体"/>
          <w:sz w:val="24"/>
        </w:rPr>
        <w:t>HTML</w:t>
      </w:r>
      <w:r w:rsidR="00B510C4" w:rsidRPr="00A47449">
        <w:rPr>
          <w:rFonts w:cs="宋体" w:hint="eastAsia"/>
          <w:sz w:val="24"/>
        </w:rPr>
        <w:t>格式的网页给浏览器，而是先回传</w:t>
      </w:r>
      <w:r w:rsidR="00B510C4" w:rsidRPr="00A47449">
        <w:rPr>
          <w:rFonts w:cs="宋体"/>
          <w:sz w:val="24"/>
        </w:rPr>
        <w:t>XML</w:t>
      </w:r>
      <w:r w:rsidR="00B510C4" w:rsidRPr="00A47449">
        <w:rPr>
          <w:rFonts w:cs="宋体" w:hint="eastAsia"/>
          <w:sz w:val="24"/>
        </w:rPr>
        <w:t>格式到</w:t>
      </w:r>
      <w:r w:rsidR="00B510C4" w:rsidRPr="00A47449">
        <w:rPr>
          <w:rFonts w:cs="宋体"/>
          <w:sz w:val="24"/>
        </w:rPr>
        <w:t>AJAX</w:t>
      </w:r>
      <w:r w:rsidR="00B510C4" w:rsidRPr="00A47449">
        <w:rPr>
          <w:rFonts w:cs="宋体" w:hint="eastAsia"/>
          <w:sz w:val="24"/>
        </w:rPr>
        <w:t>引擎，再经由它解析成</w:t>
      </w:r>
      <w:r w:rsidR="00B510C4" w:rsidRPr="00A47449">
        <w:rPr>
          <w:rFonts w:cs="宋体"/>
          <w:sz w:val="24"/>
        </w:rPr>
        <w:t>HTML</w:t>
      </w:r>
      <w:r w:rsidR="00B510C4" w:rsidRPr="00A47449">
        <w:rPr>
          <w:rFonts w:cs="宋体" w:hint="eastAsia"/>
          <w:sz w:val="24"/>
        </w:rPr>
        <w:t>格式呈现在浏览器中。因此，使用者除了不需要等待处理结果回传才能决定下一个动作外，也不需要刷新页面才能浏览更多的内容，</w:t>
      </w:r>
      <w:r w:rsidR="00B510C4" w:rsidRPr="00A47449">
        <w:rPr>
          <w:rFonts w:cs="宋体"/>
          <w:sz w:val="24"/>
        </w:rPr>
        <w:t>AJAX</w:t>
      </w:r>
      <w:r w:rsidR="00B510C4" w:rsidRPr="00A47449">
        <w:rPr>
          <w:rFonts w:cs="宋体" w:hint="eastAsia"/>
          <w:sz w:val="24"/>
        </w:rPr>
        <w:t>引擎代理这些</w:t>
      </w:r>
      <w:r w:rsidRPr="00A47449">
        <w:rPr>
          <w:rFonts w:cs="宋体" w:hint="eastAsia"/>
          <w:sz w:val="24"/>
        </w:rPr>
        <w:t>动作，并让所有过程都在同一页面中完成，所以称为“</w:t>
      </w:r>
      <w:r w:rsidR="00B510C4" w:rsidRPr="00A47449">
        <w:rPr>
          <w:rFonts w:cs="宋体" w:hint="eastAsia"/>
          <w:sz w:val="24"/>
        </w:rPr>
        <w:t>异步</w:t>
      </w:r>
      <w:r w:rsidRPr="00A47449">
        <w:rPr>
          <w:rFonts w:cs="宋体" w:hint="eastAsia"/>
          <w:sz w:val="24"/>
        </w:rPr>
        <w:t>”</w:t>
      </w:r>
      <w:r w:rsidR="00B510C4" w:rsidRPr="00A47449">
        <w:rPr>
          <w:rFonts w:cs="宋体" w:hint="eastAsia"/>
          <w:sz w:val="24"/>
        </w:rPr>
        <w:t>。使用者浏览网页，与浏览器和服务器间交换数据间的动作是分开处理的，最明显的是，用户不会看到鼠标指针呈现沙漏的等待状态。</w:t>
      </w:r>
    </w:p>
    <w:p w:rsidR="00562C0F" w:rsidRDefault="00E60AE1" w:rsidP="005C566D">
      <w:pPr>
        <w:jc w:val="center"/>
        <w:rPr>
          <w:rFonts w:ascii="宋体" w:cs="宋体"/>
          <w:kern w:val="0"/>
          <w:sz w:val="24"/>
        </w:rPr>
      </w:pPr>
      <w:r>
        <w:rPr>
          <w:rFonts w:ascii="宋体" w:cs="宋体"/>
          <w:noProof/>
          <w:kern w:val="0"/>
          <w:sz w:val="24"/>
        </w:rPr>
        <w:drawing>
          <wp:inline distT="0" distB="0" distL="0" distR="0">
            <wp:extent cx="5781675" cy="2609850"/>
            <wp:effectExtent l="1905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cstate="print"/>
                    <a:srcRect/>
                    <a:stretch>
                      <a:fillRect/>
                    </a:stretch>
                  </pic:blipFill>
                  <pic:spPr bwMode="auto">
                    <a:xfrm>
                      <a:off x="0" y="0"/>
                      <a:ext cx="5781675" cy="2609850"/>
                    </a:xfrm>
                    <a:prstGeom prst="rect">
                      <a:avLst/>
                    </a:prstGeom>
                    <a:noFill/>
                    <a:ln w="9525" algn="ctr">
                      <a:noFill/>
                      <a:miter lim="800000"/>
                      <a:headEnd/>
                      <a:tailEnd/>
                    </a:ln>
                  </pic:spPr>
                </pic:pic>
              </a:graphicData>
            </a:graphic>
          </wp:inline>
        </w:drawing>
      </w:r>
    </w:p>
    <w:p w:rsidR="00562C0F" w:rsidRPr="00A47449" w:rsidRDefault="00562C0F" w:rsidP="0070627A">
      <w:pPr>
        <w:ind w:left="420"/>
        <w:jc w:val="center"/>
        <w:rPr>
          <w:rFonts w:eastAsia="楷体_GB2312"/>
        </w:rPr>
      </w:pPr>
      <w:r w:rsidRPr="00A47449">
        <w:rPr>
          <w:rFonts w:eastAsia="楷体_GB2312" w:hint="eastAsia"/>
        </w:rPr>
        <w:lastRenderedPageBreak/>
        <w:t>图</w:t>
      </w:r>
      <w:r w:rsidRPr="00A47449">
        <w:rPr>
          <w:rFonts w:eastAsia="楷体_GB2312" w:hint="eastAsia"/>
        </w:rPr>
        <w:t>2</w:t>
      </w:r>
      <w:r w:rsidRPr="00A47449">
        <w:rPr>
          <w:rFonts w:eastAsia="楷体_GB2312" w:hint="eastAsia"/>
        </w:rPr>
        <w:t>－</w:t>
      </w:r>
      <w:r w:rsidR="009A044E">
        <w:rPr>
          <w:rFonts w:eastAsia="楷体_GB2312" w:hint="eastAsia"/>
        </w:rPr>
        <w:t>2</w:t>
      </w:r>
      <w:r w:rsidR="00A47449">
        <w:rPr>
          <w:rFonts w:eastAsia="楷体_GB2312" w:hint="eastAsia"/>
        </w:rPr>
        <w:t xml:space="preserve"> </w:t>
      </w:r>
      <w:r w:rsidRPr="00A47449">
        <w:rPr>
          <w:rFonts w:eastAsia="楷体_GB2312" w:hint="eastAsia"/>
        </w:rPr>
        <w:t>AJAX</w:t>
      </w:r>
      <w:r w:rsidRPr="00A47449">
        <w:rPr>
          <w:rFonts w:eastAsia="楷体_GB2312" w:hint="eastAsia"/>
        </w:rPr>
        <w:t>的运作方式</w:t>
      </w:r>
    </w:p>
    <w:p w:rsidR="00BD668F" w:rsidRDefault="006C7E37" w:rsidP="00BD1000">
      <w:pPr>
        <w:pStyle w:val="2"/>
        <w:numPr>
          <w:ilvl w:val="0"/>
          <w:numId w:val="6"/>
        </w:numPr>
        <w:ind w:left="562" w:hangingChars="200" w:hanging="562"/>
        <w:rPr>
          <w:rStyle w:val="apple-converted-space"/>
          <w:rFonts w:ascii="黑体" w:hAnsi="黑体"/>
          <w:sz w:val="28"/>
        </w:rPr>
      </w:pPr>
      <w:bookmarkStart w:id="40" w:name="_Toc343979914"/>
      <w:r>
        <w:rPr>
          <w:rStyle w:val="apple-converted-space"/>
          <w:rFonts w:ascii="黑体" w:hAnsi="黑体" w:hint="eastAsia"/>
          <w:sz w:val="28"/>
        </w:rPr>
        <w:t xml:space="preserve">HTML </w:t>
      </w:r>
      <w:r w:rsidR="00BD668F" w:rsidRPr="00BF48F8">
        <w:rPr>
          <w:rStyle w:val="apple-converted-space"/>
          <w:rFonts w:ascii="黑体" w:hAnsi="黑体" w:hint="eastAsia"/>
          <w:sz w:val="28"/>
        </w:rPr>
        <w:t>DOM</w:t>
      </w:r>
      <w:bookmarkEnd w:id="40"/>
    </w:p>
    <w:p w:rsidR="003B3A66" w:rsidRPr="00DC76B8" w:rsidRDefault="003B3A66" w:rsidP="00DC76B8">
      <w:pPr>
        <w:spacing w:line="400" w:lineRule="exact"/>
        <w:ind w:firstLine="420"/>
        <w:rPr>
          <w:rFonts w:cs="宋体"/>
          <w:sz w:val="24"/>
        </w:rPr>
      </w:pPr>
      <w:r w:rsidRPr="00DC76B8">
        <w:rPr>
          <w:rFonts w:cs="宋体"/>
          <w:sz w:val="24"/>
        </w:rPr>
        <w:t>DOM</w:t>
      </w:r>
      <w:r w:rsidR="009B6F32" w:rsidRPr="00A47449">
        <w:rPr>
          <w:rFonts w:cs="宋体" w:hint="eastAsia"/>
          <w:sz w:val="24"/>
          <w:vertAlign w:val="superscript"/>
        </w:rPr>
        <w:t>[</w:t>
      </w:r>
      <w:r w:rsidR="00A47449" w:rsidRPr="00A47449">
        <w:rPr>
          <w:rFonts w:cs="宋体" w:hint="eastAsia"/>
          <w:sz w:val="24"/>
          <w:vertAlign w:val="superscript"/>
        </w:rPr>
        <w:t>22</w:t>
      </w:r>
      <w:r w:rsidR="009B6F32" w:rsidRPr="00A47449">
        <w:rPr>
          <w:rFonts w:cs="宋体" w:hint="eastAsia"/>
          <w:sz w:val="24"/>
          <w:vertAlign w:val="superscript"/>
        </w:rPr>
        <w:t>]</w:t>
      </w:r>
      <w:r w:rsidRPr="00DC76B8">
        <w:rPr>
          <w:rFonts w:cs="宋体" w:hint="eastAsia"/>
          <w:sz w:val="24"/>
        </w:rPr>
        <w:t>是文档对象模型</w:t>
      </w:r>
      <w:r w:rsidRPr="00DC76B8">
        <w:rPr>
          <w:rFonts w:cs="宋体"/>
          <w:sz w:val="24"/>
        </w:rPr>
        <w:t>(</w:t>
      </w:r>
      <w:r w:rsidRPr="00DC76B8">
        <w:rPr>
          <w:rFonts w:cs="宋体" w:hint="eastAsia"/>
          <w:sz w:val="24"/>
        </w:rPr>
        <w:t>Document Object Model</w:t>
      </w:r>
      <w:r w:rsidRPr="00DC76B8">
        <w:rPr>
          <w:rFonts w:cs="宋体"/>
          <w:sz w:val="24"/>
        </w:rPr>
        <w:t>)</w:t>
      </w:r>
      <w:r w:rsidRPr="00DC76B8">
        <w:rPr>
          <w:rFonts w:cs="宋体" w:hint="eastAsia"/>
          <w:sz w:val="24"/>
        </w:rPr>
        <w:t>的缩写，它的相关标准是由</w:t>
      </w:r>
      <w:r w:rsidRPr="00DC76B8">
        <w:rPr>
          <w:rFonts w:cs="宋体" w:hint="eastAsia"/>
          <w:sz w:val="24"/>
        </w:rPr>
        <w:t>W3C(</w:t>
      </w:r>
      <w:r w:rsidRPr="00DC76B8">
        <w:rPr>
          <w:rFonts w:cs="宋体"/>
          <w:sz w:val="24"/>
        </w:rPr>
        <w:t>World Wide Web Consortium</w:t>
      </w:r>
      <w:r w:rsidRPr="00DC76B8">
        <w:rPr>
          <w:rFonts w:cs="宋体" w:hint="eastAsia"/>
          <w:sz w:val="24"/>
        </w:rPr>
        <w:t>)</w:t>
      </w:r>
      <w:r w:rsidRPr="00DC76B8">
        <w:rPr>
          <w:rFonts w:cs="宋体" w:hint="eastAsia"/>
          <w:sz w:val="24"/>
        </w:rPr>
        <w:t>制订出来的，它是一种跨平台的应用程序接口</w:t>
      </w:r>
      <w:r w:rsidRPr="00DC76B8">
        <w:rPr>
          <w:rFonts w:cs="宋体" w:hint="eastAsia"/>
          <w:sz w:val="24"/>
        </w:rPr>
        <w:t>(API)</w:t>
      </w:r>
      <w:r w:rsidRPr="00DC76B8">
        <w:rPr>
          <w:rFonts w:cs="宋体" w:hint="eastAsia"/>
          <w:sz w:val="24"/>
        </w:rPr>
        <w:t>，允许程序设计者利用脚本语言进行动态存取及更新</w:t>
      </w:r>
      <w:r w:rsidRPr="00DC76B8">
        <w:rPr>
          <w:rFonts w:cs="宋体"/>
          <w:sz w:val="24"/>
        </w:rPr>
        <w:t>HTML</w:t>
      </w:r>
      <w:r w:rsidRPr="00DC76B8">
        <w:rPr>
          <w:rFonts w:cs="宋体" w:hint="eastAsia"/>
          <w:sz w:val="24"/>
        </w:rPr>
        <w:t>及</w:t>
      </w:r>
      <w:r w:rsidRPr="00DC76B8">
        <w:rPr>
          <w:rFonts w:cs="宋体" w:hint="eastAsia"/>
          <w:sz w:val="24"/>
        </w:rPr>
        <w:t>XML</w:t>
      </w:r>
      <w:r w:rsidRPr="00DC76B8">
        <w:rPr>
          <w:rFonts w:cs="宋体" w:hint="eastAsia"/>
          <w:sz w:val="24"/>
        </w:rPr>
        <w:t>文档的内容和结构。</w:t>
      </w:r>
    </w:p>
    <w:p w:rsidR="006C7E37" w:rsidRPr="00DC76B8" w:rsidRDefault="003B3A66" w:rsidP="00DC76B8">
      <w:pPr>
        <w:spacing w:line="400" w:lineRule="exact"/>
        <w:ind w:firstLine="420"/>
        <w:rPr>
          <w:rFonts w:cs="宋体"/>
          <w:sz w:val="24"/>
        </w:rPr>
      </w:pPr>
      <w:r w:rsidRPr="00DC76B8">
        <w:rPr>
          <w:rFonts w:cs="宋体" w:hint="eastAsia"/>
          <w:sz w:val="24"/>
        </w:rPr>
        <w:t>DOM</w:t>
      </w:r>
      <w:r w:rsidRPr="00DC76B8">
        <w:rPr>
          <w:rFonts w:cs="宋体" w:hint="eastAsia"/>
          <w:sz w:val="24"/>
        </w:rPr>
        <w:t>有两种，</w:t>
      </w:r>
      <w:r w:rsidRPr="00DC76B8">
        <w:rPr>
          <w:rFonts w:cs="宋体" w:hint="eastAsia"/>
          <w:sz w:val="24"/>
        </w:rPr>
        <w:t>HTML DOM</w:t>
      </w:r>
      <w:r w:rsidRPr="00DC76B8">
        <w:rPr>
          <w:rFonts w:cs="宋体" w:hint="eastAsia"/>
          <w:sz w:val="24"/>
        </w:rPr>
        <w:t>和</w:t>
      </w:r>
      <w:r w:rsidRPr="00DC76B8">
        <w:rPr>
          <w:rFonts w:cs="宋体" w:hint="eastAsia"/>
          <w:sz w:val="24"/>
        </w:rPr>
        <w:t>XML DOM</w:t>
      </w:r>
      <w:r w:rsidRPr="00DC76B8">
        <w:rPr>
          <w:rFonts w:cs="宋体" w:hint="eastAsia"/>
          <w:sz w:val="24"/>
        </w:rPr>
        <w:t>。</w:t>
      </w:r>
      <w:r w:rsidRPr="00DC76B8">
        <w:rPr>
          <w:rFonts w:cs="宋体" w:hint="eastAsia"/>
          <w:sz w:val="24"/>
        </w:rPr>
        <w:t>HTML DOM</w:t>
      </w:r>
      <w:r w:rsidRPr="00DC76B8">
        <w:rPr>
          <w:rFonts w:cs="宋体" w:hint="eastAsia"/>
          <w:sz w:val="24"/>
        </w:rPr>
        <w:t>是一种特殊的</w:t>
      </w:r>
      <w:r w:rsidRPr="00DC76B8">
        <w:rPr>
          <w:rFonts w:cs="宋体" w:hint="eastAsia"/>
          <w:sz w:val="24"/>
        </w:rPr>
        <w:t>DOM</w:t>
      </w:r>
      <w:r w:rsidRPr="00DC76B8">
        <w:rPr>
          <w:rFonts w:cs="宋体" w:hint="eastAsia"/>
          <w:sz w:val="24"/>
        </w:rPr>
        <w:t>，它仅支持使用</w:t>
      </w:r>
      <w:r w:rsidRPr="00DC76B8">
        <w:rPr>
          <w:rFonts w:cs="宋体" w:hint="eastAsia"/>
          <w:sz w:val="24"/>
        </w:rPr>
        <w:t>getElementById</w:t>
      </w:r>
      <w:r w:rsidRPr="00DC76B8">
        <w:rPr>
          <w:rFonts w:cs="宋体" w:hint="eastAsia"/>
          <w:sz w:val="24"/>
        </w:rPr>
        <w:t>和</w:t>
      </w:r>
      <w:r w:rsidRPr="00DC76B8">
        <w:rPr>
          <w:rFonts w:cs="宋体" w:hint="eastAsia"/>
          <w:sz w:val="24"/>
        </w:rPr>
        <w:t>getElementsByTagName</w:t>
      </w:r>
      <w:r w:rsidRPr="00DC76B8">
        <w:rPr>
          <w:rFonts w:cs="宋体" w:hint="eastAsia"/>
          <w:sz w:val="24"/>
        </w:rPr>
        <w:t>两个方法来进行查询，而</w:t>
      </w:r>
      <w:r w:rsidRPr="00DC76B8">
        <w:rPr>
          <w:rFonts w:cs="宋体" w:hint="eastAsia"/>
          <w:sz w:val="24"/>
        </w:rPr>
        <w:t>XML</w:t>
      </w:r>
      <w:r w:rsidR="002A3D74" w:rsidRPr="00DC76B8">
        <w:rPr>
          <w:rFonts w:cs="宋体"/>
          <w:sz w:val="24"/>
        </w:rPr>
        <w:t xml:space="preserve"> </w:t>
      </w:r>
      <w:r w:rsidRPr="00DC76B8">
        <w:rPr>
          <w:rFonts w:cs="宋体" w:hint="eastAsia"/>
          <w:sz w:val="24"/>
        </w:rPr>
        <w:t>DOM</w:t>
      </w:r>
      <w:r w:rsidRPr="00DC76B8">
        <w:rPr>
          <w:rFonts w:cs="宋体" w:hint="eastAsia"/>
          <w:sz w:val="24"/>
        </w:rPr>
        <w:t>则可以与</w:t>
      </w:r>
      <w:r w:rsidR="002A3D74" w:rsidRPr="00DC76B8">
        <w:rPr>
          <w:rFonts w:cs="宋体" w:hint="eastAsia"/>
          <w:sz w:val="24"/>
        </w:rPr>
        <w:t>XPath</w:t>
      </w:r>
      <w:r w:rsidR="002A3D74" w:rsidRPr="00DC76B8">
        <w:rPr>
          <w:rFonts w:cs="宋体"/>
          <w:sz w:val="24"/>
        </w:rPr>
        <w:t xml:space="preserve"> </w:t>
      </w:r>
      <w:r w:rsidR="002A3D74" w:rsidRPr="00DC76B8">
        <w:rPr>
          <w:rFonts w:cs="宋体" w:hint="eastAsia"/>
          <w:sz w:val="24"/>
        </w:rPr>
        <w:t>AP</w:t>
      </w:r>
      <w:r w:rsidR="002A3D74" w:rsidRPr="00DC76B8">
        <w:rPr>
          <w:rFonts w:cs="宋体"/>
          <w:sz w:val="24"/>
        </w:rPr>
        <w:t>I</w:t>
      </w:r>
      <w:r w:rsidRPr="00DC76B8">
        <w:rPr>
          <w:rFonts w:cs="宋体" w:hint="eastAsia"/>
          <w:sz w:val="24"/>
        </w:rPr>
        <w:t>相结合，基于强大的正则表达式来进行查询。</w:t>
      </w:r>
      <w:r w:rsidRPr="00DC76B8">
        <w:rPr>
          <w:rFonts w:cs="宋体" w:hint="eastAsia"/>
          <w:sz w:val="24"/>
        </w:rPr>
        <w:t>AJA</w:t>
      </w:r>
      <w:r w:rsidR="002A3D74" w:rsidRPr="00DC76B8">
        <w:rPr>
          <w:rFonts w:cs="宋体"/>
          <w:sz w:val="24"/>
        </w:rPr>
        <w:t>X</w:t>
      </w:r>
      <w:r w:rsidRPr="00DC76B8">
        <w:rPr>
          <w:rFonts w:cs="宋体" w:hint="eastAsia"/>
          <w:sz w:val="24"/>
        </w:rPr>
        <w:t>开发中所用到的主要是</w:t>
      </w:r>
      <w:r w:rsidRPr="00DC76B8">
        <w:rPr>
          <w:rFonts w:cs="宋体" w:hint="eastAsia"/>
          <w:sz w:val="24"/>
        </w:rPr>
        <w:t>HTML</w:t>
      </w:r>
      <w:r w:rsidR="002A3D74" w:rsidRPr="00DC76B8">
        <w:rPr>
          <w:rFonts w:cs="宋体"/>
          <w:sz w:val="24"/>
        </w:rPr>
        <w:t xml:space="preserve"> </w:t>
      </w:r>
      <w:r w:rsidRPr="00DC76B8">
        <w:rPr>
          <w:rFonts w:cs="宋体" w:hint="eastAsia"/>
          <w:sz w:val="24"/>
        </w:rPr>
        <w:t>DOM</w:t>
      </w:r>
      <w:r w:rsidR="002A3D74" w:rsidRPr="00DC76B8">
        <w:rPr>
          <w:rFonts w:cs="宋体" w:hint="eastAsia"/>
          <w:sz w:val="24"/>
        </w:rPr>
        <w:t>。</w:t>
      </w:r>
    </w:p>
    <w:p w:rsidR="002A3D74" w:rsidRPr="00DC76B8" w:rsidRDefault="002A3D74" w:rsidP="00DC76B8">
      <w:pPr>
        <w:spacing w:line="400" w:lineRule="exact"/>
        <w:ind w:firstLine="420"/>
        <w:rPr>
          <w:rFonts w:cs="宋体"/>
          <w:sz w:val="24"/>
        </w:rPr>
      </w:pPr>
      <w:r w:rsidRPr="00DC76B8">
        <w:rPr>
          <w:rFonts w:cs="宋体" w:hint="eastAsia"/>
          <w:sz w:val="24"/>
        </w:rPr>
        <w:t>HTML</w:t>
      </w:r>
      <w:r w:rsidRPr="00DC76B8">
        <w:rPr>
          <w:rFonts w:cs="宋体" w:hint="eastAsia"/>
          <w:sz w:val="24"/>
        </w:rPr>
        <w:t>文档是以文字格式来储存的档案，当一份</w:t>
      </w:r>
      <w:r w:rsidRPr="00DC76B8">
        <w:rPr>
          <w:rFonts w:cs="宋体" w:hint="eastAsia"/>
          <w:sz w:val="24"/>
        </w:rPr>
        <w:t>HTML</w:t>
      </w:r>
      <w:r w:rsidRPr="00DC76B8">
        <w:rPr>
          <w:rFonts w:cs="宋体" w:hint="eastAsia"/>
          <w:sz w:val="24"/>
        </w:rPr>
        <w:t>载入浏览器之后，经过</w:t>
      </w:r>
      <w:r w:rsidRPr="00DC76B8">
        <w:rPr>
          <w:rFonts w:cs="宋体" w:hint="eastAsia"/>
          <w:sz w:val="24"/>
        </w:rPr>
        <w:t>DOM</w:t>
      </w:r>
      <w:r w:rsidRPr="00DC76B8">
        <w:rPr>
          <w:rFonts w:cs="宋体" w:hint="eastAsia"/>
          <w:sz w:val="24"/>
        </w:rPr>
        <w:t>的处理，就会自动地将该份</w:t>
      </w:r>
      <w:r w:rsidRPr="00DC76B8">
        <w:rPr>
          <w:rFonts w:cs="宋体" w:hint="eastAsia"/>
          <w:sz w:val="24"/>
        </w:rPr>
        <w:t>HTML</w:t>
      </w:r>
      <w:r w:rsidRPr="00DC76B8">
        <w:rPr>
          <w:rFonts w:cs="宋体" w:hint="eastAsia"/>
          <w:sz w:val="24"/>
        </w:rPr>
        <w:t>文件内的元素标签、属性、属性值及注解进行分解，</w:t>
      </w:r>
      <w:r w:rsidR="0081789C" w:rsidRPr="00DC76B8">
        <w:rPr>
          <w:rFonts w:cs="宋体" w:hint="eastAsia"/>
          <w:sz w:val="24"/>
        </w:rPr>
        <w:t>然后将分解后的结果编成一个树状结构，存入内存中。利用</w:t>
      </w:r>
      <w:r w:rsidR="0081789C" w:rsidRPr="00DC76B8">
        <w:rPr>
          <w:rFonts w:cs="宋体" w:hint="eastAsia"/>
          <w:sz w:val="24"/>
        </w:rPr>
        <w:t>DOM</w:t>
      </w:r>
      <w:r w:rsidR="0081789C" w:rsidRPr="00DC76B8">
        <w:rPr>
          <w:rFonts w:cs="宋体" w:hint="eastAsia"/>
          <w:sz w:val="24"/>
        </w:rPr>
        <w:t>的方法，可以控制</w:t>
      </w:r>
      <w:r w:rsidR="0081789C" w:rsidRPr="00DC76B8">
        <w:rPr>
          <w:rFonts w:cs="宋体" w:hint="eastAsia"/>
          <w:sz w:val="24"/>
        </w:rPr>
        <w:t>HTML</w:t>
      </w:r>
      <w:r w:rsidR="0081789C" w:rsidRPr="00DC76B8">
        <w:rPr>
          <w:rFonts w:cs="宋体" w:hint="eastAsia"/>
          <w:sz w:val="24"/>
        </w:rPr>
        <w:t>中的节点，来进行新增、删除或更新节点的应用，程序的开发者就能够根据这样的方式处理该份</w:t>
      </w:r>
      <w:r w:rsidR="0081789C" w:rsidRPr="00DC76B8">
        <w:rPr>
          <w:rFonts w:cs="宋体" w:hint="eastAsia"/>
          <w:sz w:val="24"/>
        </w:rPr>
        <w:t>HTML</w:t>
      </w:r>
      <w:r w:rsidR="0081789C" w:rsidRPr="00DC76B8">
        <w:rPr>
          <w:rFonts w:cs="宋体" w:hint="eastAsia"/>
          <w:sz w:val="24"/>
        </w:rPr>
        <w:t>文档。</w:t>
      </w:r>
    </w:p>
    <w:p w:rsidR="0081789C" w:rsidRDefault="0081789C" w:rsidP="0081789C">
      <w:pPr>
        <w:pStyle w:val="3"/>
        <w:rPr>
          <w:rStyle w:val="apple-converted-space"/>
          <w:rFonts w:ascii="黑体" w:eastAsia="黑体" w:hAnsi="黑体"/>
          <w:sz w:val="24"/>
          <w:szCs w:val="24"/>
        </w:rPr>
      </w:pPr>
      <w:bookmarkStart w:id="41" w:name="_Toc343979915"/>
      <w:r w:rsidRPr="0081789C">
        <w:rPr>
          <w:rStyle w:val="apple-converted-space"/>
          <w:rFonts w:ascii="黑体" w:eastAsia="黑体" w:hAnsi="黑体" w:hint="eastAsia"/>
          <w:sz w:val="24"/>
          <w:szCs w:val="24"/>
        </w:rPr>
        <w:t>2.</w:t>
      </w:r>
      <w:r w:rsidR="00BD1000">
        <w:rPr>
          <w:rStyle w:val="apple-converted-space"/>
          <w:rFonts w:ascii="黑体" w:eastAsia="黑体" w:hAnsi="黑体" w:hint="eastAsia"/>
          <w:sz w:val="24"/>
          <w:szCs w:val="24"/>
        </w:rPr>
        <w:t>4</w:t>
      </w:r>
      <w:r w:rsidRPr="0081789C">
        <w:rPr>
          <w:rStyle w:val="apple-converted-space"/>
          <w:rFonts w:ascii="黑体" w:eastAsia="黑体" w:hAnsi="黑体" w:hint="eastAsia"/>
          <w:sz w:val="24"/>
          <w:szCs w:val="24"/>
        </w:rPr>
        <w:t>.1</w:t>
      </w:r>
      <w:r w:rsidR="00DC76B8">
        <w:rPr>
          <w:rStyle w:val="apple-converted-space"/>
          <w:rFonts w:ascii="黑体" w:eastAsia="黑体" w:hAnsi="黑体" w:hint="eastAsia"/>
          <w:sz w:val="24"/>
          <w:szCs w:val="24"/>
        </w:rPr>
        <w:t xml:space="preserve"> </w:t>
      </w:r>
      <w:r w:rsidRPr="0081789C">
        <w:rPr>
          <w:rStyle w:val="apple-converted-space"/>
          <w:rFonts w:ascii="黑体" w:eastAsia="黑体" w:hAnsi="黑体" w:hint="eastAsia"/>
          <w:sz w:val="24"/>
          <w:szCs w:val="24"/>
        </w:rPr>
        <w:t>DOM的树状结构</w:t>
      </w:r>
      <w:bookmarkEnd w:id="41"/>
    </w:p>
    <w:p w:rsidR="00DC76B8" w:rsidRDefault="00DC76B8" w:rsidP="00DC76B8">
      <w:pPr>
        <w:spacing w:line="400" w:lineRule="exact"/>
        <w:ind w:firstLine="420"/>
        <w:rPr>
          <w:rFonts w:cs="宋体"/>
          <w:sz w:val="24"/>
        </w:rPr>
      </w:pPr>
      <w:r>
        <w:rPr>
          <w:rFonts w:cs="宋体" w:hint="eastAsia"/>
          <w:sz w:val="24"/>
        </w:rPr>
        <w:t>一份</w:t>
      </w:r>
      <w:r>
        <w:rPr>
          <w:rFonts w:cs="宋体" w:hint="eastAsia"/>
          <w:sz w:val="24"/>
        </w:rPr>
        <w:t>HTML</w:t>
      </w:r>
      <w:r>
        <w:rPr>
          <w:rFonts w:cs="宋体" w:hint="eastAsia"/>
          <w:sz w:val="24"/>
        </w:rPr>
        <w:t>文件经由</w:t>
      </w:r>
      <w:r>
        <w:rPr>
          <w:rFonts w:cs="宋体" w:hint="eastAsia"/>
          <w:sz w:val="24"/>
        </w:rPr>
        <w:t>DOM</w:t>
      </w:r>
      <w:r>
        <w:rPr>
          <w:rFonts w:cs="宋体" w:hint="eastAsia"/>
          <w:sz w:val="24"/>
        </w:rPr>
        <w:t>处理后，会呈现规则的树状结构，在此我们透过</w:t>
      </w:r>
      <w:r w:rsidR="00A47449">
        <w:rPr>
          <w:rFonts w:cs="宋体" w:hint="eastAsia"/>
          <w:sz w:val="24"/>
        </w:rPr>
        <w:t>表</w:t>
      </w:r>
      <w:r>
        <w:rPr>
          <w:rFonts w:cs="宋体" w:hint="eastAsia"/>
          <w:sz w:val="24"/>
        </w:rPr>
        <w:t>2-</w:t>
      </w:r>
      <w:r w:rsidR="000B669F">
        <w:rPr>
          <w:rFonts w:cs="宋体" w:hint="eastAsia"/>
          <w:sz w:val="24"/>
        </w:rPr>
        <w:t>4</w:t>
      </w:r>
      <w:r>
        <w:rPr>
          <w:rFonts w:cs="宋体" w:hint="eastAsia"/>
          <w:sz w:val="24"/>
        </w:rPr>
        <w:t>的范例来说明：</w:t>
      </w:r>
    </w:p>
    <w:p w:rsidR="00A47449" w:rsidRPr="00A47449" w:rsidRDefault="00A47449" w:rsidP="00A47449">
      <w:pPr>
        <w:ind w:left="420"/>
        <w:jc w:val="center"/>
        <w:rPr>
          <w:rFonts w:eastAsia="楷体_GB2312"/>
        </w:rPr>
      </w:pPr>
      <w:r>
        <w:rPr>
          <w:rFonts w:eastAsia="楷体_GB2312" w:hint="eastAsia"/>
        </w:rPr>
        <w:t>表</w:t>
      </w:r>
      <w:r w:rsidRPr="00A47449">
        <w:rPr>
          <w:rFonts w:eastAsia="楷体_GB2312" w:hint="eastAsia"/>
        </w:rPr>
        <w:t>2</w:t>
      </w:r>
      <w:r w:rsidRPr="00A47449">
        <w:rPr>
          <w:rFonts w:eastAsia="楷体_GB2312" w:hint="eastAsia"/>
        </w:rPr>
        <w:t>－</w:t>
      </w:r>
      <w:r w:rsidR="009A044E">
        <w:rPr>
          <w:rFonts w:eastAsia="楷体_GB2312" w:hint="eastAsia"/>
        </w:rPr>
        <w:t>4</w:t>
      </w:r>
      <w:r>
        <w:rPr>
          <w:rFonts w:eastAsia="楷体_GB2312" w:hint="eastAsia"/>
        </w:rPr>
        <w:t xml:space="preserve"> </w:t>
      </w:r>
      <w:r w:rsidRPr="00A47449">
        <w:rPr>
          <w:rFonts w:eastAsia="楷体_GB2312" w:hint="eastAsia"/>
        </w:rPr>
        <w:t>HTML</w:t>
      </w:r>
      <w:r w:rsidRPr="00A47449">
        <w:rPr>
          <w:rFonts w:eastAsia="楷体_GB2312" w:hint="eastAsia"/>
        </w:rPr>
        <w:t>文件范例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12"/>
      </w:tblGrid>
      <w:tr w:rsidR="00A47449" w:rsidRPr="00650ADE" w:rsidTr="00650ADE">
        <w:trPr>
          <w:jc w:val="center"/>
        </w:trPr>
        <w:tc>
          <w:tcPr>
            <w:tcW w:w="5812" w:type="dxa"/>
          </w:tcPr>
          <w:p w:rsidR="00A47449" w:rsidRPr="00650ADE" w:rsidRDefault="00A47449" w:rsidP="00A47449">
            <w:pPr>
              <w:rPr>
                <w:sz w:val="24"/>
              </w:rPr>
            </w:pPr>
            <w:r w:rsidRPr="00650ADE">
              <w:rPr>
                <w:sz w:val="24"/>
              </w:rPr>
              <w:t>&lt;html&gt;</w:t>
            </w:r>
          </w:p>
          <w:p w:rsidR="00A47449" w:rsidRPr="00650ADE" w:rsidRDefault="00A47449" w:rsidP="00650ADE">
            <w:pPr>
              <w:ind w:firstLineChars="150" w:firstLine="360"/>
              <w:rPr>
                <w:sz w:val="24"/>
              </w:rPr>
            </w:pPr>
            <w:r w:rsidRPr="00650ADE">
              <w:rPr>
                <w:sz w:val="24"/>
              </w:rPr>
              <w:t>&lt;head&gt;</w:t>
            </w:r>
          </w:p>
          <w:p w:rsidR="00A47449" w:rsidRPr="00650ADE" w:rsidRDefault="00A47449" w:rsidP="00650ADE">
            <w:pPr>
              <w:ind w:firstLineChars="300" w:firstLine="720"/>
              <w:rPr>
                <w:sz w:val="24"/>
              </w:rPr>
            </w:pPr>
            <w:r w:rsidRPr="00650ADE">
              <w:rPr>
                <w:rFonts w:hint="eastAsia"/>
                <w:sz w:val="24"/>
              </w:rPr>
              <w:t>&lt;title&gt;</w:t>
            </w:r>
            <w:r w:rsidRPr="00650ADE">
              <w:rPr>
                <w:rFonts w:hint="eastAsia"/>
                <w:sz w:val="24"/>
              </w:rPr>
              <w:t>文档标题</w:t>
            </w:r>
            <w:r w:rsidRPr="00650ADE">
              <w:rPr>
                <w:rFonts w:hint="eastAsia"/>
                <w:sz w:val="24"/>
              </w:rPr>
              <w:t>&lt;/title&gt;</w:t>
            </w:r>
          </w:p>
          <w:p w:rsidR="00A47449" w:rsidRPr="00650ADE" w:rsidRDefault="00A47449" w:rsidP="00650ADE">
            <w:pPr>
              <w:ind w:firstLineChars="150" w:firstLine="360"/>
              <w:rPr>
                <w:sz w:val="24"/>
              </w:rPr>
            </w:pPr>
            <w:r w:rsidRPr="00650ADE">
              <w:rPr>
                <w:sz w:val="24"/>
              </w:rPr>
              <w:t>&lt;/head&gt;</w:t>
            </w:r>
          </w:p>
          <w:p w:rsidR="00A47449" w:rsidRPr="00650ADE" w:rsidRDefault="00A47449" w:rsidP="00A47449">
            <w:pPr>
              <w:rPr>
                <w:sz w:val="24"/>
              </w:rPr>
            </w:pPr>
          </w:p>
          <w:p w:rsidR="00A47449" w:rsidRPr="00650ADE" w:rsidRDefault="00A47449" w:rsidP="00650ADE">
            <w:pPr>
              <w:ind w:firstLineChars="150" w:firstLine="360"/>
              <w:rPr>
                <w:sz w:val="24"/>
              </w:rPr>
            </w:pPr>
            <w:r w:rsidRPr="00650ADE">
              <w:rPr>
                <w:sz w:val="24"/>
              </w:rPr>
              <w:t>&lt;body&gt;</w:t>
            </w:r>
          </w:p>
          <w:p w:rsidR="00A47449" w:rsidRPr="00650ADE" w:rsidRDefault="00A47449" w:rsidP="00650ADE">
            <w:pPr>
              <w:ind w:firstLineChars="300" w:firstLine="720"/>
              <w:rPr>
                <w:sz w:val="24"/>
              </w:rPr>
            </w:pPr>
            <w:r w:rsidRPr="00650ADE">
              <w:rPr>
                <w:rFonts w:hint="eastAsia"/>
                <w:sz w:val="24"/>
              </w:rPr>
              <w:t xml:space="preserve">&lt;a href = </w:t>
            </w:r>
            <w:r w:rsidRPr="00650ADE">
              <w:rPr>
                <w:sz w:val="24"/>
              </w:rPr>
              <w:t>”</w:t>
            </w:r>
            <w:r w:rsidRPr="00650ADE">
              <w:rPr>
                <w:rFonts w:hint="eastAsia"/>
                <w:sz w:val="24"/>
              </w:rPr>
              <w:t>next.html</w:t>
            </w:r>
            <w:r w:rsidRPr="00650ADE">
              <w:rPr>
                <w:sz w:val="24"/>
              </w:rPr>
              <w:t>”</w:t>
            </w:r>
            <w:r w:rsidRPr="00650ADE">
              <w:rPr>
                <w:rFonts w:hint="eastAsia"/>
                <w:sz w:val="24"/>
              </w:rPr>
              <w:t>&gt;</w:t>
            </w:r>
            <w:r w:rsidRPr="00650ADE">
              <w:rPr>
                <w:rFonts w:hint="eastAsia"/>
                <w:sz w:val="24"/>
              </w:rPr>
              <w:t>我的链接</w:t>
            </w:r>
            <w:r w:rsidRPr="00650ADE">
              <w:rPr>
                <w:rFonts w:hint="eastAsia"/>
                <w:sz w:val="24"/>
              </w:rPr>
              <w:t>&lt;/a&gt;</w:t>
            </w:r>
          </w:p>
          <w:p w:rsidR="00A47449" w:rsidRPr="00650ADE" w:rsidRDefault="00A47449" w:rsidP="00650ADE">
            <w:pPr>
              <w:ind w:firstLineChars="300" w:firstLine="720"/>
              <w:rPr>
                <w:sz w:val="24"/>
              </w:rPr>
            </w:pPr>
            <w:r w:rsidRPr="00650ADE">
              <w:rPr>
                <w:rFonts w:hint="eastAsia"/>
                <w:sz w:val="24"/>
              </w:rPr>
              <w:t>&lt;p&gt;</w:t>
            </w:r>
            <w:r w:rsidRPr="00650ADE">
              <w:rPr>
                <w:rFonts w:hint="eastAsia"/>
                <w:sz w:val="24"/>
              </w:rPr>
              <w:t>我的内容</w:t>
            </w:r>
            <w:r w:rsidRPr="00650ADE">
              <w:rPr>
                <w:rFonts w:hint="eastAsia"/>
                <w:sz w:val="24"/>
              </w:rPr>
              <w:tab/>
              <w:t>&lt;/p&gt;</w:t>
            </w:r>
          </w:p>
          <w:p w:rsidR="00A47449" w:rsidRPr="00650ADE" w:rsidRDefault="00A47449" w:rsidP="00650ADE">
            <w:pPr>
              <w:ind w:firstLineChars="150" w:firstLine="360"/>
              <w:rPr>
                <w:sz w:val="24"/>
              </w:rPr>
            </w:pPr>
            <w:r w:rsidRPr="00650ADE">
              <w:rPr>
                <w:sz w:val="24"/>
              </w:rPr>
              <w:t>&lt;/body&gt;</w:t>
            </w:r>
          </w:p>
          <w:p w:rsidR="00A47449" w:rsidRPr="00650ADE" w:rsidRDefault="00A47449" w:rsidP="00A47449">
            <w:pPr>
              <w:rPr>
                <w:rFonts w:cs="宋体"/>
                <w:sz w:val="24"/>
              </w:rPr>
            </w:pPr>
            <w:r w:rsidRPr="00650ADE">
              <w:rPr>
                <w:sz w:val="24"/>
              </w:rPr>
              <w:t>&lt;/html&gt;</w:t>
            </w:r>
          </w:p>
        </w:tc>
      </w:tr>
    </w:tbl>
    <w:p w:rsidR="00DC76B8" w:rsidRDefault="00DC76B8" w:rsidP="00DC76B8">
      <w:pPr>
        <w:spacing w:line="400" w:lineRule="exact"/>
        <w:ind w:firstLine="420"/>
        <w:rPr>
          <w:rFonts w:cs="宋体"/>
          <w:sz w:val="24"/>
        </w:rPr>
      </w:pPr>
      <w:r>
        <w:rPr>
          <w:rFonts w:cs="宋体" w:hint="eastAsia"/>
          <w:sz w:val="24"/>
        </w:rPr>
        <w:t>这个文件经过</w:t>
      </w:r>
      <w:r>
        <w:rPr>
          <w:rFonts w:cs="宋体" w:hint="eastAsia"/>
          <w:sz w:val="24"/>
        </w:rPr>
        <w:t>DOM</w:t>
      </w:r>
      <w:r>
        <w:rPr>
          <w:rFonts w:cs="宋体" w:hint="eastAsia"/>
          <w:sz w:val="24"/>
        </w:rPr>
        <w:t>处理之后会在浏览器内存中形成图</w:t>
      </w:r>
      <w:r>
        <w:rPr>
          <w:rFonts w:cs="宋体" w:hint="eastAsia"/>
          <w:sz w:val="24"/>
        </w:rPr>
        <w:t>2-</w:t>
      </w:r>
      <w:r w:rsidR="000B669F">
        <w:rPr>
          <w:rFonts w:cs="宋体" w:hint="eastAsia"/>
          <w:sz w:val="24"/>
        </w:rPr>
        <w:t>3</w:t>
      </w:r>
      <w:r>
        <w:rPr>
          <w:rFonts w:cs="宋体" w:hint="eastAsia"/>
          <w:sz w:val="24"/>
        </w:rPr>
        <w:t>的树状结构图。</w:t>
      </w:r>
    </w:p>
    <w:p w:rsidR="00EE0846" w:rsidRDefault="000D0778" w:rsidP="0015363E">
      <w:pPr>
        <w:jc w:val="center"/>
      </w:pPr>
      <w:r>
        <w:object w:dxaOrig="4910" w:dyaOrig="2437">
          <v:shape id="_x0000_i1027" type="#_x0000_t75" style="width:321.8pt;height:160.3pt" o:ole="">
            <v:imagedata r:id="rId20" o:title=""/>
          </v:shape>
          <o:OLEObject Type="Embed" ProgID="Visio.Drawing.11" ShapeID="_x0000_i1027" DrawAspect="Content" ObjectID="_1418317021" r:id="rId21"/>
        </w:object>
      </w:r>
    </w:p>
    <w:p w:rsidR="00EE0846" w:rsidRPr="00A47449" w:rsidRDefault="00EE0846" w:rsidP="00A47449">
      <w:pPr>
        <w:ind w:left="420"/>
        <w:jc w:val="center"/>
        <w:rPr>
          <w:rFonts w:eastAsia="楷体_GB2312"/>
        </w:rPr>
      </w:pPr>
      <w:r w:rsidRPr="00A47449">
        <w:rPr>
          <w:rFonts w:eastAsia="楷体_GB2312" w:hint="eastAsia"/>
        </w:rPr>
        <w:t>图</w:t>
      </w:r>
      <w:r w:rsidRPr="00A47449">
        <w:rPr>
          <w:rFonts w:eastAsia="楷体_GB2312" w:hint="eastAsia"/>
        </w:rPr>
        <w:t>2</w:t>
      </w:r>
      <w:r w:rsidRPr="00A47449">
        <w:rPr>
          <w:rFonts w:eastAsia="楷体_GB2312" w:hint="eastAsia"/>
        </w:rPr>
        <w:t>－</w:t>
      </w:r>
      <w:r w:rsidR="009A044E">
        <w:rPr>
          <w:rFonts w:eastAsia="楷体_GB2312" w:hint="eastAsia"/>
        </w:rPr>
        <w:t>3</w:t>
      </w:r>
      <w:r w:rsidR="00A47449">
        <w:rPr>
          <w:rFonts w:eastAsia="楷体_GB2312" w:hint="eastAsia"/>
        </w:rPr>
        <w:t xml:space="preserve"> </w:t>
      </w:r>
      <w:r w:rsidRPr="00A47449">
        <w:rPr>
          <w:rFonts w:eastAsia="楷体_GB2312" w:hint="eastAsia"/>
        </w:rPr>
        <w:t>DOM</w:t>
      </w:r>
      <w:r w:rsidRPr="00A47449">
        <w:rPr>
          <w:rFonts w:eastAsia="楷体_GB2312" w:hint="eastAsia"/>
        </w:rPr>
        <w:t>树状结构图</w:t>
      </w:r>
    </w:p>
    <w:p w:rsidR="0087257A" w:rsidRDefault="0087257A" w:rsidP="0087257A">
      <w:pPr>
        <w:pStyle w:val="3"/>
        <w:rPr>
          <w:rStyle w:val="apple-converted-space"/>
          <w:rFonts w:ascii="黑体" w:eastAsia="黑体" w:hAnsi="黑体"/>
          <w:sz w:val="24"/>
          <w:szCs w:val="24"/>
        </w:rPr>
      </w:pPr>
      <w:bookmarkStart w:id="42" w:name="_Toc343979916"/>
      <w:r w:rsidRPr="0081789C">
        <w:rPr>
          <w:rStyle w:val="apple-converted-space"/>
          <w:rFonts w:ascii="黑体" w:eastAsia="黑体" w:hAnsi="黑体" w:hint="eastAsia"/>
          <w:sz w:val="24"/>
          <w:szCs w:val="24"/>
        </w:rPr>
        <w:t>2.</w:t>
      </w:r>
      <w:r w:rsidR="00BD1000">
        <w:rPr>
          <w:rStyle w:val="apple-converted-space"/>
          <w:rFonts w:ascii="黑体" w:eastAsia="黑体" w:hAnsi="黑体" w:hint="eastAsia"/>
          <w:sz w:val="24"/>
          <w:szCs w:val="24"/>
        </w:rPr>
        <w:t>4</w:t>
      </w:r>
      <w:r w:rsidRPr="0081789C">
        <w:rPr>
          <w:rStyle w:val="apple-converted-space"/>
          <w:rFonts w:ascii="黑体" w:eastAsia="黑体" w:hAnsi="黑体" w:hint="eastAsia"/>
          <w:sz w:val="24"/>
          <w:szCs w:val="24"/>
        </w:rPr>
        <w:t>.</w:t>
      </w:r>
      <w:r w:rsidRPr="000D0778">
        <w:rPr>
          <w:rStyle w:val="apple-converted-space"/>
          <w:rFonts w:ascii="黑体" w:eastAsia="黑体" w:hAnsi="黑体"/>
          <w:sz w:val="24"/>
          <w:szCs w:val="24"/>
        </w:rPr>
        <w:t>2</w:t>
      </w:r>
      <w:r>
        <w:rPr>
          <w:rStyle w:val="apple-converted-space"/>
          <w:rFonts w:ascii="黑体" w:eastAsia="黑体" w:hAnsi="黑体" w:hint="eastAsia"/>
          <w:sz w:val="24"/>
          <w:szCs w:val="24"/>
        </w:rPr>
        <w:t xml:space="preserve"> </w:t>
      </w:r>
      <w:r w:rsidRPr="0081789C">
        <w:rPr>
          <w:rStyle w:val="apple-converted-space"/>
          <w:rFonts w:ascii="黑体" w:eastAsia="黑体" w:hAnsi="黑体" w:hint="eastAsia"/>
          <w:sz w:val="24"/>
          <w:szCs w:val="24"/>
        </w:rPr>
        <w:t>DOM</w:t>
      </w:r>
      <w:r>
        <w:rPr>
          <w:rStyle w:val="apple-converted-space"/>
          <w:rFonts w:ascii="黑体" w:eastAsia="黑体" w:hAnsi="黑体" w:hint="eastAsia"/>
          <w:sz w:val="24"/>
          <w:szCs w:val="24"/>
        </w:rPr>
        <w:t>常用的方法</w:t>
      </w:r>
      <w:bookmarkEnd w:id="42"/>
    </w:p>
    <w:p w:rsidR="0087257A" w:rsidRDefault="00963D9F" w:rsidP="0015363E">
      <w:pPr>
        <w:spacing w:line="400" w:lineRule="exact"/>
        <w:ind w:firstLine="420"/>
        <w:rPr>
          <w:rFonts w:cs="宋体"/>
          <w:sz w:val="24"/>
        </w:rPr>
      </w:pPr>
      <w:r>
        <w:rPr>
          <w:rFonts w:cs="宋体" w:hint="eastAsia"/>
          <w:sz w:val="24"/>
        </w:rPr>
        <w:t>根据</w:t>
      </w:r>
      <w:r>
        <w:rPr>
          <w:rFonts w:cs="宋体" w:hint="eastAsia"/>
          <w:sz w:val="24"/>
        </w:rPr>
        <w:t>DOM</w:t>
      </w:r>
      <w:r>
        <w:rPr>
          <w:rFonts w:cs="宋体" w:hint="eastAsia"/>
          <w:sz w:val="24"/>
        </w:rPr>
        <w:t>，</w:t>
      </w:r>
      <w:r>
        <w:rPr>
          <w:rFonts w:cs="宋体" w:hint="eastAsia"/>
          <w:sz w:val="24"/>
        </w:rPr>
        <w:t>HTML</w:t>
      </w:r>
      <w:r>
        <w:rPr>
          <w:rFonts w:cs="宋体" w:hint="eastAsia"/>
          <w:sz w:val="24"/>
        </w:rPr>
        <w:t>文件中的每个成分都是一个节点。</w:t>
      </w:r>
      <w:r w:rsidRPr="0015363E">
        <w:rPr>
          <w:rFonts w:cs="宋体" w:hint="eastAsia"/>
          <w:sz w:val="24"/>
        </w:rPr>
        <w:t>可以通过</w:t>
      </w:r>
      <w:r w:rsidRPr="0015363E">
        <w:rPr>
          <w:rFonts w:cs="宋体" w:hint="eastAsia"/>
          <w:sz w:val="24"/>
        </w:rPr>
        <w:t>Java</w:t>
      </w:r>
      <w:r>
        <w:rPr>
          <w:rFonts w:cs="宋体" w:hint="eastAsia"/>
          <w:sz w:val="24"/>
        </w:rPr>
        <w:t>S</w:t>
      </w:r>
      <w:r w:rsidRPr="0015363E">
        <w:rPr>
          <w:rFonts w:cs="宋体" w:hint="eastAsia"/>
          <w:sz w:val="24"/>
        </w:rPr>
        <w:t>cri</w:t>
      </w:r>
      <w:r>
        <w:rPr>
          <w:rFonts w:cs="宋体"/>
          <w:sz w:val="24"/>
        </w:rPr>
        <w:t>p</w:t>
      </w:r>
      <w:r w:rsidRPr="0015363E">
        <w:rPr>
          <w:rFonts w:cs="宋体" w:hint="eastAsia"/>
          <w:sz w:val="24"/>
        </w:rPr>
        <w:t>t</w:t>
      </w:r>
      <w:r w:rsidRPr="0015363E">
        <w:rPr>
          <w:rFonts w:cs="宋体" w:hint="eastAsia"/>
          <w:sz w:val="24"/>
        </w:rPr>
        <w:t>来访问这棵</w:t>
      </w:r>
      <w:r w:rsidRPr="0015363E">
        <w:rPr>
          <w:rFonts w:cs="宋体" w:hint="eastAsia"/>
          <w:sz w:val="24"/>
        </w:rPr>
        <w:t>DOM</w:t>
      </w:r>
      <w:r w:rsidRPr="0015363E">
        <w:rPr>
          <w:rFonts w:cs="宋体" w:hint="eastAsia"/>
          <w:sz w:val="24"/>
        </w:rPr>
        <w:t>树，遍历树上的节点、动态添加、删除树上的节点、设置或修改某个节点的样式、设置或修改某个节点中保存的数值等等。通过</w:t>
      </w:r>
      <w:r>
        <w:rPr>
          <w:rFonts w:cs="宋体" w:hint="eastAsia"/>
          <w:sz w:val="24"/>
        </w:rPr>
        <w:t>Java</w:t>
      </w:r>
      <w:r>
        <w:rPr>
          <w:rFonts w:cs="宋体"/>
          <w:sz w:val="24"/>
        </w:rPr>
        <w:t>Sc</w:t>
      </w:r>
      <w:r w:rsidRPr="0015363E">
        <w:rPr>
          <w:rFonts w:cs="宋体" w:hint="eastAsia"/>
          <w:sz w:val="24"/>
        </w:rPr>
        <w:t>ript</w:t>
      </w:r>
      <w:r w:rsidRPr="0015363E">
        <w:rPr>
          <w:rFonts w:cs="宋体" w:hint="eastAsia"/>
          <w:sz w:val="24"/>
        </w:rPr>
        <w:t>对于这棵</w:t>
      </w:r>
      <w:r w:rsidRPr="0015363E">
        <w:rPr>
          <w:rFonts w:cs="宋体" w:hint="eastAsia"/>
          <w:sz w:val="24"/>
        </w:rPr>
        <w:t>DOM</w:t>
      </w:r>
      <w:r w:rsidRPr="0015363E">
        <w:rPr>
          <w:rFonts w:cs="宋体" w:hint="eastAsia"/>
          <w:sz w:val="24"/>
        </w:rPr>
        <w:t>树所做的任何修改都会立即生效，</w:t>
      </w:r>
      <w:r>
        <w:rPr>
          <w:rFonts w:cs="宋体" w:hint="eastAsia"/>
          <w:sz w:val="24"/>
        </w:rPr>
        <w:t>Java</w:t>
      </w:r>
      <w:r>
        <w:rPr>
          <w:rFonts w:cs="宋体"/>
          <w:sz w:val="24"/>
        </w:rPr>
        <w:t>Sc</w:t>
      </w:r>
      <w:r w:rsidRPr="0015363E">
        <w:rPr>
          <w:rFonts w:cs="宋体" w:hint="eastAsia"/>
          <w:sz w:val="24"/>
        </w:rPr>
        <w:t>ript</w:t>
      </w:r>
      <w:r w:rsidRPr="0015363E">
        <w:rPr>
          <w:rFonts w:cs="宋体" w:hint="eastAsia"/>
          <w:sz w:val="24"/>
        </w:rPr>
        <w:t>不能控制浏览器重新呈现</w:t>
      </w:r>
      <w:r w:rsidRPr="0015363E">
        <w:rPr>
          <w:rFonts w:cs="宋体" w:hint="eastAsia"/>
          <w:sz w:val="24"/>
        </w:rPr>
        <w:t>DOM</w:t>
      </w:r>
      <w:r w:rsidRPr="0015363E">
        <w:rPr>
          <w:rFonts w:cs="宋体" w:hint="eastAsia"/>
          <w:sz w:val="24"/>
        </w:rPr>
        <w:t>树的时间，因为浏览器重新呈现</w:t>
      </w:r>
      <w:r w:rsidRPr="0015363E">
        <w:rPr>
          <w:rFonts w:cs="宋体" w:hint="eastAsia"/>
          <w:sz w:val="24"/>
        </w:rPr>
        <w:t>DOM</w:t>
      </w:r>
      <w:r w:rsidRPr="0015363E">
        <w:rPr>
          <w:rFonts w:cs="宋体" w:hint="eastAsia"/>
          <w:sz w:val="24"/>
        </w:rPr>
        <w:t>树是一个非常耗时的操作，所以应该尽量减少做这种操作的次数。</w:t>
      </w:r>
      <w:r>
        <w:rPr>
          <w:rFonts w:cs="宋体" w:hint="eastAsia"/>
          <w:sz w:val="24"/>
        </w:rPr>
        <w:t>表</w:t>
      </w:r>
      <w:r>
        <w:rPr>
          <w:rFonts w:cs="宋体" w:hint="eastAsia"/>
          <w:sz w:val="24"/>
        </w:rPr>
        <w:t>2-</w:t>
      </w:r>
      <w:r w:rsidR="000B669F">
        <w:rPr>
          <w:rFonts w:cs="宋体" w:hint="eastAsia"/>
          <w:sz w:val="24"/>
        </w:rPr>
        <w:t>5</w:t>
      </w:r>
      <w:r>
        <w:rPr>
          <w:rFonts w:cs="宋体" w:hint="eastAsia"/>
          <w:sz w:val="24"/>
        </w:rPr>
        <w:t>列出了</w:t>
      </w:r>
      <w:r>
        <w:rPr>
          <w:rFonts w:cs="宋体" w:hint="eastAsia"/>
          <w:sz w:val="24"/>
        </w:rPr>
        <w:t>DOM</w:t>
      </w:r>
      <w:r>
        <w:rPr>
          <w:rFonts w:cs="宋体" w:hint="eastAsia"/>
          <w:sz w:val="24"/>
        </w:rPr>
        <w:t>元素的一些属性，表</w:t>
      </w:r>
      <w:r>
        <w:rPr>
          <w:rFonts w:cs="宋体" w:hint="eastAsia"/>
          <w:sz w:val="24"/>
        </w:rPr>
        <w:t>2-</w:t>
      </w:r>
      <w:r w:rsidR="000B669F">
        <w:rPr>
          <w:rFonts w:cs="宋体" w:hint="eastAsia"/>
          <w:sz w:val="24"/>
        </w:rPr>
        <w:t>6</w:t>
      </w:r>
      <w:r>
        <w:rPr>
          <w:rFonts w:cs="宋体" w:hint="eastAsia"/>
          <w:sz w:val="24"/>
        </w:rPr>
        <w:t>列出了一些有用的方法。</w:t>
      </w:r>
    </w:p>
    <w:p w:rsidR="00963D9F" w:rsidRPr="00A47449" w:rsidRDefault="00963D9F" w:rsidP="00A47449">
      <w:pPr>
        <w:ind w:left="420"/>
        <w:jc w:val="center"/>
        <w:rPr>
          <w:rFonts w:eastAsia="楷体_GB2312"/>
        </w:rPr>
      </w:pPr>
      <w:r w:rsidRPr="00A47449">
        <w:rPr>
          <w:rFonts w:eastAsia="楷体_GB2312" w:hint="eastAsia"/>
        </w:rPr>
        <w:t>表</w:t>
      </w:r>
      <w:r w:rsidRPr="00A47449">
        <w:rPr>
          <w:rFonts w:eastAsia="楷体_GB2312" w:hint="eastAsia"/>
        </w:rPr>
        <w:t>2</w:t>
      </w:r>
      <w:r w:rsidRPr="00A47449">
        <w:rPr>
          <w:rFonts w:eastAsia="楷体_GB2312" w:hint="eastAsia"/>
        </w:rPr>
        <w:t>－</w:t>
      </w:r>
      <w:r w:rsidR="009A044E">
        <w:rPr>
          <w:rFonts w:eastAsia="楷体_GB2312" w:hint="eastAsia"/>
        </w:rPr>
        <w:t>5</w:t>
      </w:r>
      <w:r w:rsidR="00A47449">
        <w:rPr>
          <w:rFonts w:eastAsia="楷体_GB2312" w:hint="eastAsia"/>
        </w:rPr>
        <w:t xml:space="preserve"> </w:t>
      </w:r>
      <w:r w:rsidRPr="00A47449">
        <w:rPr>
          <w:rFonts w:eastAsia="楷体_GB2312" w:hint="eastAsia"/>
        </w:rPr>
        <w:t>处理</w:t>
      </w:r>
      <w:r w:rsidRPr="00A47449">
        <w:rPr>
          <w:rFonts w:eastAsia="楷体_GB2312" w:hint="eastAsia"/>
        </w:rPr>
        <w:t>HTML</w:t>
      </w:r>
      <w:r w:rsidRPr="00A47449">
        <w:rPr>
          <w:rFonts w:eastAsia="楷体_GB2312" w:hint="eastAsia"/>
        </w:rPr>
        <w:t>文件的</w:t>
      </w:r>
      <w:r w:rsidRPr="00A47449">
        <w:rPr>
          <w:rFonts w:eastAsia="楷体_GB2312" w:hint="eastAsia"/>
        </w:rPr>
        <w:t>DOM</w:t>
      </w:r>
      <w:r w:rsidRPr="00A47449">
        <w:rPr>
          <w:rFonts w:eastAsia="楷体_GB2312" w:hint="eastAsia"/>
        </w:rPr>
        <w:t>元素属性</w:t>
      </w:r>
    </w:p>
    <w:tbl>
      <w:tblPr>
        <w:tblW w:w="0" w:type="auto"/>
        <w:jc w:val="center"/>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0"/>
        <w:gridCol w:w="6212"/>
      </w:tblGrid>
      <w:tr w:rsidR="00963D9F" w:rsidRPr="006831BB" w:rsidTr="006831BB">
        <w:trPr>
          <w:jc w:val="center"/>
        </w:trPr>
        <w:tc>
          <w:tcPr>
            <w:tcW w:w="2160" w:type="dxa"/>
            <w:shd w:val="clear" w:color="auto" w:fill="D9D9D9"/>
          </w:tcPr>
          <w:p w:rsidR="00963D9F" w:rsidRPr="006831BB" w:rsidRDefault="00963D9F" w:rsidP="006831BB">
            <w:pPr>
              <w:spacing w:line="400" w:lineRule="exact"/>
              <w:jc w:val="center"/>
              <w:rPr>
                <w:rFonts w:ascii="宋体" w:hAnsi="宋体" w:cs="宋体"/>
                <w:sz w:val="24"/>
              </w:rPr>
            </w:pPr>
            <w:r w:rsidRPr="006831BB">
              <w:rPr>
                <w:rFonts w:ascii="宋体" w:hAnsi="宋体" w:cs="宋体" w:hint="eastAsia"/>
                <w:sz w:val="24"/>
              </w:rPr>
              <w:t>属性名</w:t>
            </w:r>
          </w:p>
        </w:tc>
        <w:tc>
          <w:tcPr>
            <w:tcW w:w="6212" w:type="dxa"/>
            <w:shd w:val="clear" w:color="auto" w:fill="D9D9D9"/>
          </w:tcPr>
          <w:p w:rsidR="00963D9F" w:rsidRPr="006831BB" w:rsidRDefault="00BA7B9F" w:rsidP="006831BB">
            <w:pPr>
              <w:spacing w:line="400" w:lineRule="exact"/>
              <w:jc w:val="center"/>
              <w:rPr>
                <w:rFonts w:ascii="宋体" w:hAnsi="宋体" w:cs="宋体"/>
                <w:sz w:val="24"/>
              </w:rPr>
            </w:pPr>
            <w:r w:rsidRPr="006831BB">
              <w:rPr>
                <w:rFonts w:ascii="宋体" w:hAnsi="宋体" w:cs="宋体" w:hint="eastAsia"/>
                <w:sz w:val="24"/>
              </w:rPr>
              <w:t>描述</w:t>
            </w:r>
          </w:p>
        </w:tc>
      </w:tr>
      <w:tr w:rsidR="00963D9F" w:rsidRPr="006831BB" w:rsidTr="006831BB">
        <w:trPr>
          <w:jc w:val="center"/>
        </w:trPr>
        <w:tc>
          <w:tcPr>
            <w:tcW w:w="2160" w:type="dxa"/>
          </w:tcPr>
          <w:p w:rsidR="00963D9F" w:rsidRPr="006831BB" w:rsidRDefault="00BA7B9F" w:rsidP="006831BB">
            <w:pPr>
              <w:spacing w:line="400" w:lineRule="exact"/>
              <w:jc w:val="center"/>
              <w:rPr>
                <w:sz w:val="24"/>
              </w:rPr>
            </w:pPr>
            <w:r w:rsidRPr="006831BB">
              <w:rPr>
                <w:sz w:val="24"/>
              </w:rPr>
              <w:t>parentNode</w:t>
            </w:r>
          </w:p>
        </w:tc>
        <w:tc>
          <w:tcPr>
            <w:tcW w:w="6212" w:type="dxa"/>
          </w:tcPr>
          <w:p w:rsidR="00963D9F" w:rsidRPr="006831BB" w:rsidRDefault="00BA7B9F" w:rsidP="006831BB">
            <w:pPr>
              <w:spacing w:line="400" w:lineRule="exact"/>
              <w:jc w:val="left"/>
              <w:rPr>
                <w:rFonts w:ascii="宋体" w:hAnsi="宋体" w:cs="宋体"/>
                <w:sz w:val="24"/>
              </w:rPr>
            </w:pPr>
            <w:r w:rsidRPr="00A47449">
              <w:rPr>
                <w:rFonts w:cs="宋体" w:hint="eastAsia"/>
                <w:sz w:val="24"/>
              </w:rPr>
              <w:t>返回元素的父节点</w:t>
            </w:r>
          </w:p>
        </w:tc>
      </w:tr>
      <w:tr w:rsidR="00963D9F" w:rsidRPr="006831BB" w:rsidTr="006831BB">
        <w:trPr>
          <w:jc w:val="center"/>
        </w:trPr>
        <w:tc>
          <w:tcPr>
            <w:tcW w:w="2160" w:type="dxa"/>
          </w:tcPr>
          <w:p w:rsidR="00963D9F" w:rsidRPr="006831BB" w:rsidRDefault="00BA7B9F" w:rsidP="006831BB">
            <w:pPr>
              <w:spacing w:line="400" w:lineRule="exact"/>
              <w:jc w:val="center"/>
              <w:rPr>
                <w:sz w:val="24"/>
              </w:rPr>
            </w:pPr>
            <w:r w:rsidRPr="006831BB">
              <w:rPr>
                <w:rFonts w:hint="eastAsia"/>
                <w:sz w:val="24"/>
              </w:rPr>
              <w:t>firstChild</w:t>
            </w:r>
          </w:p>
        </w:tc>
        <w:tc>
          <w:tcPr>
            <w:tcW w:w="6212" w:type="dxa"/>
          </w:tcPr>
          <w:p w:rsidR="00963D9F" w:rsidRPr="006831BB" w:rsidRDefault="00BA7B9F" w:rsidP="006831BB">
            <w:pPr>
              <w:spacing w:line="400" w:lineRule="exact"/>
              <w:jc w:val="left"/>
              <w:rPr>
                <w:rFonts w:ascii="宋体" w:hAnsi="宋体" w:cs="宋体"/>
                <w:sz w:val="24"/>
              </w:rPr>
            </w:pPr>
            <w:r w:rsidRPr="006831BB">
              <w:rPr>
                <w:rFonts w:ascii="宋体" w:hAnsi="宋体" w:cs="宋体" w:hint="eastAsia"/>
                <w:sz w:val="24"/>
              </w:rPr>
              <w:t>返回目前元素的第一个子元素</w:t>
            </w:r>
          </w:p>
        </w:tc>
      </w:tr>
      <w:tr w:rsidR="00963D9F" w:rsidRPr="006831BB" w:rsidTr="006831BB">
        <w:trPr>
          <w:jc w:val="center"/>
        </w:trPr>
        <w:tc>
          <w:tcPr>
            <w:tcW w:w="2160" w:type="dxa"/>
          </w:tcPr>
          <w:p w:rsidR="00963D9F" w:rsidRPr="006831BB" w:rsidRDefault="00BA7B9F" w:rsidP="006831BB">
            <w:pPr>
              <w:spacing w:line="400" w:lineRule="exact"/>
              <w:jc w:val="center"/>
              <w:rPr>
                <w:sz w:val="24"/>
              </w:rPr>
            </w:pPr>
            <w:r w:rsidRPr="006831BB">
              <w:rPr>
                <w:rFonts w:hint="eastAsia"/>
                <w:sz w:val="24"/>
              </w:rPr>
              <w:t>lastChild</w:t>
            </w:r>
          </w:p>
        </w:tc>
        <w:tc>
          <w:tcPr>
            <w:tcW w:w="6212" w:type="dxa"/>
          </w:tcPr>
          <w:p w:rsidR="00963D9F" w:rsidRPr="006831BB" w:rsidRDefault="00BA7B9F" w:rsidP="006831BB">
            <w:pPr>
              <w:spacing w:line="400" w:lineRule="exact"/>
              <w:jc w:val="left"/>
              <w:rPr>
                <w:rFonts w:ascii="宋体" w:hAnsi="宋体" w:cs="宋体"/>
                <w:sz w:val="24"/>
              </w:rPr>
            </w:pPr>
            <w:r w:rsidRPr="006831BB">
              <w:rPr>
                <w:rFonts w:ascii="宋体" w:hAnsi="宋体" w:cs="宋体" w:hint="eastAsia"/>
                <w:sz w:val="24"/>
              </w:rPr>
              <w:t>返回目前元素的最后一个子元素</w:t>
            </w:r>
          </w:p>
        </w:tc>
      </w:tr>
      <w:tr w:rsidR="00963D9F" w:rsidRPr="006831BB" w:rsidTr="006831BB">
        <w:trPr>
          <w:jc w:val="center"/>
        </w:trPr>
        <w:tc>
          <w:tcPr>
            <w:tcW w:w="2160" w:type="dxa"/>
          </w:tcPr>
          <w:p w:rsidR="00963D9F" w:rsidRPr="006831BB" w:rsidRDefault="00BA7B9F" w:rsidP="006831BB">
            <w:pPr>
              <w:spacing w:line="400" w:lineRule="exact"/>
              <w:jc w:val="center"/>
              <w:rPr>
                <w:sz w:val="24"/>
              </w:rPr>
            </w:pPr>
            <w:r w:rsidRPr="006831BB">
              <w:rPr>
                <w:rFonts w:hint="eastAsia"/>
                <w:sz w:val="24"/>
              </w:rPr>
              <w:t>nodeName</w:t>
            </w:r>
          </w:p>
        </w:tc>
        <w:tc>
          <w:tcPr>
            <w:tcW w:w="6212" w:type="dxa"/>
          </w:tcPr>
          <w:p w:rsidR="00963D9F" w:rsidRPr="006831BB" w:rsidRDefault="00BA7B9F" w:rsidP="006831BB">
            <w:pPr>
              <w:spacing w:line="400" w:lineRule="exact"/>
              <w:jc w:val="left"/>
              <w:rPr>
                <w:rFonts w:ascii="宋体" w:hAnsi="宋体" w:cs="宋体"/>
                <w:sz w:val="24"/>
              </w:rPr>
            </w:pPr>
            <w:r w:rsidRPr="006831BB">
              <w:rPr>
                <w:rFonts w:ascii="宋体" w:hAnsi="宋体" w:cs="宋体" w:hint="eastAsia"/>
                <w:sz w:val="24"/>
              </w:rPr>
              <w:t>返回节点的名称</w:t>
            </w:r>
          </w:p>
        </w:tc>
      </w:tr>
      <w:tr w:rsidR="00BA7B9F" w:rsidRPr="006831BB" w:rsidTr="006831BB">
        <w:trPr>
          <w:jc w:val="center"/>
        </w:trPr>
        <w:tc>
          <w:tcPr>
            <w:tcW w:w="2160" w:type="dxa"/>
          </w:tcPr>
          <w:p w:rsidR="00BA7B9F" w:rsidRPr="006831BB" w:rsidRDefault="00BA7B9F" w:rsidP="006831BB">
            <w:pPr>
              <w:spacing w:line="400" w:lineRule="exact"/>
              <w:jc w:val="center"/>
              <w:rPr>
                <w:sz w:val="24"/>
              </w:rPr>
            </w:pPr>
            <w:r w:rsidRPr="006831BB">
              <w:rPr>
                <w:rFonts w:hint="eastAsia"/>
                <w:sz w:val="24"/>
              </w:rPr>
              <w:t>nodeValue</w:t>
            </w:r>
          </w:p>
        </w:tc>
        <w:tc>
          <w:tcPr>
            <w:tcW w:w="6212" w:type="dxa"/>
          </w:tcPr>
          <w:p w:rsidR="00BA7B9F" w:rsidRPr="006831BB" w:rsidRDefault="00BA7B9F" w:rsidP="006831BB">
            <w:pPr>
              <w:spacing w:line="400" w:lineRule="exact"/>
              <w:jc w:val="left"/>
              <w:rPr>
                <w:rFonts w:ascii="宋体" w:hAnsi="宋体" w:cs="宋体"/>
                <w:sz w:val="24"/>
              </w:rPr>
            </w:pPr>
            <w:r w:rsidRPr="006831BB">
              <w:rPr>
                <w:rFonts w:ascii="宋体" w:hAnsi="宋体" w:cs="宋体" w:hint="eastAsia"/>
                <w:sz w:val="24"/>
              </w:rPr>
              <w:t>返回节点值</w:t>
            </w:r>
          </w:p>
        </w:tc>
      </w:tr>
      <w:tr w:rsidR="00963D9F" w:rsidRPr="006831BB" w:rsidTr="006831BB">
        <w:trPr>
          <w:jc w:val="center"/>
        </w:trPr>
        <w:tc>
          <w:tcPr>
            <w:tcW w:w="2160" w:type="dxa"/>
          </w:tcPr>
          <w:p w:rsidR="00963D9F" w:rsidRPr="006831BB" w:rsidRDefault="00BA7B9F" w:rsidP="006831BB">
            <w:pPr>
              <w:spacing w:line="400" w:lineRule="exact"/>
              <w:jc w:val="center"/>
              <w:rPr>
                <w:sz w:val="24"/>
              </w:rPr>
            </w:pPr>
            <w:r w:rsidRPr="006831BB">
              <w:rPr>
                <w:rFonts w:hint="eastAsia"/>
                <w:sz w:val="24"/>
              </w:rPr>
              <w:t>nodeType</w:t>
            </w:r>
          </w:p>
        </w:tc>
        <w:tc>
          <w:tcPr>
            <w:tcW w:w="6212" w:type="dxa"/>
          </w:tcPr>
          <w:p w:rsidR="00963D9F" w:rsidRPr="006831BB" w:rsidRDefault="00BA7B9F" w:rsidP="006831BB">
            <w:pPr>
              <w:spacing w:line="400" w:lineRule="exact"/>
              <w:jc w:val="left"/>
              <w:rPr>
                <w:rFonts w:ascii="宋体" w:hAnsi="宋体" w:cs="宋体"/>
                <w:sz w:val="24"/>
              </w:rPr>
            </w:pPr>
            <w:r w:rsidRPr="006831BB">
              <w:rPr>
                <w:rFonts w:ascii="宋体" w:hAnsi="宋体" w:cs="宋体" w:hint="eastAsia"/>
                <w:sz w:val="24"/>
              </w:rPr>
              <w:t>返回节点的类型</w:t>
            </w:r>
          </w:p>
        </w:tc>
      </w:tr>
    </w:tbl>
    <w:p w:rsidR="00963D9F" w:rsidRPr="00A47449" w:rsidRDefault="00963D9F" w:rsidP="00A47449">
      <w:pPr>
        <w:ind w:left="420"/>
        <w:jc w:val="center"/>
        <w:rPr>
          <w:rFonts w:eastAsia="楷体_GB2312"/>
        </w:rPr>
      </w:pPr>
      <w:r w:rsidRPr="00A47449">
        <w:rPr>
          <w:rFonts w:eastAsia="楷体_GB2312" w:hint="eastAsia"/>
        </w:rPr>
        <w:t>表</w:t>
      </w:r>
      <w:r w:rsidRPr="00A47449">
        <w:rPr>
          <w:rFonts w:eastAsia="楷体_GB2312" w:hint="eastAsia"/>
        </w:rPr>
        <w:t>2</w:t>
      </w:r>
      <w:r w:rsidRPr="00A47449">
        <w:rPr>
          <w:rFonts w:eastAsia="楷体_GB2312" w:hint="eastAsia"/>
        </w:rPr>
        <w:t>－</w:t>
      </w:r>
      <w:r w:rsidR="009A044E">
        <w:rPr>
          <w:rFonts w:eastAsia="楷体_GB2312" w:hint="eastAsia"/>
        </w:rPr>
        <w:t>6</w:t>
      </w:r>
      <w:r w:rsidRPr="00A47449">
        <w:rPr>
          <w:rFonts w:eastAsia="楷体_GB2312" w:hint="eastAsia"/>
        </w:rPr>
        <w:t>：处理</w:t>
      </w:r>
      <w:r w:rsidRPr="00A47449">
        <w:rPr>
          <w:rFonts w:eastAsia="楷体_GB2312" w:hint="eastAsia"/>
        </w:rPr>
        <w:t>HTML</w:t>
      </w:r>
      <w:r w:rsidRPr="00A47449">
        <w:rPr>
          <w:rFonts w:eastAsia="楷体_GB2312" w:hint="eastAsia"/>
        </w:rPr>
        <w:t>文件的</w:t>
      </w:r>
      <w:r w:rsidRPr="00A47449">
        <w:rPr>
          <w:rFonts w:eastAsia="楷体_GB2312" w:hint="eastAsia"/>
        </w:rPr>
        <w:t>DOM</w:t>
      </w:r>
      <w:r w:rsidRPr="00A47449">
        <w:rPr>
          <w:rFonts w:eastAsia="楷体_GB2312" w:hint="eastAsia"/>
        </w:rPr>
        <w:t>元素方法</w:t>
      </w:r>
    </w:p>
    <w:tbl>
      <w:tblPr>
        <w:tblW w:w="8385" w:type="dxa"/>
        <w:jc w:val="center"/>
        <w:tblInd w:w="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2"/>
        <w:gridCol w:w="5093"/>
      </w:tblGrid>
      <w:tr w:rsidR="00A57129" w:rsidRPr="006831BB" w:rsidTr="006831BB">
        <w:trPr>
          <w:jc w:val="center"/>
        </w:trPr>
        <w:tc>
          <w:tcPr>
            <w:tcW w:w="3292" w:type="dxa"/>
            <w:shd w:val="clear" w:color="auto" w:fill="D9D9D9"/>
          </w:tcPr>
          <w:p w:rsidR="00BA7B9F" w:rsidRPr="006831BB" w:rsidRDefault="00BA7B9F" w:rsidP="006831BB">
            <w:pPr>
              <w:spacing w:line="400" w:lineRule="exact"/>
              <w:jc w:val="center"/>
              <w:rPr>
                <w:rFonts w:ascii="宋体" w:hAnsi="宋体" w:cs="宋体"/>
                <w:sz w:val="24"/>
              </w:rPr>
            </w:pPr>
            <w:r w:rsidRPr="006831BB">
              <w:rPr>
                <w:rFonts w:ascii="宋体" w:hAnsi="宋体" w:cs="宋体" w:hint="eastAsia"/>
                <w:sz w:val="24"/>
              </w:rPr>
              <w:t>方法名</w:t>
            </w:r>
          </w:p>
        </w:tc>
        <w:tc>
          <w:tcPr>
            <w:tcW w:w="5093" w:type="dxa"/>
            <w:shd w:val="clear" w:color="auto" w:fill="D9D9D9"/>
          </w:tcPr>
          <w:p w:rsidR="00BA7B9F" w:rsidRPr="006831BB" w:rsidRDefault="00BA7B9F" w:rsidP="006831BB">
            <w:pPr>
              <w:spacing w:line="400" w:lineRule="exact"/>
              <w:jc w:val="center"/>
              <w:rPr>
                <w:rFonts w:ascii="宋体" w:hAnsi="宋体" w:cs="宋体"/>
                <w:sz w:val="24"/>
              </w:rPr>
            </w:pPr>
            <w:r w:rsidRPr="006831BB">
              <w:rPr>
                <w:rFonts w:ascii="宋体" w:hAnsi="宋体" w:cs="宋体" w:hint="eastAsia"/>
                <w:sz w:val="24"/>
              </w:rPr>
              <w:t>描述</w:t>
            </w:r>
          </w:p>
        </w:tc>
      </w:tr>
      <w:tr w:rsidR="00BA7B9F" w:rsidRPr="006831BB" w:rsidTr="006831BB">
        <w:trPr>
          <w:jc w:val="center"/>
        </w:trPr>
        <w:tc>
          <w:tcPr>
            <w:tcW w:w="3292" w:type="dxa"/>
          </w:tcPr>
          <w:p w:rsidR="00BA7B9F" w:rsidRPr="006831BB" w:rsidRDefault="00BA7B9F" w:rsidP="006831BB">
            <w:pPr>
              <w:spacing w:line="400" w:lineRule="exact"/>
              <w:jc w:val="center"/>
              <w:rPr>
                <w:sz w:val="24"/>
              </w:rPr>
            </w:pPr>
            <w:r w:rsidRPr="006831BB">
              <w:rPr>
                <w:rFonts w:hint="eastAsia"/>
                <w:sz w:val="24"/>
              </w:rPr>
              <w:t>getElementById(id)</w:t>
            </w:r>
          </w:p>
        </w:tc>
        <w:tc>
          <w:tcPr>
            <w:tcW w:w="5093" w:type="dxa"/>
          </w:tcPr>
          <w:p w:rsidR="00BA7B9F" w:rsidRPr="006831BB" w:rsidRDefault="00A57129" w:rsidP="006831BB">
            <w:pPr>
              <w:spacing w:line="400" w:lineRule="exact"/>
              <w:jc w:val="left"/>
              <w:rPr>
                <w:rFonts w:ascii="宋体" w:hAnsi="宋体" w:cs="宋体"/>
                <w:sz w:val="24"/>
              </w:rPr>
            </w:pPr>
            <w:r w:rsidRPr="00A47449">
              <w:rPr>
                <w:rFonts w:cs="宋体" w:hint="eastAsia"/>
                <w:sz w:val="24"/>
              </w:rPr>
              <w:t>取得有指定唯一</w:t>
            </w:r>
            <w:r w:rsidRPr="00A47449">
              <w:rPr>
                <w:rFonts w:cs="宋体" w:hint="eastAsia"/>
                <w:sz w:val="24"/>
              </w:rPr>
              <w:t>id</w:t>
            </w:r>
            <w:r w:rsidRPr="00A47449">
              <w:rPr>
                <w:rFonts w:cs="宋体" w:hint="eastAsia"/>
                <w:sz w:val="24"/>
              </w:rPr>
              <w:t>属性值文件中的元素</w:t>
            </w:r>
          </w:p>
        </w:tc>
      </w:tr>
      <w:tr w:rsidR="00BA7B9F" w:rsidRPr="006831BB" w:rsidTr="006831BB">
        <w:trPr>
          <w:jc w:val="center"/>
        </w:trPr>
        <w:tc>
          <w:tcPr>
            <w:tcW w:w="3292" w:type="dxa"/>
          </w:tcPr>
          <w:p w:rsidR="00BA7B9F" w:rsidRPr="006831BB" w:rsidRDefault="00BA7B9F" w:rsidP="006831BB">
            <w:pPr>
              <w:spacing w:line="400" w:lineRule="exact"/>
              <w:jc w:val="center"/>
              <w:rPr>
                <w:sz w:val="24"/>
              </w:rPr>
            </w:pPr>
            <w:r w:rsidRPr="006831BB">
              <w:rPr>
                <w:bCs/>
                <w:sz w:val="24"/>
              </w:rPr>
              <w:t>getElementsByTagName</w:t>
            </w:r>
            <w:r w:rsidRPr="006831BB">
              <w:rPr>
                <w:rFonts w:hint="eastAsia"/>
                <w:bCs/>
                <w:sz w:val="24"/>
              </w:rPr>
              <w:t>(</w:t>
            </w:r>
            <w:r w:rsidR="00A57129" w:rsidRPr="006831BB">
              <w:rPr>
                <w:rFonts w:hint="eastAsia"/>
                <w:bCs/>
                <w:sz w:val="24"/>
              </w:rPr>
              <w:t>name</w:t>
            </w:r>
            <w:r w:rsidRPr="006831BB">
              <w:rPr>
                <w:rFonts w:hint="eastAsia"/>
                <w:bCs/>
                <w:sz w:val="24"/>
              </w:rPr>
              <w:t>)</w:t>
            </w:r>
          </w:p>
        </w:tc>
        <w:tc>
          <w:tcPr>
            <w:tcW w:w="5093" w:type="dxa"/>
          </w:tcPr>
          <w:p w:rsidR="00BA7B9F" w:rsidRPr="006831BB" w:rsidRDefault="00A57129" w:rsidP="006831BB">
            <w:pPr>
              <w:spacing w:line="400" w:lineRule="exact"/>
              <w:jc w:val="left"/>
              <w:rPr>
                <w:rFonts w:ascii="宋体" w:hAnsi="宋体" w:cs="宋体"/>
                <w:sz w:val="24"/>
              </w:rPr>
            </w:pPr>
            <w:r w:rsidRPr="006831BB">
              <w:rPr>
                <w:rFonts w:ascii="宋体" w:hAnsi="宋体" w:cs="宋体" w:hint="eastAsia"/>
                <w:sz w:val="24"/>
              </w:rPr>
              <w:t>返回目前元素中有指定标签名的子元素的列表</w:t>
            </w:r>
          </w:p>
        </w:tc>
      </w:tr>
    </w:tbl>
    <w:p w:rsidR="00963D9F" w:rsidRDefault="00963D9F" w:rsidP="00963D9F">
      <w:pPr>
        <w:spacing w:line="400" w:lineRule="exact"/>
        <w:ind w:firstLine="420"/>
        <w:jc w:val="center"/>
        <w:rPr>
          <w:rFonts w:ascii="楷体_GB2312" w:eastAsia="楷体_GB2312" w:cs="宋体"/>
          <w:szCs w:val="21"/>
        </w:rPr>
      </w:pPr>
    </w:p>
    <w:p w:rsidR="00BD668F" w:rsidRDefault="00BD668F" w:rsidP="00BD1000">
      <w:pPr>
        <w:pStyle w:val="2"/>
        <w:numPr>
          <w:ilvl w:val="0"/>
          <w:numId w:val="6"/>
        </w:numPr>
        <w:ind w:left="562" w:hangingChars="200" w:hanging="562"/>
        <w:rPr>
          <w:rStyle w:val="apple-converted-space"/>
          <w:rFonts w:ascii="黑体" w:hAnsi="黑体"/>
          <w:sz w:val="28"/>
        </w:rPr>
      </w:pPr>
      <w:bookmarkStart w:id="43" w:name="_Toc343979917"/>
      <w:r w:rsidRPr="00BF48F8">
        <w:rPr>
          <w:rStyle w:val="apple-converted-space"/>
          <w:rFonts w:ascii="黑体" w:hAnsi="黑体" w:hint="eastAsia"/>
          <w:sz w:val="28"/>
        </w:rPr>
        <w:lastRenderedPageBreak/>
        <w:t>X</w:t>
      </w:r>
      <w:r w:rsidR="007E47CC" w:rsidRPr="00BD1000">
        <w:rPr>
          <w:rStyle w:val="apple-converted-space"/>
          <w:rFonts w:ascii="黑体" w:hAnsi="黑体"/>
          <w:sz w:val="28"/>
        </w:rPr>
        <w:t>P</w:t>
      </w:r>
      <w:r w:rsidRPr="00BF48F8">
        <w:rPr>
          <w:rStyle w:val="apple-converted-space"/>
          <w:rFonts w:ascii="黑体" w:hAnsi="黑体" w:hint="eastAsia"/>
          <w:sz w:val="28"/>
        </w:rPr>
        <w:t>ath</w:t>
      </w:r>
      <w:bookmarkEnd w:id="43"/>
    </w:p>
    <w:p w:rsidR="001B7CBD" w:rsidRDefault="00CD1451" w:rsidP="00B36509">
      <w:pPr>
        <w:spacing w:line="400" w:lineRule="exact"/>
        <w:ind w:firstLine="420"/>
        <w:rPr>
          <w:rFonts w:cs="宋体"/>
          <w:sz w:val="24"/>
        </w:rPr>
      </w:pPr>
      <w:r w:rsidRPr="001A6DE4">
        <w:rPr>
          <w:rFonts w:cs="宋体" w:hint="eastAsia"/>
          <w:sz w:val="24"/>
        </w:rPr>
        <w:t>XPath</w:t>
      </w:r>
      <w:r w:rsidRPr="00DC76B8">
        <w:rPr>
          <w:rFonts w:cs="宋体" w:hint="eastAsia"/>
          <w:sz w:val="24"/>
        </w:rPr>
        <w:t>是</w:t>
      </w:r>
      <w:r>
        <w:rPr>
          <w:rFonts w:cs="宋体" w:hint="eastAsia"/>
          <w:sz w:val="24"/>
        </w:rPr>
        <w:t>XML</w:t>
      </w:r>
      <w:r>
        <w:rPr>
          <w:rFonts w:cs="宋体" w:hint="eastAsia"/>
          <w:sz w:val="24"/>
        </w:rPr>
        <w:t>路径语言（</w:t>
      </w:r>
      <w:r>
        <w:rPr>
          <w:rFonts w:cs="宋体" w:hint="eastAsia"/>
          <w:sz w:val="24"/>
        </w:rPr>
        <w:t>XML Path Language</w:t>
      </w:r>
      <w:r>
        <w:rPr>
          <w:rFonts w:cs="宋体" w:hint="eastAsia"/>
          <w:sz w:val="24"/>
        </w:rPr>
        <w:t>）</w:t>
      </w:r>
      <w:r w:rsidRPr="00DC76B8">
        <w:rPr>
          <w:rFonts w:cs="宋体" w:hint="eastAsia"/>
          <w:sz w:val="24"/>
        </w:rPr>
        <w:t>的缩写</w:t>
      </w:r>
      <w:r w:rsidRPr="001A6DE4">
        <w:rPr>
          <w:rFonts w:cs="宋体" w:hint="eastAsia"/>
          <w:sz w:val="24"/>
        </w:rPr>
        <w:t>，它用于定位</w:t>
      </w:r>
      <w:r w:rsidRPr="001A6DE4">
        <w:rPr>
          <w:rFonts w:cs="宋体" w:hint="eastAsia"/>
          <w:sz w:val="24"/>
        </w:rPr>
        <w:t>XML</w:t>
      </w:r>
      <w:r w:rsidRPr="001A6DE4">
        <w:rPr>
          <w:rFonts w:cs="宋体" w:hint="eastAsia"/>
          <w:sz w:val="24"/>
        </w:rPr>
        <w:t>文档中的节点。</w:t>
      </w:r>
      <w:r w:rsidR="001B7CBD" w:rsidRPr="001B7CBD">
        <w:rPr>
          <w:rFonts w:cs="宋体" w:hint="eastAsia"/>
          <w:sz w:val="24"/>
        </w:rPr>
        <w:t>有关</w:t>
      </w:r>
      <w:r w:rsidR="001B7CBD">
        <w:rPr>
          <w:rFonts w:cs="宋体" w:hint="eastAsia"/>
          <w:sz w:val="24"/>
        </w:rPr>
        <w:t>X</w:t>
      </w:r>
      <w:r w:rsidR="001B7CBD" w:rsidRPr="001B7CBD">
        <w:rPr>
          <w:rFonts w:cs="宋体" w:hint="eastAsia"/>
          <w:sz w:val="24"/>
        </w:rPr>
        <w:t>Pa</w:t>
      </w:r>
      <w:r w:rsidR="001B7CBD">
        <w:rPr>
          <w:rFonts w:cs="宋体" w:hint="eastAsia"/>
          <w:sz w:val="24"/>
        </w:rPr>
        <w:t>th</w:t>
      </w:r>
      <w:r w:rsidR="001B7CBD" w:rsidRPr="001B7CBD">
        <w:rPr>
          <w:rFonts w:cs="宋体" w:hint="eastAsia"/>
          <w:sz w:val="24"/>
        </w:rPr>
        <w:t>的详细标准，请参加</w:t>
      </w:r>
      <w:r w:rsidR="001B7CBD" w:rsidRPr="00A47449">
        <w:rPr>
          <w:rFonts w:cs="宋体" w:hint="eastAsia"/>
          <w:sz w:val="24"/>
          <w:vertAlign w:val="superscript"/>
        </w:rPr>
        <w:t>[</w:t>
      </w:r>
      <w:r w:rsidR="00A47449" w:rsidRPr="00A47449">
        <w:rPr>
          <w:rFonts w:cs="宋体" w:hint="eastAsia"/>
          <w:sz w:val="24"/>
          <w:vertAlign w:val="superscript"/>
        </w:rPr>
        <w:t>23</w:t>
      </w:r>
      <w:r w:rsidR="001B7CBD" w:rsidRPr="00A47449">
        <w:rPr>
          <w:rFonts w:cs="宋体" w:hint="eastAsia"/>
          <w:sz w:val="24"/>
          <w:vertAlign w:val="superscript"/>
        </w:rPr>
        <w:t>]</w:t>
      </w:r>
      <w:r w:rsidR="001B7CBD">
        <w:rPr>
          <w:rFonts w:cs="宋体" w:hint="eastAsia"/>
          <w:sz w:val="24"/>
        </w:rPr>
        <w:t>。</w:t>
      </w:r>
    </w:p>
    <w:p w:rsidR="001B7CBD" w:rsidRPr="001B7CBD" w:rsidRDefault="001B7CBD" w:rsidP="001B7CBD">
      <w:pPr>
        <w:spacing w:line="400" w:lineRule="exact"/>
        <w:ind w:firstLine="420"/>
        <w:rPr>
          <w:rFonts w:cs="宋体"/>
          <w:sz w:val="24"/>
        </w:rPr>
      </w:pPr>
      <w:r>
        <w:rPr>
          <w:rFonts w:cs="宋体" w:hint="eastAsia"/>
          <w:sz w:val="24"/>
        </w:rPr>
        <w:t>我们利用</w:t>
      </w:r>
      <w:r>
        <w:rPr>
          <w:rFonts w:cs="宋体" w:hint="eastAsia"/>
          <w:sz w:val="24"/>
        </w:rPr>
        <w:t>XPath</w:t>
      </w:r>
      <w:r>
        <w:rPr>
          <w:rFonts w:cs="宋体" w:hint="eastAsia"/>
          <w:sz w:val="24"/>
        </w:rPr>
        <w:t>表达式在</w:t>
      </w:r>
      <w:r>
        <w:rPr>
          <w:rFonts w:cs="宋体" w:hint="eastAsia"/>
          <w:sz w:val="24"/>
        </w:rPr>
        <w:t>DOM</w:t>
      </w:r>
      <w:r>
        <w:rPr>
          <w:rFonts w:cs="宋体" w:hint="eastAsia"/>
          <w:sz w:val="24"/>
        </w:rPr>
        <w:t>树中定位节点，比如执行该表达式“</w:t>
      </w:r>
      <w:r w:rsidRPr="001B7CBD">
        <w:rPr>
          <w:rFonts w:cs="宋体"/>
          <w:sz w:val="24"/>
        </w:rPr>
        <w:t>/html/body/</w:t>
      </w:r>
      <w:r>
        <w:rPr>
          <w:rFonts w:cs="宋体" w:hint="eastAsia"/>
          <w:sz w:val="24"/>
        </w:rPr>
        <w:t>a</w:t>
      </w:r>
      <w:r>
        <w:rPr>
          <w:rFonts w:cs="宋体" w:hint="eastAsia"/>
          <w:sz w:val="24"/>
        </w:rPr>
        <w:t>”以后返回值为“我的链接”。（图</w:t>
      </w:r>
      <w:r>
        <w:rPr>
          <w:rFonts w:cs="宋体" w:hint="eastAsia"/>
          <w:sz w:val="24"/>
        </w:rPr>
        <w:t>2-</w:t>
      </w:r>
      <w:r w:rsidR="000B669F">
        <w:rPr>
          <w:rFonts w:cs="宋体" w:hint="eastAsia"/>
          <w:sz w:val="24"/>
        </w:rPr>
        <w:t>3</w:t>
      </w:r>
      <w:r>
        <w:rPr>
          <w:rFonts w:cs="宋体" w:hint="eastAsia"/>
          <w:sz w:val="24"/>
        </w:rPr>
        <w:t>）</w:t>
      </w:r>
    </w:p>
    <w:p w:rsidR="00164A20" w:rsidRDefault="00164A20" w:rsidP="00BD1000">
      <w:pPr>
        <w:pStyle w:val="2"/>
        <w:numPr>
          <w:ilvl w:val="0"/>
          <w:numId w:val="6"/>
        </w:numPr>
        <w:ind w:left="562" w:hangingChars="200" w:hanging="562"/>
        <w:rPr>
          <w:rStyle w:val="apple-converted-space"/>
          <w:rFonts w:ascii="黑体" w:hAnsi="黑体"/>
          <w:sz w:val="28"/>
        </w:rPr>
      </w:pPr>
      <w:bookmarkStart w:id="44" w:name="_Toc343979918"/>
      <w:r>
        <w:rPr>
          <w:rStyle w:val="apple-converted-space"/>
          <w:rFonts w:ascii="黑体" w:hAnsi="黑体" w:hint="eastAsia"/>
          <w:sz w:val="28"/>
        </w:rPr>
        <w:t>本章小结</w:t>
      </w:r>
      <w:bookmarkEnd w:id="31"/>
      <w:bookmarkEnd w:id="32"/>
      <w:bookmarkEnd w:id="44"/>
    </w:p>
    <w:p w:rsidR="00F50732" w:rsidRPr="001571C6" w:rsidRDefault="00164A20" w:rsidP="001571C6">
      <w:pPr>
        <w:spacing w:line="400" w:lineRule="exact"/>
        <w:ind w:firstLineChars="176" w:firstLine="422"/>
        <w:rPr>
          <w:kern w:val="0"/>
          <w:sz w:val="24"/>
        </w:rPr>
        <w:sectPr w:rsidR="00F50732" w:rsidRPr="001571C6">
          <w:headerReference w:type="default" r:id="rId22"/>
          <w:footerReference w:type="default" r:id="rId23"/>
          <w:pgSz w:w="11906" w:h="16838"/>
          <w:pgMar w:top="1440" w:right="1800" w:bottom="1440" w:left="1800" w:header="851" w:footer="992" w:gutter="0"/>
          <w:pgNumType w:start="1"/>
          <w:cols w:space="720"/>
          <w:docGrid w:type="lines" w:linePitch="312"/>
        </w:sectPr>
      </w:pPr>
      <w:r w:rsidRPr="001571C6">
        <w:rPr>
          <w:kern w:val="0"/>
          <w:sz w:val="24"/>
        </w:rPr>
        <w:t>本章</w:t>
      </w:r>
      <w:r w:rsidR="00983925">
        <w:rPr>
          <w:rFonts w:hint="eastAsia"/>
          <w:kern w:val="0"/>
          <w:sz w:val="24"/>
        </w:rPr>
        <w:t>主要是探讨本研究所应用的相关理论及技术，包括</w:t>
      </w:r>
      <w:r w:rsidR="000D0778">
        <w:rPr>
          <w:rFonts w:hint="eastAsia"/>
          <w:kern w:val="0"/>
          <w:sz w:val="24"/>
        </w:rPr>
        <w:t>Web2.0</w:t>
      </w:r>
      <w:r w:rsidR="000D0778">
        <w:rPr>
          <w:rFonts w:hint="eastAsia"/>
          <w:kern w:val="0"/>
          <w:sz w:val="24"/>
        </w:rPr>
        <w:t>、</w:t>
      </w:r>
      <w:r w:rsidR="00983925">
        <w:rPr>
          <w:rFonts w:hint="eastAsia"/>
          <w:kern w:val="0"/>
          <w:sz w:val="24"/>
        </w:rPr>
        <w:t>JavaScript</w:t>
      </w:r>
      <w:r w:rsidR="00983925">
        <w:rPr>
          <w:rFonts w:hint="eastAsia"/>
          <w:kern w:val="0"/>
          <w:sz w:val="24"/>
        </w:rPr>
        <w:t>、</w:t>
      </w:r>
      <w:r w:rsidR="00983925">
        <w:rPr>
          <w:rFonts w:hint="eastAsia"/>
          <w:kern w:val="0"/>
          <w:sz w:val="24"/>
        </w:rPr>
        <w:t>DOM</w:t>
      </w:r>
      <w:r w:rsidR="00983925">
        <w:rPr>
          <w:rFonts w:hint="eastAsia"/>
          <w:kern w:val="0"/>
          <w:sz w:val="24"/>
        </w:rPr>
        <w:t>、</w:t>
      </w:r>
      <w:r w:rsidR="00983925">
        <w:rPr>
          <w:rFonts w:hint="eastAsia"/>
          <w:kern w:val="0"/>
          <w:sz w:val="24"/>
        </w:rPr>
        <w:t>AJAX</w:t>
      </w:r>
      <w:r w:rsidR="00983925">
        <w:rPr>
          <w:rFonts w:hint="eastAsia"/>
          <w:kern w:val="0"/>
          <w:sz w:val="24"/>
        </w:rPr>
        <w:t>、</w:t>
      </w:r>
      <w:r w:rsidR="00983925">
        <w:rPr>
          <w:rFonts w:hint="eastAsia"/>
          <w:kern w:val="0"/>
          <w:sz w:val="24"/>
        </w:rPr>
        <w:t>XPath</w:t>
      </w:r>
      <w:r w:rsidR="00983925">
        <w:rPr>
          <w:rFonts w:hint="eastAsia"/>
          <w:kern w:val="0"/>
          <w:sz w:val="24"/>
        </w:rPr>
        <w:t>等</w:t>
      </w:r>
      <w:r w:rsidRPr="001571C6">
        <w:rPr>
          <w:kern w:val="0"/>
          <w:sz w:val="24"/>
        </w:rPr>
        <w:t>。这些内容都是本文对</w:t>
      </w:r>
      <w:r w:rsidR="00983925">
        <w:rPr>
          <w:rFonts w:hint="eastAsia"/>
          <w:kern w:val="0"/>
          <w:sz w:val="24"/>
        </w:rPr>
        <w:t>支持</w:t>
      </w:r>
      <w:r w:rsidR="00983925">
        <w:rPr>
          <w:rFonts w:hint="eastAsia"/>
          <w:kern w:val="0"/>
          <w:sz w:val="24"/>
        </w:rPr>
        <w:t>AJAX</w:t>
      </w:r>
      <w:r w:rsidR="00983925">
        <w:rPr>
          <w:rFonts w:hint="eastAsia"/>
          <w:kern w:val="0"/>
          <w:sz w:val="24"/>
        </w:rPr>
        <w:t>的网络爬虫系统</w:t>
      </w:r>
      <w:r w:rsidRPr="001571C6">
        <w:rPr>
          <w:kern w:val="0"/>
          <w:sz w:val="24"/>
        </w:rPr>
        <w:t>展开研究与实现的理论基础</w:t>
      </w:r>
      <w:r w:rsidR="00F50732" w:rsidRPr="001571C6">
        <w:rPr>
          <w:rFonts w:hint="eastAsia"/>
          <w:kern w:val="0"/>
          <w:sz w:val="24"/>
        </w:rPr>
        <w:t>。</w:t>
      </w:r>
    </w:p>
    <w:p w:rsidR="00FD1A56" w:rsidRDefault="00FD1A56" w:rsidP="00F50732">
      <w:pPr>
        <w:pStyle w:val="af4"/>
        <w:rPr>
          <w:rStyle w:val="apple-converted-space"/>
        </w:rPr>
      </w:pPr>
      <w:bookmarkStart w:id="45" w:name="_Toc343979919"/>
      <w:r w:rsidRPr="00F50732">
        <w:rPr>
          <w:rStyle w:val="apple-converted-space"/>
          <w:rFonts w:hint="eastAsia"/>
        </w:rPr>
        <w:lastRenderedPageBreak/>
        <w:t xml:space="preserve">第三章 </w:t>
      </w:r>
      <w:r w:rsidR="00BD668F">
        <w:rPr>
          <w:rStyle w:val="apple-converted-space"/>
          <w:rFonts w:hint="eastAsia"/>
        </w:rPr>
        <w:t>网络爬虫</w:t>
      </w:r>
      <w:r w:rsidRPr="00F50732">
        <w:rPr>
          <w:rStyle w:val="apple-converted-space"/>
          <w:rFonts w:hint="eastAsia"/>
        </w:rPr>
        <w:t>系统的研究</w:t>
      </w:r>
      <w:bookmarkEnd w:id="45"/>
    </w:p>
    <w:p w:rsidR="00192A2F" w:rsidRPr="00192A2F" w:rsidRDefault="0019628C" w:rsidP="00192A2F">
      <w:pPr>
        <w:spacing w:line="400" w:lineRule="exact"/>
        <w:ind w:firstLine="420"/>
        <w:rPr>
          <w:rFonts w:cs="宋体"/>
          <w:sz w:val="24"/>
        </w:rPr>
      </w:pPr>
      <w:r>
        <w:rPr>
          <w:rFonts w:cs="宋体" w:hint="eastAsia"/>
          <w:sz w:val="24"/>
        </w:rPr>
        <w:t>作为搜索引擎关键技术之一的网络爬虫（网络蜘蛛、</w:t>
      </w:r>
      <w:r w:rsidR="00192A2F">
        <w:rPr>
          <w:rFonts w:cs="宋体" w:hint="eastAsia"/>
          <w:sz w:val="24"/>
        </w:rPr>
        <w:t>机器人）</w:t>
      </w:r>
      <w:r w:rsidR="00192A2F" w:rsidRPr="00192A2F">
        <w:rPr>
          <w:rFonts w:cs="宋体" w:hint="eastAsia"/>
          <w:sz w:val="24"/>
        </w:rPr>
        <w:t>，能够沿</w:t>
      </w:r>
      <w:r w:rsidR="00192A2F" w:rsidRPr="00192A2F">
        <w:rPr>
          <w:rFonts w:cs="宋体" w:hint="eastAsia"/>
          <w:sz w:val="24"/>
        </w:rPr>
        <w:t>Web</w:t>
      </w:r>
      <w:r w:rsidR="00192A2F">
        <w:rPr>
          <w:rFonts w:cs="宋体" w:hint="eastAsia"/>
          <w:sz w:val="24"/>
        </w:rPr>
        <w:t>页面中的超链接在万维网中自动漫游，</w:t>
      </w:r>
      <w:r w:rsidR="00192A2F" w:rsidRPr="00192A2F">
        <w:rPr>
          <w:rFonts w:cs="宋体" w:hint="eastAsia"/>
          <w:sz w:val="24"/>
        </w:rPr>
        <w:t>并读取漫游的</w:t>
      </w:r>
      <w:r w:rsidR="00192A2F" w:rsidRPr="00192A2F">
        <w:rPr>
          <w:rFonts w:cs="宋体" w:hint="eastAsia"/>
          <w:sz w:val="24"/>
        </w:rPr>
        <w:t>Web</w:t>
      </w:r>
      <w:r w:rsidR="00192A2F" w:rsidRPr="00192A2F">
        <w:rPr>
          <w:rFonts w:cs="宋体" w:hint="eastAsia"/>
          <w:sz w:val="24"/>
        </w:rPr>
        <w:t>页面的程序。网络爬虫的漫游是指根据</w:t>
      </w:r>
      <w:r w:rsidR="00192A2F" w:rsidRPr="00192A2F">
        <w:rPr>
          <w:rFonts w:cs="宋体" w:hint="eastAsia"/>
          <w:sz w:val="24"/>
        </w:rPr>
        <w:t>HTML</w:t>
      </w:r>
      <w:r w:rsidR="00192A2F" w:rsidRPr="00192A2F">
        <w:rPr>
          <w:rFonts w:cs="宋体" w:hint="eastAsia"/>
          <w:sz w:val="24"/>
        </w:rPr>
        <w:t>文档中的超链接，利用</w:t>
      </w:r>
      <w:r w:rsidR="00192A2F" w:rsidRPr="00192A2F">
        <w:rPr>
          <w:rFonts w:cs="宋体" w:hint="eastAsia"/>
          <w:sz w:val="24"/>
        </w:rPr>
        <w:t>HTTP</w:t>
      </w:r>
      <w:r w:rsidR="00192A2F" w:rsidRPr="00192A2F">
        <w:rPr>
          <w:rFonts w:cs="宋体" w:hint="eastAsia"/>
          <w:sz w:val="24"/>
        </w:rPr>
        <w:t>协议连续地从不同的服务器中获取</w:t>
      </w:r>
      <w:r w:rsidR="00192A2F" w:rsidRPr="00192A2F">
        <w:rPr>
          <w:rFonts w:cs="宋体" w:hint="eastAsia"/>
          <w:sz w:val="24"/>
        </w:rPr>
        <w:t>Web</w:t>
      </w:r>
      <w:r w:rsidR="00192A2F" w:rsidRPr="00192A2F">
        <w:rPr>
          <w:rFonts w:cs="宋体" w:hint="eastAsia"/>
          <w:sz w:val="24"/>
        </w:rPr>
        <w:t>页面的过程</w:t>
      </w:r>
      <w:r w:rsidR="00A031D8" w:rsidRPr="00A031D8">
        <w:rPr>
          <w:rFonts w:cs="宋体" w:hint="eastAsia"/>
          <w:sz w:val="24"/>
          <w:vertAlign w:val="superscript"/>
        </w:rPr>
        <w:t>[13]</w:t>
      </w:r>
      <w:r w:rsidR="00192A2F">
        <w:rPr>
          <w:rFonts w:cs="宋体" w:hint="eastAsia"/>
          <w:sz w:val="24"/>
        </w:rPr>
        <w:t>。</w:t>
      </w:r>
    </w:p>
    <w:p w:rsidR="00764445" w:rsidRDefault="00764445" w:rsidP="00BD1000">
      <w:pPr>
        <w:pStyle w:val="2"/>
        <w:numPr>
          <w:ilvl w:val="0"/>
          <w:numId w:val="31"/>
        </w:numPr>
        <w:ind w:left="562" w:hangingChars="200" w:hanging="562"/>
        <w:rPr>
          <w:rStyle w:val="apple-converted-space"/>
          <w:rFonts w:ascii="黑体" w:hAnsi="黑体"/>
          <w:sz w:val="28"/>
        </w:rPr>
      </w:pPr>
      <w:bookmarkStart w:id="46" w:name="_Toc343979920"/>
      <w:bookmarkStart w:id="47" w:name="_Toc313219913"/>
      <w:r>
        <w:rPr>
          <w:rStyle w:val="apple-converted-space"/>
          <w:rFonts w:ascii="黑体" w:hAnsi="黑体" w:hint="eastAsia"/>
          <w:sz w:val="28"/>
        </w:rPr>
        <w:t>网络爬虫</w:t>
      </w:r>
      <w:bookmarkEnd w:id="46"/>
    </w:p>
    <w:p w:rsidR="00764445" w:rsidRDefault="002F404A" w:rsidP="002F404A">
      <w:pPr>
        <w:pStyle w:val="3"/>
        <w:rPr>
          <w:rStyle w:val="apple-converted-space"/>
          <w:rFonts w:ascii="Calibri" w:eastAsia="黑体" w:hAnsi="Calibri"/>
          <w:sz w:val="24"/>
          <w:szCs w:val="24"/>
        </w:rPr>
      </w:pPr>
      <w:bookmarkStart w:id="48" w:name="_Toc343979921"/>
      <w:r w:rsidRPr="002F404A">
        <w:rPr>
          <w:rStyle w:val="apple-converted-space"/>
          <w:rFonts w:ascii="黑体" w:eastAsia="黑体" w:hAnsi="黑体" w:hint="eastAsia"/>
          <w:sz w:val="24"/>
          <w:szCs w:val="24"/>
        </w:rPr>
        <w:t>3.1.1</w:t>
      </w:r>
      <w:r w:rsidR="00764445" w:rsidRPr="002F404A">
        <w:rPr>
          <w:rStyle w:val="apple-converted-space"/>
          <w:rFonts w:ascii="黑体" w:eastAsia="黑体" w:hAnsi="黑体" w:hint="eastAsia"/>
          <w:sz w:val="24"/>
          <w:szCs w:val="24"/>
        </w:rPr>
        <w:t>基本原理</w:t>
      </w:r>
      <w:bookmarkEnd w:id="48"/>
    </w:p>
    <w:p w:rsidR="0009657B" w:rsidRDefault="00062847" w:rsidP="00062847">
      <w:pPr>
        <w:spacing w:line="400" w:lineRule="exact"/>
        <w:ind w:firstLine="420"/>
        <w:rPr>
          <w:rFonts w:cs="宋体"/>
          <w:sz w:val="24"/>
        </w:rPr>
      </w:pPr>
      <w:r w:rsidRPr="00062847">
        <w:rPr>
          <w:rFonts w:cs="宋体" w:hint="eastAsia"/>
          <w:sz w:val="24"/>
        </w:rPr>
        <w:t>网络爬虫是通过网页的链接地址来寻找网页，从网站某一个页面（通常是首页）开始，读取网页的内容，找到在网页中的其他链接地址，</w:t>
      </w:r>
      <w:r w:rsidR="001D2C4A">
        <w:rPr>
          <w:rFonts w:cs="宋体" w:hint="eastAsia"/>
          <w:sz w:val="24"/>
        </w:rPr>
        <w:t>将这些链接全部放到一个有序的待采集队列中，而网络爬虫从这个队列里按序取出</w:t>
      </w:r>
      <w:r w:rsidR="001D2C4A">
        <w:rPr>
          <w:rFonts w:cs="宋体" w:hint="eastAsia"/>
          <w:sz w:val="24"/>
        </w:rPr>
        <w:t>URL</w:t>
      </w:r>
      <w:r w:rsidR="001D2C4A">
        <w:rPr>
          <w:rFonts w:cs="宋体" w:hint="eastAsia"/>
          <w:sz w:val="24"/>
        </w:rPr>
        <w:t>，访问</w:t>
      </w:r>
      <w:r w:rsidR="001D2C4A">
        <w:rPr>
          <w:rFonts w:cs="宋体" w:hint="eastAsia"/>
          <w:sz w:val="24"/>
        </w:rPr>
        <w:t>URL</w:t>
      </w:r>
      <w:r w:rsidR="001D2C4A">
        <w:rPr>
          <w:rFonts w:cs="宋体" w:hint="eastAsia"/>
          <w:sz w:val="24"/>
        </w:rPr>
        <w:t>所指向的页面，然后从这些页面中提取出新的</w:t>
      </w:r>
      <w:r w:rsidR="001D2C4A">
        <w:rPr>
          <w:rFonts w:cs="宋体" w:hint="eastAsia"/>
          <w:sz w:val="24"/>
        </w:rPr>
        <w:t>URL</w:t>
      </w:r>
      <w:r w:rsidR="001D2C4A">
        <w:rPr>
          <w:rFonts w:cs="宋体" w:hint="eastAsia"/>
          <w:sz w:val="24"/>
        </w:rPr>
        <w:t>，并将它们继续放入待采集队列中，这样一直循环下去，直到网络爬虫根据自己的策略停止采集。</w:t>
      </w:r>
      <w:r w:rsidR="0009657B">
        <w:rPr>
          <w:rFonts w:cs="宋体" w:hint="eastAsia"/>
          <w:sz w:val="24"/>
        </w:rPr>
        <w:t>对于大多数的网络爬虫来说，到此就算完结；而对于有些网络爬虫而言，它还要将采集到的页面数据和相关处理结果存储、索引并在此基础上对内容进行语义分析</w:t>
      </w:r>
      <w:r w:rsidR="0036771A" w:rsidRPr="0036771A">
        <w:rPr>
          <w:rFonts w:cs="宋体" w:hint="eastAsia"/>
          <w:sz w:val="24"/>
          <w:vertAlign w:val="superscript"/>
        </w:rPr>
        <w:t>[43]</w:t>
      </w:r>
      <w:r w:rsidR="0009657B">
        <w:rPr>
          <w:rFonts w:cs="宋体" w:hint="eastAsia"/>
          <w:sz w:val="24"/>
        </w:rPr>
        <w:t>。网络爬虫采集的网页包括</w:t>
      </w:r>
      <w:r w:rsidR="00DF4A0F">
        <w:rPr>
          <w:rFonts w:cs="宋体" w:hint="eastAsia"/>
          <w:sz w:val="24"/>
        </w:rPr>
        <w:t>多种</w:t>
      </w:r>
      <w:r w:rsidR="0009657B">
        <w:rPr>
          <w:rFonts w:cs="宋体" w:hint="eastAsia"/>
          <w:sz w:val="24"/>
        </w:rPr>
        <w:t>格式，如</w:t>
      </w:r>
      <w:r w:rsidR="0009657B">
        <w:rPr>
          <w:rFonts w:cs="宋体" w:hint="eastAsia"/>
          <w:sz w:val="24"/>
        </w:rPr>
        <w:t>HTML</w:t>
      </w:r>
      <w:r w:rsidR="0009657B">
        <w:rPr>
          <w:rFonts w:cs="宋体" w:hint="eastAsia"/>
          <w:sz w:val="24"/>
        </w:rPr>
        <w:t>、图片、</w:t>
      </w:r>
      <w:r w:rsidR="0009657B">
        <w:rPr>
          <w:rFonts w:cs="宋体" w:hint="eastAsia"/>
          <w:sz w:val="24"/>
        </w:rPr>
        <w:t>doc</w:t>
      </w:r>
      <w:r w:rsidR="0009657B">
        <w:rPr>
          <w:rFonts w:cs="宋体" w:hint="eastAsia"/>
          <w:sz w:val="24"/>
        </w:rPr>
        <w:t>、</w:t>
      </w:r>
      <w:r w:rsidR="0009657B">
        <w:rPr>
          <w:rFonts w:cs="宋体" w:hint="eastAsia"/>
          <w:sz w:val="24"/>
        </w:rPr>
        <w:t>pdf</w:t>
      </w:r>
      <w:r w:rsidR="0009657B">
        <w:rPr>
          <w:rFonts w:cs="宋体" w:hint="eastAsia"/>
          <w:sz w:val="24"/>
        </w:rPr>
        <w:t>、多媒体、动态网页等。</w:t>
      </w:r>
    </w:p>
    <w:p w:rsidR="001D2C4A" w:rsidRDefault="001D2C4A" w:rsidP="00062847">
      <w:pPr>
        <w:spacing w:line="400" w:lineRule="exact"/>
        <w:ind w:firstLine="420"/>
        <w:rPr>
          <w:rFonts w:cs="宋体"/>
          <w:sz w:val="24"/>
        </w:rPr>
      </w:pPr>
      <w:r>
        <w:rPr>
          <w:rFonts w:cs="宋体" w:hint="eastAsia"/>
          <w:sz w:val="24"/>
        </w:rPr>
        <w:t>其工作流程</w:t>
      </w:r>
      <w:r w:rsidRPr="00C03993">
        <w:rPr>
          <w:rFonts w:cs="宋体" w:hint="eastAsia"/>
          <w:sz w:val="24"/>
        </w:rPr>
        <w:t>如图</w:t>
      </w:r>
      <w:r>
        <w:rPr>
          <w:rFonts w:cs="宋体" w:hint="eastAsia"/>
          <w:sz w:val="24"/>
        </w:rPr>
        <w:t>3-1</w:t>
      </w:r>
      <w:r w:rsidRPr="00C03993">
        <w:rPr>
          <w:rFonts w:cs="宋体" w:hint="eastAsia"/>
          <w:sz w:val="24"/>
        </w:rPr>
        <w:t>所示。</w:t>
      </w:r>
    </w:p>
    <w:p w:rsidR="007466EA" w:rsidRDefault="00C010D9" w:rsidP="00C010D9">
      <w:pPr>
        <w:ind w:firstLine="420"/>
        <w:jc w:val="center"/>
        <w:rPr>
          <w:rFonts w:cs="宋体"/>
          <w:sz w:val="24"/>
        </w:rPr>
      </w:pPr>
      <w:r>
        <w:object w:dxaOrig="2672" w:dyaOrig="3343">
          <v:shape id="_x0000_i1028" type="#_x0000_t75" style="width:189.1pt;height:237.3pt" o:ole="">
            <v:imagedata r:id="rId24" o:title=""/>
          </v:shape>
          <o:OLEObject Type="Embed" ProgID="Visio.Drawing.11" ShapeID="_x0000_i1028" DrawAspect="Content" ObjectID="_1418317022" r:id="rId25"/>
        </w:object>
      </w:r>
    </w:p>
    <w:p w:rsidR="007466EA" w:rsidRPr="00A031D8" w:rsidRDefault="007466EA" w:rsidP="007466EA">
      <w:pPr>
        <w:ind w:left="420"/>
        <w:jc w:val="center"/>
        <w:rPr>
          <w:rFonts w:eastAsia="楷体_GB2312"/>
        </w:rPr>
      </w:pPr>
      <w:r w:rsidRPr="00A031D8">
        <w:rPr>
          <w:rFonts w:eastAsia="楷体_GB2312" w:hint="eastAsia"/>
        </w:rPr>
        <w:lastRenderedPageBreak/>
        <w:t>图</w:t>
      </w:r>
      <w:r w:rsidRPr="00A031D8">
        <w:rPr>
          <w:rFonts w:eastAsia="楷体_GB2312" w:hint="eastAsia"/>
        </w:rPr>
        <w:t>3</w:t>
      </w:r>
      <w:r w:rsidRPr="00A031D8">
        <w:rPr>
          <w:rFonts w:eastAsia="楷体_GB2312" w:hint="eastAsia"/>
        </w:rPr>
        <w:t>－</w:t>
      </w:r>
      <w:r w:rsidRPr="00A031D8">
        <w:rPr>
          <w:rFonts w:eastAsia="楷体_GB2312" w:hint="eastAsia"/>
        </w:rPr>
        <w:t>1</w:t>
      </w:r>
      <w:r w:rsidR="00A031D8" w:rsidRPr="00A031D8">
        <w:rPr>
          <w:rFonts w:eastAsia="楷体_GB2312" w:hint="eastAsia"/>
        </w:rPr>
        <w:t xml:space="preserve"> </w:t>
      </w:r>
      <w:r w:rsidR="00305E19" w:rsidRPr="00A031D8">
        <w:rPr>
          <w:rFonts w:eastAsia="楷体_GB2312" w:hint="eastAsia"/>
        </w:rPr>
        <w:t>传统爬虫的工作流程</w:t>
      </w:r>
    </w:p>
    <w:p w:rsidR="00764445" w:rsidRDefault="002F404A" w:rsidP="002F404A">
      <w:pPr>
        <w:pStyle w:val="3"/>
        <w:rPr>
          <w:rStyle w:val="apple-converted-space"/>
          <w:rFonts w:ascii="黑体" w:eastAsia="黑体" w:hAnsi="黑体"/>
          <w:sz w:val="24"/>
          <w:szCs w:val="24"/>
        </w:rPr>
      </w:pPr>
      <w:bookmarkStart w:id="49" w:name="_Toc343979922"/>
      <w:r w:rsidRPr="002F404A">
        <w:rPr>
          <w:rStyle w:val="apple-converted-space"/>
          <w:rFonts w:ascii="黑体" w:eastAsia="黑体" w:hAnsi="黑体" w:hint="eastAsia"/>
          <w:sz w:val="24"/>
          <w:szCs w:val="24"/>
        </w:rPr>
        <w:t>3.1.</w:t>
      </w:r>
      <w:r w:rsidR="001D2C4A">
        <w:rPr>
          <w:rStyle w:val="apple-converted-space"/>
          <w:rFonts w:ascii="黑体" w:eastAsia="黑体" w:hAnsi="黑体" w:hint="eastAsia"/>
          <w:sz w:val="24"/>
          <w:szCs w:val="24"/>
        </w:rPr>
        <w:t>2</w:t>
      </w:r>
      <w:r w:rsidR="002375A9">
        <w:rPr>
          <w:rStyle w:val="apple-converted-space"/>
          <w:rFonts w:ascii="黑体" w:eastAsia="黑体" w:hAnsi="黑体" w:hint="eastAsia"/>
          <w:sz w:val="24"/>
          <w:szCs w:val="24"/>
        </w:rPr>
        <w:t>爬行</w:t>
      </w:r>
      <w:r w:rsidR="00764445" w:rsidRPr="002F404A">
        <w:rPr>
          <w:rStyle w:val="apple-converted-space"/>
          <w:rFonts w:ascii="黑体" w:eastAsia="黑体" w:hAnsi="黑体" w:hint="eastAsia"/>
          <w:sz w:val="24"/>
          <w:szCs w:val="24"/>
        </w:rPr>
        <w:t>策略</w:t>
      </w:r>
      <w:bookmarkEnd w:id="49"/>
    </w:p>
    <w:p w:rsidR="00543ACF" w:rsidRDefault="00543ACF" w:rsidP="00543ACF">
      <w:pPr>
        <w:spacing w:line="400" w:lineRule="exact"/>
        <w:ind w:firstLine="420"/>
        <w:rPr>
          <w:rFonts w:cs="宋体"/>
          <w:sz w:val="24"/>
        </w:rPr>
      </w:pPr>
      <w:r w:rsidRPr="00543ACF">
        <w:rPr>
          <w:rFonts w:cs="宋体" w:hint="eastAsia"/>
          <w:sz w:val="24"/>
        </w:rPr>
        <w:t>网页的抓取策略可以分为深度优先、广度优先和最佳优先三种。深度优先在很多情况下会导致爬虫的陷入</w:t>
      </w:r>
      <w:r>
        <w:rPr>
          <w:rFonts w:cs="宋体" w:hint="eastAsia"/>
          <w:sz w:val="24"/>
        </w:rPr>
        <w:t>（</w:t>
      </w:r>
      <w:r w:rsidRPr="00543ACF">
        <w:rPr>
          <w:rFonts w:cs="宋体" w:hint="eastAsia"/>
          <w:sz w:val="24"/>
        </w:rPr>
        <w:t>trapped</w:t>
      </w:r>
      <w:r>
        <w:rPr>
          <w:rFonts w:cs="宋体" w:hint="eastAsia"/>
          <w:sz w:val="24"/>
        </w:rPr>
        <w:t>）</w:t>
      </w:r>
      <w:r w:rsidRPr="00543ACF">
        <w:rPr>
          <w:rFonts w:cs="宋体" w:hint="eastAsia"/>
          <w:sz w:val="24"/>
        </w:rPr>
        <w:t>问题，目前常见的是广度优先和最佳优先方法。</w:t>
      </w:r>
    </w:p>
    <w:p w:rsidR="002B05C0" w:rsidRDefault="002B05C0" w:rsidP="002B05C0">
      <w:pPr>
        <w:ind w:firstLine="420"/>
        <w:jc w:val="center"/>
      </w:pPr>
      <w:r>
        <w:object w:dxaOrig="4023" w:dyaOrig="1856">
          <v:shape id="_x0000_i1029" type="#_x0000_t75" style="width:301.75pt;height:139pt" o:ole="">
            <v:imagedata r:id="rId26" o:title=""/>
          </v:shape>
          <o:OLEObject Type="Embed" ProgID="Visio.Drawing.11" ShapeID="_x0000_i1029" DrawAspect="Content" ObjectID="_1418317023" r:id="rId27"/>
        </w:object>
      </w:r>
    </w:p>
    <w:p w:rsidR="002B05C0" w:rsidRPr="00A031D8" w:rsidRDefault="002B05C0" w:rsidP="002B05C0">
      <w:pPr>
        <w:ind w:left="420"/>
        <w:jc w:val="center"/>
        <w:rPr>
          <w:rFonts w:eastAsia="楷体_GB2312"/>
        </w:rPr>
      </w:pPr>
      <w:r w:rsidRPr="00A031D8">
        <w:rPr>
          <w:rFonts w:eastAsia="楷体_GB2312" w:hint="eastAsia"/>
        </w:rPr>
        <w:t>图</w:t>
      </w:r>
      <w:r w:rsidRPr="00A031D8">
        <w:rPr>
          <w:rFonts w:eastAsia="楷体_GB2312" w:hint="eastAsia"/>
        </w:rPr>
        <w:t>3</w:t>
      </w:r>
      <w:r w:rsidRPr="00A031D8">
        <w:rPr>
          <w:rFonts w:eastAsia="楷体_GB2312" w:hint="eastAsia"/>
        </w:rPr>
        <w:t>－</w:t>
      </w:r>
      <w:r w:rsidR="00DE12E3" w:rsidRPr="00A031D8">
        <w:rPr>
          <w:rFonts w:eastAsia="楷体_GB2312" w:hint="eastAsia"/>
        </w:rPr>
        <w:t>2</w:t>
      </w:r>
      <w:r w:rsidR="00A031D8">
        <w:rPr>
          <w:rFonts w:eastAsia="楷体_GB2312" w:hint="eastAsia"/>
        </w:rPr>
        <w:t xml:space="preserve"> </w:t>
      </w:r>
      <w:r w:rsidRPr="00A031D8">
        <w:rPr>
          <w:rFonts w:eastAsia="楷体_GB2312" w:hint="eastAsia"/>
        </w:rPr>
        <w:t>爬行策略</w:t>
      </w:r>
    </w:p>
    <w:p w:rsidR="00062847" w:rsidRDefault="002B0812" w:rsidP="00C03993">
      <w:pPr>
        <w:spacing w:line="400" w:lineRule="exact"/>
        <w:ind w:firstLine="420"/>
        <w:rPr>
          <w:rFonts w:cs="宋体"/>
          <w:sz w:val="24"/>
        </w:rPr>
      </w:pPr>
      <w:r w:rsidRPr="00C03993">
        <w:rPr>
          <w:rFonts w:cs="宋体" w:hint="eastAsia"/>
          <w:sz w:val="24"/>
        </w:rPr>
        <w:t>（</w:t>
      </w:r>
      <w:r w:rsidRPr="00C03993">
        <w:rPr>
          <w:rFonts w:cs="宋体" w:hint="eastAsia"/>
          <w:sz w:val="24"/>
        </w:rPr>
        <w:t>1</w:t>
      </w:r>
      <w:r w:rsidRPr="00C03993">
        <w:rPr>
          <w:rFonts w:cs="宋体" w:hint="eastAsia"/>
          <w:sz w:val="24"/>
        </w:rPr>
        <w:t>）广度优先搜索</w:t>
      </w:r>
    </w:p>
    <w:p w:rsidR="00543ACF" w:rsidRPr="00C03993" w:rsidRDefault="00543ACF" w:rsidP="00D9196E">
      <w:pPr>
        <w:spacing w:line="400" w:lineRule="exact"/>
        <w:ind w:firstLine="420"/>
        <w:rPr>
          <w:rFonts w:cs="宋体"/>
          <w:sz w:val="24"/>
        </w:rPr>
      </w:pPr>
      <w:r w:rsidRPr="00543ACF">
        <w:rPr>
          <w:rFonts w:cs="宋体" w:hint="eastAsia"/>
          <w:sz w:val="24"/>
        </w:rPr>
        <w:t>广度优先搜索策略是指在抓取过程中，在完成当前层次的搜索后，才进行下一层次的搜索。该算法的设计和实现相对简单。</w:t>
      </w:r>
      <w:r w:rsidR="00D9196E" w:rsidRPr="00D9196E">
        <w:rPr>
          <w:rFonts w:cs="宋体" w:hint="eastAsia"/>
          <w:sz w:val="24"/>
        </w:rPr>
        <w:t>在目前为覆盖尽可能多的网页</w:t>
      </w:r>
      <w:r w:rsidR="00DE12E3">
        <w:rPr>
          <w:rFonts w:cs="宋体" w:hint="eastAsia"/>
          <w:sz w:val="24"/>
        </w:rPr>
        <w:t>，</w:t>
      </w:r>
      <w:r w:rsidR="00D9196E" w:rsidRPr="00D9196E">
        <w:rPr>
          <w:rFonts w:cs="宋体" w:hint="eastAsia"/>
          <w:sz w:val="24"/>
        </w:rPr>
        <w:t>一般使用广度优先搜索方法</w:t>
      </w:r>
      <w:r w:rsidR="00236F62" w:rsidRPr="00236F62">
        <w:rPr>
          <w:rFonts w:cs="宋体" w:hint="eastAsia"/>
          <w:sz w:val="24"/>
        </w:rPr>
        <w:t>[eTesting L</w:t>
      </w:r>
      <w:r w:rsidR="00236F62">
        <w:rPr>
          <w:rFonts w:cs="宋体" w:hint="eastAsia"/>
          <w:sz w:val="24"/>
        </w:rPr>
        <w:t>.</w:t>
      </w:r>
      <w:r w:rsidR="00236F62" w:rsidRPr="00236F62">
        <w:rPr>
          <w:rFonts w:cs="宋体" w:hint="eastAsia"/>
          <w:sz w:val="24"/>
        </w:rPr>
        <w:t>，</w:t>
      </w:r>
      <w:r w:rsidR="00236F62" w:rsidRPr="00236F62">
        <w:rPr>
          <w:rFonts w:cs="宋体" w:hint="eastAsia"/>
          <w:sz w:val="24"/>
        </w:rPr>
        <w:t>2000]</w:t>
      </w:r>
      <w:r w:rsidR="00D9196E" w:rsidRPr="00D9196E">
        <w:rPr>
          <w:rFonts w:cs="宋体" w:hint="eastAsia"/>
          <w:sz w:val="24"/>
        </w:rPr>
        <w:t>。</w:t>
      </w:r>
      <w:r w:rsidR="0019628C">
        <w:rPr>
          <w:rFonts w:cs="宋体" w:hint="eastAsia"/>
          <w:sz w:val="24"/>
        </w:rPr>
        <w:t>这种方法的特点是</w:t>
      </w:r>
      <w:r w:rsidR="00D9196E" w:rsidRPr="00D9196E">
        <w:rPr>
          <w:rFonts w:cs="宋体" w:hint="eastAsia"/>
          <w:sz w:val="24"/>
        </w:rPr>
        <w:t>可以让网络爬虫并行处理，提高其抓取速度。对于图</w:t>
      </w:r>
      <w:r w:rsidR="00C33D67">
        <w:rPr>
          <w:rFonts w:cs="宋体" w:hint="eastAsia"/>
          <w:sz w:val="24"/>
        </w:rPr>
        <w:t>3</w:t>
      </w:r>
      <w:r w:rsidR="002B05C0">
        <w:rPr>
          <w:rFonts w:cs="宋体" w:hint="eastAsia"/>
          <w:sz w:val="24"/>
        </w:rPr>
        <w:t>-</w:t>
      </w:r>
      <w:r w:rsidR="00D9196E" w:rsidRPr="00D9196E">
        <w:rPr>
          <w:rFonts w:cs="宋体" w:hint="eastAsia"/>
          <w:sz w:val="24"/>
        </w:rPr>
        <w:t>2</w:t>
      </w:r>
      <w:r w:rsidR="00D9196E" w:rsidRPr="00D9196E">
        <w:rPr>
          <w:rFonts w:cs="宋体" w:hint="eastAsia"/>
          <w:sz w:val="24"/>
        </w:rPr>
        <w:t>，广度优先的抓取顺序是</w:t>
      </w:r>
      <w:r w:rsidR="00D9196E" w:rsidRPr="00D9196E">
        <w:rPr>
          <w:rFonts w:cs="宋体" w:hint="eastAsia"/>
          <w:sz w:val="24"/>
        </w:rPr>
        <w:t>A</w:t>
      </w:r>
      <w:r w:rsidR="002B05C0">
        <w:rPr>
          <w:rFonts w:cs="宋体" w:hint="eastAsia"/>
          <w:sz w:val="24"/>
        </w:rPr>
        <w:t>-</w:t>
      </w:r>
      <w:r w:rsidR="00D9196E" w:rsidRPr="00D9196E">
        <w:rPr>
          <w:rFonts w:cs="宋体" w:hint="eastAsia"/>
          <w:sz w:val="24"/>
        </w:rPr>
        <w:t>B</w:t>
      </w:r>
      <w:r w:rsidR="00D9196E" w:rsidRPr="00D9196E">
        <w:rPr>
          <w:rFonts w:cs="宋体" w:hint="eastAsia"/>
          <w:sz w:val="24"/>
        </w:rPr>
        <w:t>、</w:t>
      </w:r>
      <w:r w:rsidR="00D9196E" w:rsidRPr="00D9196E">
        <w:rPr>
          <w:rFonts w:cs="宋体" w:hint="eastAsia"/>
          <w:sz w:val="24"/>
        </w:rPr>
        <w:t>C</w:t>
      </w:r>
      <w:r w:rsidR="00D9196E" w:rsidRPr="00D9196E">
        <w:rPr>
          <w:rFonts w:cs="宋体" w:hint="eastAsia"/>
          <w:sz w:val="24"/>
        </w:rPr>
        <w:t>、</w:t>
      </w:r>
      <w:r w:rsidR="00D9196E" w:rsidRPr="00D9196E">
        <w:rPr>
          <w:rFonts w:cs="宋体" w:hint="eastAsia"/>
          <w:sz w:val="24"/>
        </w:rPr>
        <w:t>D</w:t>
      </w:r>
      <w:r w:rsidR="00D9196E" w:rsidRPr="00D9196E">
        <w:rPr>
          <w:rFonts w:cs="宋体" w:hint="eastAsia"/>
          <w:sz w:val="24"/>
        </w:rPr>
        <w:t>、</w:t>
      </w:r>
      <w:r w:rsidR="00D9196E" w:rsidRPr="00D9196E">
        <w:rPr>
          <w:rFonts w:cs="宋体" w:hint="eastAsia"/>
          <w:sz w:val="24"/>
        </w:rPr>
        <w:t>E</w:t>
      </w:r>
      <w:r w:rsidR="00D9196E" w:rsidRPr="00D9196E">
        <w:rPr>
          <w:rFonts w:cs="宋体" w:hint="eastAsia"/>
          <w:sz w:val="24"/>
        </w:rPr>
        <w:t>、</w:t>
      </w:r>
      <w:r w:rsidR="00D9196E" w:rsidRPr="00D9196E">
        <w:rPr>
          <w:rFonts w:cs="宋体" w:hint="eastAsia"/>
          <w:sz w:val="24"/>
        </w:rPr>
        <w:t>F</w:t>
      </w:r>
      <w:r w:rsidR="002B05C0">
        <w:rPr>
          <w:rFonts w:cs="宋体" w:hint="eastAsia"/>
          <w:sz w:val="24"/>
        </w:rPr>
        <w:t>-</w:t>
      </w:r>
      <w:r w:rsidR="00D9196E" w:rsidRPr="00D9196E">
        <w:rPr>
          <w:rFonts w:cs="宋体" w:hint="eastAsia"/>
          <w:sz w:val="24"/>
        </w:rPr>
        <w:t>H</w:t>
      </w:r>
      <w:r w:rsidR="00D9196E" w:rsidRPr="00D9196E">
        <w:rPr>
          <w:rFonts w:cs="宋体" w:hint="eastAsia"/>
          <w:sz w:val="24"/>
        </w:rPr>
        <w:t>、</w:t>
      </w:r>
      <w:r w:rsidR="00D9196E" w:rsidRPr="00D9196E">
        <w:rPr>
          <w:rFonts w:cs="宋体" w:hint="eastAsia"/>
          <w:sz w:val="24"/>
        </w:rPr>
        <w:t>G</w:t>
      </w:r>
      <w:r w:rsidR="002B05C0">
        <w:rPr>
          <w:rFonts w:cs="宋体" w:hint="eastAsia"/>
          <w:sz w:val="24"/>
        </w:rPr>
        <w:t>-</w:t>
      </w:r>
      <w:r w:rsidR="00D9196E" w:rsidRPr="00D9196E">
        <w:rPr>
          <w:rFonts w:cs="宋体" w:hint="eastAsia"/>
          <w:sz w:val="24"/>
        </w:rPr>
        <w:t>I</w:t>
      </w:r>
      <w:r w:rsidR="00D9196E" w:rsidRPr="00D9196E">
        <w:rPr>
          <w:rFonts w:cs="宋体" w:hint="eastAsia"/>
          <w:sz w:val="24"/>
        </w:rPr>
        <w:t>。</w:t>
      </w:r>
    </w:p>
    <w:p w:rsidR="002B0812" w:rsidRDefault="002B0812" w:rsidP="00C03993">
      <w:pPr>
        <w:spacing w:line="400" w:lineRule="exact"/>
        <w:ind w:firstLine="420"/>
        <w:rPr>
          <w:rFonts w:cs="宋体"/>
          <w:sz w:val="24"/>
        </w:rPr>
      </w:pPr>
      <w:r w:rsidRPr="00C03993">
        <w:rPr>
          <w:rFonts w:cs="宋体" w:hint="eastAsia"/>
          <w:sz w:val="24"/>
        </w:rPr>
        <w:t>（</w:t>
      </w:r>
      <w:r w:rsidRPr="00C03993">
        <w:rPr>
          <w:rFonts w:cs="宋体" w:hint="eastAsia"/>
          <w:sz w:val="24"/>
        </w:rPr>
        <w:t>2</w:t>
      </w:r>
      <w:r w:rsidRPr="00C03993">
        <w:rPr>
          <w:rFonts w:cs="宋体" w:hint="eastAsia"/>
          <w:sz w:val="24"/>
        </w:rPr>
        <w:t>）深度优先搜索</w:t>
      </w:r>
    </w:p>
    <w:p w:rsidR="00D9196E" w:rsidRPr="00C03993" w:rsidRDefault="00D9196E" w:rsidP="00D9196E">
      <w:pPr>
        <w:spacing w:line="400" w:lineRule="exact"/>
        <w:ind w:firstLine="420"/>
        <w:rPr>
          <w:rFonts w:cs="宋体"/>
          <w:sz w:val="24"/>
        </w:rPr>
      </w:pPr>
      <w:r w:rsidRPr="00D9196E">
        <w:rPr>
          <w:rFonts w:cs="宋体" w:hint="eastAsia"/>
          <w:sz w:val="24"/>
        </w:rPr>
        <w:t>深度优先是指网络爬虫会从起始页开始，一个链接一个链接抓取下去，处理完这条线路之后再转入下一个起始页，继续抓取链接。这个方法的优点是网络爬虫在设计时比较容易，但是会导致爬虫的陷入问题。对于图</w:t>
      </w:r>
      <w:r w:rsidR="00C33D67">
        <w:rPr>
          <w:rFonts w:cs="宋体" w:hint="eastAsia"/>
          <w:sz w:val="24"/>
        </w:rPr>
        <w:t>3-</w:t>
      </w:r>
      <w:r w:rsidRPr="00D9196E">
        <w:rPr>
          <w:rFonts w:cs="宋体" w:hint="eastAsia"/>
          <w:sz w:val="24"/>
        </w:rPr>
        <w:t>2</w:t>
      </w:r>
      <w:r w:rsidRPr="00D9196E">
        <w:rPr>
          <w:rFonts w:cs="宋体" w:hint="eastAsia"/>
          <w:sz w:val="24"/>
        </w:rPr>
        <w:t>，深度优先的抓取顺序是</w:t>
      </w:r>
      <w:r w:rsidRPr="00D9196E">
        <w:rPr>
          <w:rFonts w:cs="宋体" w:hint="eastAsia"/>
          <w:sz w:val="24"/>
        </w:rPr>
        <w:t>A</w:t>
      </w:r>
      <w:r w:rsidR="00C33D67">
        <w:rPr>
          <w:rFonts w:cs="宋体" w:hint="eastAsia"/>
          <w:sz w:val="24"/>
        </w:rPr>
        <w:t>-</w:t>
      </w:r>
      <w:r w:rsidRPr="00D9196E">
        <w:rPr>
          <w:rFonts w:cs="宋体" w:hint="eastAsia"/>
          <w:sz w:val="24"/>
        </w:rPr>
        <w:t>F</w:t>
      </w:r>
      <w:r w:rsidR="00C33D67">
        <w:rPr>
          <w:rFonts w:cs="宋体" w:hint="eastAsia"/>
          <w:sz w:val="24"/>
        </w:rPr>
        <w:t>-</w:t>
      </w:r>
      <w:r w:rsidRPr="00D9196E">
        <w:rPr>
          <w:rFonts w:cs="宋体" w:hint="eastAsia"/>
          <w:sz w:val="24"/>
        </w:rPr>
        <w:t>G</w:t>
      </w:r>
      <w:r w:rsidR="00C33D67">
        <w:rPr>
          <w:rFonts w:cs="宋体" w:hint="eastAsia"/>
          <w:sz w:val="24"/>
        </w:rPr>
        <w:t>、</w:t>
      </w:r>
      <w:r w:rsidRPr="00D9196E">
        <w:rPr>
          <w:rFonts w:cs="宋体" w:hint="eastAsia"/>
          <w:sz w:val="24"/>
        </w:rPr>
        <w:t>E</w:t>
      </w:r>
      <w:r w:rsidR="00C33D67">
        <w:rPr>
          <w:rFonts w:cs="宋体" w:hint="eastAsia"/>
          <w:sz w:val="24"/>
        </w:rPr>
        <w:t>-</w:t>
      </w:r>
      <w:r w:rsidRPr="00D9196E">
        <w:rPr>
          <w:rFonts w:cs="宋体" w:hint="eastAsia"/>
          <w:sz w:val="24"/>
        </w:rPr>
        <w:t>H</w:t>
      </w:r>
      <w:r w:rsidR="00C33D67">
        <w:rPr>
          <w:rFonts w:cs="宋体" w:hint="eastAsia"/>
          <w:sz w:val="24"/>
        </w:rPr>
        <w:t>-</w:t>
      </w:r>
      <w:r w:rsidRPr="00D9196E">
        <w:rPr>
          <w:rFonts w:cs="宋体" w:hint="eastAsia"/>
          <w:sz w:val="24"/>
        </w:rPr>
        <w:t>I</w:t>
      </w:r>
      <w:r w:rsidR="00C33D67">
        <w:rPr>
          <w:rFonts w:cs="宋体" w:hint="eastAsia"/>
          <w:sz w:val="24"/>
        </w:rPr>
        <w:t>、</w:t>
      </w:r>
      <w:r w:rsidRPr="00D9196E">
        <w:rPr>
          <w:rFonts w:cs="宋体" w:hint="eastAsia"/>
          <w:sz w:val="24"/>
        </w:rPr>
        <w:t>B</w:t>
      </w:r>
      <w:r w:rsidR="00C33D67">
        <w:rPr>
          <w:rFonts w:cs="宋体" w:hint="eastAsia"/>
          <w:sz w:val="24"/>
        </w:rPr>
        <w:t>、</w:t>
      </w:r>
      <w:r w:rsidRPr="00D9196E">
        <w:rPr>
          <w:rFonts w:cs="宋体" w:hint="eastAsia"/>
          <w:sz w:val="24"/>
        </w:rPr>
        <w:t>C</w:t>
      </w:r>
      <w:r w:rsidR="00C33D67">
        <w:rPr>
          <w:rFonts w:cs="宋体" w:hint="eastAsia"/>
          <w:sz w:val="24"/>
        </w:rPr>
        <w:t>、</w:t>
      </w:r>
      <w:r w:rsidRPr="00D9196E">
        <w:rPr>
          <w:rFonts w:cs="宋体" w:hint="eastAsia"/>
          <w:sz w:val="24"/>
        </w:rPr>
        <w:t>D</w:t>
      </w:r>
      <w:r w:rsidRPr="00D9196E">
        <w:rPr>
          <w:rFonts w:cs="宋体" w:hint="eastAsia"/>
          <w:sz w:val="24"/>
        </w:rPr>
        <w:t>。</w:t>
      </w:r>
    </w:p>
    <w:p w:rsidR="002B0812" w:rsidRDefault="002B0812" w:rsidP="00C03993">
      <w:pPr>
        <w:spacing w:line="400" w:lineRule="exact"/>
        <w:ind w:firstLine="420"/>
        <w:rPr>
          <w:rFonts w:cs="宋体"/>
          <w:sz w:val="24"/>
        </w:rPr>
      </w:pPr>
      <w:r w:rsidRPr="00C03993">
        <w:rPr>
          <w:rFonts w:cs="宋体" w:hint="eastAsia"/>
          <w:sz w:val="24"/>
        </w:rPr>
        <w:t>（</w:t>
      </w:r>
      <w:r w:rsidRPr="00C03993">
        <w:rPr>
          <w:rFonts w:cs="宋体" w:hint="eastAsia"/>
          <w:sz w:val="24"/>
        </w:rPr>
        <w:t>3</w:t>
      </w:r>
      <w:r w:rsidRPr="00C03993">
        <w:rPr>
          <w:rFonts w:cs="宋体" w:hint="eastAsia"/>
          <w:sz w:val="24"/>
        </w:rPr>
        <w:t>）最佳优先搜索</w:t>
      </w:r>
    </w:p>
    <w:p w:rsidR="00C33D67" w:rsidRDefault="00963E3C" w:rsidP="00963E3C">
      <w:pPr>
        <w:spacing w:line="400" w:lineRule="exact"/>
        <w:ind w:firstLine="420"/>
        <w:rPr>
          <w:rFonts w:cs="宋体"/>
          <w:sz w:val="24"/>
        </w:rPr>
      </w:pPr>
      <w:r w:rsidRPr="00963E3C">
        <w:rPr>
          <w:rFonts w:cs="宋体" w:hint="eastAsia"/>
          <w:sz w:val="24"/>
        </w:rPr>
        <w:t>最佳优先策略</w:t>
      </w:r>
      <w:r w:rsidR="00706436" w:rsidRPr="00D766FF">
        <w:rPr>
          <w:rFonts w:cs="宋体" w:hint="eastAsia"/>
          <w:sz w:val="24"/>
          <w:vertAlign w:val="superscript"/>
        </w:rPr>
        <w:t>[</w:t>
      </w:r>
      <w:r w:rsidR="00D766FF" w:rsidRPr="00D766FF">
        <w:rPr>
          <w:rFonts w:cs="宋体" w:hint="eastAsia"/>
          <w:sz w:val="24"/>
          <w:vertAlign w:val="superscript"/>
        </w:rPr>
        <w:t>24</w:t>
      </w:r>
      <w:r w:rsidR="00706436" w:rsidRPr="00D766FF">
        <w:rPr>
          <w:rFonts w:cs="宋体" w:hint="eastAsia"/>
          <w:sz w:val="24"/>
          <w:vertAlign w:val="superscript"/>
        </w:rPr>
        <w:t>]</w:t>
      </w:r>
      <w:r w:rsidRPr="00963E3C">
        <w:rPr>
          <w:rFonts w:cs="宋体" w:hint="eastAsia"/>
          <w:sz w:val="24"/>
        </w:rPr>
        <w:t>按照一定的网页分析算法，预测候选</w:t>
      </w:r>
      <w:r w:rsidRPr="00963E3C">
        <w:rPr>
          <w:rFonts w:cs="宋体" w:hint="eastAsia"/>
          <w:sz w:val="24"/>
        </w:rPr>
        <w:t>URL</w:t>
      </w:r>
      <w:r w:rsidRPr="00963E3C">
        <w:rPr>
          <w:rFonts w:cs="宋体" w:hint="eastAsia"/>
          <w:sz w:val="24"/>
        </w:rPr>
        <w:t>与目标网页的相似度，或与主题的相关性，并选取评价最好的一个或几个</w:t>
      </w:r>
      <w:r w:rsidRPr="00963E3C">
        <w:rPr>
          <w:rFonts w:cs="宋体" w:hint="eastAsia"/>
          <w:sz w:val="24"/>
        </w:rPr>
        <w:t>URL</w:t>
      </w:r>
      <w:r w:rsidRPr="00963E3C">
        <w:rPr>
          <w:rFonts w:cs="宋体" w:hint="eastAsia"/>
          <w:sz w:val="24"/>
        </w:rPr>
        <w:t>进行抓取。它只访问经过网页分析算法预测为“有用”的网页。存在的一个问题是，在爬虫抓取路径上的很多相关网页可能被忽略，因为最佳优先策略是一种局部最优搜索算法。因此需要将最佳优先结合具体的应用进行改进，以跳出局部最优点。</w:t>
      </w:r>
    </w:p>
    <w:p w:rsidR="00C33D67" w:rsidRDefault="00C33D67" w:rsidP="00C03993">
      <w:pPr>
        <w:spacing w:line="400" w:lineRule="exact"/>
        <w:ind w:firstLine="420"/>
        <w:rPr>
          <w:rFonts w:cs="宋体"/>
          <w:sz w:val="24"/>
        </w:rPr>
      </w:pPr>
      <w:r w:rsidRPr="00C33D67">
        <w:rPr>
          <w:rFonts w:cs="宋体"/>
          <w:sz w:val="24"/>
        </w:rPr>
        <w:t>由于不可能抓取所有的网页，有些网络</w:t>
      </w:r>
      <w:r>
        <w:rPr>
          <w:rFonts w:cs="宋体" w:hint="eastAsia"/>
          <w:sz w:val="24"/>
        </w:rPr>
        <w:t>爬虫</w:t>
      </w:r>
      <w:r w:rsidRPr="00C33D67">
        <w:rPr>
          <w:rFonts w:cs="宋体"/>
          <w:sz w:val="24"/>
        </w:rPr>
        <w:t>对一些不太重要的网站，设置了</w:t>
      </w:r>
      <w:r w:rsidRPr="00C33D67">
        <w:rPr>
          <w:sz w:val="24"/>
        </w:rPr>
        <w:t>访问的层数。例如，在图</w:t>
      </w:r>
      <w:r w:rsidR="006C460C">
        <w:rPr>
          <w:rFonts w:hint="eastAsia"/>
          <w:sz w:val="24"/>
        </w:rPr>
        <w:t>3-2</w:t>
      </w:r>
      <w:r w:rsidRPr="00C33D67">
        <w:rPr>
          <w:sz w:val="24"/>
        </w:rPr>
        <w:t>中，</w:t>
      </w:r>
      <w:r w:rsidRPr="00C33D67">
        <w:rPr>
          <w:sz w:val="24"/>
        </w:rPr>
        <w:t>A</w:t>
      </w:r>
      <w:r w:rsidRPr="00C33D67">
        <w:rPr>
          <w:sz w:val="24"/>
        </w:rPr>
        <w:t>为起始网页，属于</w:t>
      </w:r>
      <w:r w:rsidRPr="00C33D67">
        <w:rPr>
          <w:sz w:val="24"/>
        </w:rPr>
        <w:t>0</w:t>
      </w:r>
      <w:r w:rsidRPr="00C33D67">
        <w:rPr>
          <w:sz w:val="24"/>
        </w:rPr>
        <w:t>层，</w:t>
      </w:r>
      <w:r w:rsidRPr="00C33D67">
        <w:rPr>
          <w:sz w:val="24"/>
        </w:rPr>
        <w:t>B</w:t>
      </w:r>
      <w:r w:rsidRPr="00C33D67">
        <w:rPr>
          <w:sz w:val="24"/>
        </w:rPr>
        <w:t>、</w:t>
      </w:r>
      <w:r w:rsidRPr="00C33D67">
        <w:rPr>
          <w:sz w:val="24"/>
        </w:rPr>
        <w:t>C</w:t>
      </w:r>
      <w:r w:rsidRPr="00C33D67">
        <w:rPr>
          <w:sz w:val="24"/>
        </w:rPr>
        <w:t>、</w:t>
      </w:r>
      <w:r w:rsidRPr="00C33D67">
        <w:rPr>
          <w:sz w:val="24"/>
        </w:rPr>
        <w:t>D</w:t>
      </w:r>
      <w:r w:rsidRPr="00C33D67">
        <w:rPr>
          <w:sz w:val="24"/>
        </w:rPr>
        <w:t>、</w:t>
      </w:r>
      <w:r w:rsidRPr="00C33D67">
        <w:rPr>
          <w:sz w:val="24"/>
        </w:rPr>
        <w:t>E</w:t>
      </w:r>
      <w:r w:rsidRPr="00C33D67">
        <w:rPr>
          <w:sz w:val="24"/>
        </w:rPr>
        <w:t>、</w:t>
      </w:r>
      <w:r w:rsidRPr="00C33D67">
        <w:rPr>
          <w:sz w:val="24"/>
        </w:rPr>
        <w:t>F</w:t>
      </w:r>
      <w:r w:rsidRPr="00C33D67">
        <w:rPr>
          <w:sz w:val="24"/>
        </w:rPr>
        <w:lastRenderedPageBreak/>
        <w:t>属</w:t>
      </w:r>
      <w:r w:rsidRPr="00C33D67">
        <w:rPr>
          <w:rFonts w:cs="宋体"/>
          <w:sz w:val="24"/>
        </w:rPr>
        <w:t>于第</w:t>
      </w:r>
      <w:r w:rsidR="006C460C">
        <w:rPr>
          <w:rFonts w:cs="宋体"/>
          <w:sz w:val="24"/>
        </w:rPr>
        <w:t>1</w:t>
      </w:r>
      <w:r w:rsidRPr="00C33D67">
        <w:rPr>
          <w:rFonts w:cs="宋体"/>
          <w:sz w:val="24"/>
        </w:rPr>
        <w:t>层，</w:t>
      </w:r>
      <w:r w:rsidRPr="00C33D67">
        <w:rPr>
          <w:rFonts w:cs="宋体"/>
          <w:sz w:val="24"/>
        </w:rPr>
        <w:t>G</w:t>
      </w:r>
      <w:r w:rsidRPr="00C33D67">
        <w:rPr>
          <w:rFonts w:cs="宋体"/>
          <w:sz w:val="24"/>
        </w:rPr>
        <w:t>、</w:t>
      </w:r>
      <w:r w:rsidRPr="00C33D67">
        <w:rPr>
          <w:rFonts w:cs="宋体"/>
          <w:sz w:val="24"/>
        </w:rPr>
        <w:t>H</w:t>
      </w:r>
      <w:r w:rsidRPr="00C33D67">
        <w:rPr>
          <w:rFonts w:cs="宋体"/>
          <w:sz w:val="24"/>
        </w:rPr>
        <w:t>属于第</w:t>
      </w:r>
      <w:r w:rsidRPr="00C33D67">
        <w:rPr>
          <w:rFonts w:cs="宋体"/>
          <w:sz w:val="24"/>
        </w:rPr>
        <w:t>2</w:t>
      </w:r>
      <w:r w:rsidRPr="00C33D67">
        <w:rPr>
          <w:rFonts w:cs="宋体"/>
          <w:sz w:val="24"/>
        </w:rPr>
        <w:t>层，</w:t>
      </w:r>
      <w:r w:rsidRPr="00C33D67">
        <w:rPr>
          <w:rFonts w:cs="宋体"/>
          <w:sz w:val="24"/>
        </w:rPr>
        <w:t>I</w:t>
      </w:r>
      <w:r w:rsidRPr="00C33D67">
        <w:rPr>
          <w:rFonts w:cs="宋体"/>
          <w:sz w:val="24"/>
        </w:rPr>
        <w:t>属于第</w:t>
      </w:r>
      <w:r w:rsidRPr="00C33D67">
        <w:rPr>
          <w:rFonts w:cs="宋体"/>
          <w:sz w:val="24"/>
        </w:rPr>
        <w:t>3</w:t>
      </w:r>
      <w:r w:rsidRPr="00C33D67">
        <w:rPr>
          <w:rFonts w:cs="宋体"/>
          <w:sz w:val="24"/>
        </w:rPr>
        <w:t>层。如果网络</w:t>
      </w:r>
      <w:r w:rsidR="006C460C">
        <w:rPr>
          <w:rFonts w:cs="宋体" w:hint="eastAsia"/>
          <w:sz w:val="24"/>
        </w:rPr>
        <w:t>爬虫</w:t>
      </w:r>
      <w:r w:rsidRPr="00C33D67">
        <w:rPr>
          <w:rFonts w:cs="宋体"/>
          <w:sz w:val="24"/>
        </w:rPr>
        <w:t>设置的访问层数为</w:t>
      </w:r>
      <w:r w:rsidRPr="00C33D67">
        <w:rPr>
          <w:rFonts w:cs="宋体"/>
          <w:sz w:val="24"/>
        </w:rPr>
        <w:t>2</w:t>
      </w:r>
      <w:r w:rsidRPr="00C33D67">
        <w:rPr>
          <w:rFonts w:cs="宋体"/>
          <w:sz w:val="24"/>
        </w:rPr>
        <w:t>的话，网页</w:t>
      </w:r>
      <w:r w:rsidRPr="00C33D67">
        <w:rPr>
          <w:rFonts w:cs="宋体"/>
          <w:sz w:val="24"/>
        </w:rPr>
        <w:t>I</w:t>
      </w:r>
      <w:r w:rsidRPr="00C33D67">
        <w:rPr>
          <w:rFonts w:cs="宋体"/>
          <w:sz w:val="24"/>
        </w:rPr>
        <w:t>是不会被访问到的。这也让有些网站上一部分网页能够在搜索引擎上搜索到，另外一部分不能被搜索到。对于网站设计者来说，扁平化的网站结构设计有助于搜索引擎抓取其更多的网页。</w:t>
      </w:r>
    </w:p>
    <w:p w:rsidR="00B824E2" w:rsidRPr="00BD1000" w:rsidRDefault="00835CE6" w:rsidP="00BD1000">
      <w:pPr>
        <w:pStyle w:val="2"/>
        <w:numPr>
          <w:ilvl w:val="0"/>
          <w:numId w:val="31"/>
        </w:numPr>
        <w:ind w:left="562" w:hangingChars="200" w:hanging="562"/>
        <w:rPr>
          <w:rStyle w:val="apple-converted-space"/>
          <w:rFonts w:ascii="黑体" w:hAnsi="黑体"/>
          <w:sz w:val="28"/>
        </w:rPr>
      </w:pPr>
      <w:bookmarkStart w:id="50" w:name="_Toc343979923"/>
      <w:r w:rsidRPr="00BD1000">
        <w:rPr>
          <w:rStyle w:val="apple-converted-space"/>
          <w:rFonts w:ascii="黑体" w:hAnsi="黑体" w:hint="eastAsia"/>
          <w:sz w:val="28"/>
        </w:rPr>
        <w:t>AJAX</w:t>
      </w:r>
      <w:r w:rsidR="00B824E2" w:rsidRPr="00BD1000">
        <w:rPr>
          <w:rStyle w:val="apple-converted-space"/>
          <w:rFonts w:ascii="黑体" w:hAnsi="黑体" w:hint="eastAsia"/>
          <w:sz w:val="28"/>
        </w:rPr>
        <w:t>爬虫</w:t>
      </w:r>
      <w:r w:rsidR="0001134B" w:rsidRPr="00BD1000">
        <w:rPr>
          <w:rStyle w:val="apple-converted-space"/>
          <w:rFonts w:ascii="黑体" w:hAnsi="黑体" w:hint="eastAsia"/>
          <w:sz w:val="28"/>
        </w:rPr>
        <w:t>的技术</w:t>
      </w:r>
      <w:r w:rsidR="00B824E2" w:rsidRPr="00BD1000">
        <w:rPr>
          <w:rStyle w:val="apple-converted-space"/>
          <w:rFonts w:ascii="黑体" w:hAnsi="黑体" w:hint="eastAsia"/>
          <w:sz w:val="28"/>
        </w:rPr>
        <w:t>难点</w:t>
      </w:r>
      <w:bookmarkEnd w:id="50"/>
    </w:p>
    <w:p w:rsidR="00A047C2" w:rsidRPr="00D766FF" w:rsidRDefault="00A047C2" w:rsidP="00D766FF">
      <w:pPr>
        <w:spacing w:line="400" w:lineRule="exact"/>
        <w:ind w:firstLine="420"/>
        <w:rPr>
          <w:rFonts w:cs="宋体"/>
          <w:sz w:val="24"/>
        </w:rPr>
      </w:pPr>
      <w:r w:rsidRPr="00D766FF">
        <w:rPr>
          <w:rFonts w:cs="宋体" w:hint="eastAsia"/>
          <w:sz w:val="24"/>
        </w:rPr>
        <w:t>传统网络爬虫获取页面源码并提取</w:t>
      </w:r>
      <w:r w:rsidRPr="00D766FF">
        <w:rPr>
          <w:rFonts w:cs="宋体" w:hint="eastAsia"/>
          <w:sz w:val="24"/>
        </w:rPr>
        <w:t>URL</w:t>
      </w:r>
      <w:r w:rsidRPr="00D766FF">
        <w:rPr>
          <w:rFonts w:cs="宋体" w:hint="eastAsia"/>
          <w:sz w:val="24"/>
        </w:rPr>
        <w:t>的工作方式不适用于爬行</w:t>
      </w:r>
      <w:r w:rsidRPr="00D766FF">
        <w:rPr>
          <w:rFonts w:cs="宋体" w:hint="eastAsia"/>
          <w:sz w:val="24"/>
        </w:rPr>
        <w:t>AJAX</w:t>
      </w:r>
      <w:r w:rsidR="00C548BF" w:rsidRPr="00D766FF">
        <w:rPr>
          <w:rFonts w:cs="宋体" w:hint="eastAsia"/>
          <w:sz w:val="24"/>
        </w:rPr>
        <w:t>页面，主要存在以下困难：</w:t>
      </w:r>
    </w:p>
    <w:p w:rsidR="00305E19" w:rsidRPr="00D9196E" w:rsidRDefault="00D9196E" w:rsidP="00D9196E">
      <w:pPr>
        <w:pStyle w:val="3"/>
        <w:rPr>
          <w:rStyle w:val="apple-converted-space"/>
          <w:rFonts w:ascii="黑体" w:eastAsia="黑体" w:hAnsi="黑体"/>
          <w:sz w:val="24"/>
          <w:szCs w:val="24"/>
        </w:rPr>
      </w:pPr>
      <w:bookmarkStart w:id="51" w:name="_Toc343979924"/>
      <w:r w:rsidRPr="00D9196E">
        <w:rPr>
          <w:rStyle w:val="apple-converted-space"/>
          <w:rFonts w:ascii="黑体" w:eastAsia="黑体" w:hAnsi="黑体" w:hint="eastAsia"/>
          <w:sz w:val="24"/>
          <w:szCs w:val="24"/>
        </w:rPr>
        <w:t>3.</w:t>
      </w:r>
      <w:r w:rsidR="00BD1000">
        <w:rPr>
          <w:rStyle w:val="apple-converted-space"/>
          <w:rFonts w:ascii="黑体" w:eastAsia="黑体" w:hAnsi="黑体" w:hint="eastAsia"/>
          <w:sz w:val="24"/>
          <w:szCs w:val="24"/>
        </w:rPr>
        <w:t>2</w:t>
      </w:r>
      <w:r w:rsidRPr="00D9196E">
        <w:rPr>
          <w:rStyle w:val="apple-converted-space"/>
          <w:rFonts w:ascii="黑体" w:eastAsia="黑体" w:hAnsi="黑体" w:hint="eastAsia"/>
          <w:sz w:val="24"/>
          <w:szCs w:val="24"/>
        </w:rPr>
        <w:t>.1</w:t>
      </w:r>
      <w:r w:rsidR="00305E19" w:rsidRPr="00D9196E">
        <w:rPr>
          <w:rStyle w:val="apple-converted-space"/>
          <w:rFonts w:ascii="黑体" w:eastAsia="黑体" w:hAnsi="黑体" w:hint="eastAsia"/>
          <w:sz w:val="24"/>
          <w:szCs w:val="24"/>
        </w:rPr>
        <w:t>Java</w:t>
      </w:r>
      <w:r>
        <w:rPr>
          <w:rStyle w:val="apple-converted-space"/>
          <w:rFonts w:ascii="黑体" w:eastAsia="黑体" w:hAnsi="黑体" w:hint="eastAsia"/>
          <w:sz w:val="24"/>
          <w:szCs w:val="24"/>
        </w:rPr>
        <w:t>S</w:t>
      </w:r>
      <w:r w:rsidR="00305E19" w:rsidRPr="00D9196E">
        <w:rPr>
          <w:rStyle w:val="apple-converted-space"/>
          <w:rFonts w:ascii="黑体" w:eastAsia="黑体" w:hAnsi="黑体" w:hint="eastAsia"/>
          <w:sz w:val="24"/>
          <w:szCs w:val="24"/>
        </w:rPr>
        <w:t>cript的解析</w:t>
      </w:r>
      <w:bookmarkEnd w:id="51"/>
    </w:p>
    <w:p w:rsidR="00A33C75" w:rsidRPr="00D766FF" w:rsidRDefault="00D92091" w:rsidP="00D766FF">
      <w:pPr>
        <w:spacing w:line="400" w:lineRule="exact"/>
        <w:ind w:firstLine="420"/>
        <w:rPr>
          <w:rFonts w:cs="宋体"/>
          <w:sz w:val="24"/>
        </w:rPr>
      </w:pPr>
      <w:r w:rsidRPr="00D766FF">
        <w:rPr>
          <w:rFonts w:cs="宋体" w:hint="eastAsia"/>
          <w:sz w:val="24"/>
        </w:rPr>
        <w:t>由于</w:t>
      </w:r>
      <w:r w:rsidRPr="00D766FF">
        <w:rPr>
          <w:rFonts w:cs="宋体" w:hint="eastAsia"/>
          <w:sz w:val="24"/>
        </w:rPr>
        <w:t>AJAX</w:t>
      </w:r>
      <w:r w:rsidRPr="00D766FF">
        <w:rPr>
          <w:rFonts w:cs="宋体" w:hint="eastAsia"/>
          <w:sz w:val="24"/>
        </w:rPr>
        <w:t>网络应用使用</w:t>
      </w:r>
      <w:r w:rsidRPr="00D766FF">
        <w:rPr>
          <w:rFonts w:cs="宋体"/>
          <w:sz w:val="24"/>
        </w:rPr>
        <w:t>AJAX</w:t>
      </w:r>
      <w:r w:rsidRPr="00D766FF">
        <w:rPr>
          <w:rFonts w:cs="宋体" w:hint="eastAsia"/>
          <w:sz w:val="24"/>
        </w:rPr>
        <w:t>引擎作为服务器与浏览器间的中介层，并由其负责处理用户接口，以及与后端的服务器交换数据。</w:t>
      </w:r>
      <w:r w:rsidR="00A33C75" w:rsidRPr="00D766FF">
        <w:rPr>
          <w:rFonts w:cs="宋体" w:hint="eastAsia"/>
          <w:sz w:val="24"/>
        </w:rPr>
        <w:t>AJAX</w:t>
      </w:r>
      <w:r w:rsidR="00A33C75" w:rsidRPr="00D766FF">
        <w:rPr>
          <w:rFonts w:cs="宋体" w:hint="eastAsia"/>
          <w:sz w:val="24"/>
        </w:rPr>
        <w:t>是使用</w:t>
      </w:r>
      <w:r w:rsidR="00A33C75" w:rsidRPr="00D766FF">
        <w:rPr>
          <w:rFonts w:cs="宋体" w:hint="eastAsia"/>
          <w:sz w:val="24"/>
        </w:rPr>
        <w:t>JavaScript</w:t>
      </w:r>
      <w:r w:rsidR="00A33C75" w:rsidRPr="00D766FF">
        <w:rPr>
          <w:rFonts w:cs="宋体" w:hint="eastAsia"/>
          <w:sz w:val="24"/>
        </w:rPr>
        <w:t>发挥作用，而通用的搜索引擎（如</w:t>
      </w:r>
      <w:r w:rsidR="00A33C75" w:rsidRPr="00D766FF">
        <w:rPr>
          <w:rFonts w:cs="宋体" w:hint="eastAsia"/>
          <w:sz w:val="24"/>
        </w:rPr>
        <w:t>Google</w:t>
      </w:r>
      <w:r w:rsidR="00A33C75" w:rsidRPr="00D766FF">
        <w:rPr>
          <w:rFonts w:cs="宋体" w:hint="eastAsia"/>
          <w:sz w:val="24"/>
        </w:rPr>
        <w:t>、</w:t>
      </w:r>
      <w:r w:rsidR="00A33C75" w:rsidRPr="00D766FF">
        <w:rPr>
          <w:rFonts w:cs="宋体" w:hint="eastAsia"/>
          <w:sz w:val="24"/>
        </w:rPr>
        <w:t>Bing</w:t>
      </w:r>
      <w:r w:rsidR="00A33C75" w:rsidRPr="00D766FF">
        <w:rPr>
          <w:rFonts w:cs="宋体" w:hint="eastAsia"/>
          <w:sz w:val="24"/>
        </w:rPr>
        <w:t>）不支持</w:t>
      </w:r>
      <w:r w:rsidR="00A33C75" w:rsidRPr="00D766FF">
        <w:rPr>
          <w:rFonts w:cs="宋体" w:hint="eastAsia"/>
          <w:sz w:val="24"/>
        </w:rPr>
        <w:t>JavaScript</w:t>
      </w:r>
      <w:r w:rsidR="00A33C75" w:rsidRPr="00D766FF">
        <w:rPr>
          <w:rFonts w:cs="宋体" w:hint="eastAsia"/>
          <w:sz w:val="24"/>
        </w:rPr>
        <w:t>，因此搜索引擎机器人看不到</w:t>
      </w:r>
      <w:r w:rsidR="00A33C75" w:rsidRPr="00D766FF">
        <w:rPr>
          <w:rFonts w:cs="宋体" w:hint="eastAsia"/>
          <w:sz w:val="24"/>
        </w:rPr>
        <w:t>AJAX</w:t>
      </w:r>
      <w:r w:rsidR="00A33C75" w:rsidRPr="00D766FF">
        <w:rPr>
          <w:rFonts w:cs="宋体" w:hint="eastAsia"/>
          <w:sz w:val="24"/>
        </w:rPr>
        <w:t>发送的内容。</w:t>
      </w:r>
      <w:r w:rsidR="00A33C75" w:rsidRPr="00D766FF">
        <w:rPr>
          <w:rFonts w:cs="宋体"/>
          <w:sz w:val="24"/>
        </w:rPr>
        <w:t>比如，如果一个网站导航采用</w:t>
      </w:r>
      <w:r w:rsidR="00C548BF" w:rsidRPr="00D766FF">
        <w:rPr>
          <w:rFonts w:cs="宋体" w:hint="eastAsia"/>
          <w:sz w:val="24"/>
        </w:rPr>
        <w:t>AJAX</w:t>
      </w:r>
      <w:r w:rsidR="00A33C75" w:rsidRPr="00D766FF">
        <w:rPr>
          <w:rFonts w:cs="宋体"/>
          <w:sz w:val="24"/>
        </w:rPr>
        <w:t>技术制作，那么搜索引擎无法通过导航系统深入抓取该网站首页以外的其它链接页面，同样，如果网页内容由</w:t>
      </w:r>
      <w:r w:rsidR="00C548BF" w:rsidRPr="00D766FF">
        <w:rPr>
          <w:rFonts w:cs="宋体" w:hint="eastAsia"/>
          <w:sz w:val="24"/>
        </w:rPr>
        <w:t>AJAX</w:t>
      </w:r>
      <w:r w:rsidR="00A33C75" w:rsidRPr="00D766FF">
        <w:rPr>
          <w:rFonts w:cs="宋体"/>
          <w:sz w:val="24"/>
        </w:rPr>
        <w:t>生成，也无法为搜索引擎识别。</w:t>
      </w:r>
    </w:p>
    <w:p w:rsidR="0017180B" w:rsidRPr="00D766FF" w:rsidRDefault="0017180B" w:rsidP="00C548BF">
      <w:pPr>
        <w:spacing w:line="400" w:lineRule="exact"/>
        <w:ind w:firstLine="420"/>
        <w:rPr>
          <w:rFonts w:cs="宋体"/>
          <w:sz w:val="24"/>
        </w:rPr>
      </w:pPr>
      <w:r w:rsidRPr="00D766FF">
        <w:rPr>
          <w:rFonts w:cs="宋体" w:hint="eastAsia"/>
          <w:sz w:val="24"/>
        </w:rPr>
        <w:t>关于</w:t>
      </w:r>
      <w:r w:rsidR="00C548BF" w:rsidRPr="00D766FF">
        <w:rPr>
          <w:rFonts w:cs="宋体" w:hint="eastAsia"/>
          <w:sz w:val="24"/>
        </w:rPr>
        <w:t>JavaScript</w:t>
      </w:r>
      <w:r w:rsidR="00C548BF" w:rsidRPr="00D766FF">
        <w:rPr>
          <w:rFonts w:cs="宋体" w:hint="eastAsia"/>
          <w:sz w:val="24"/>
        </w:rPr>
        <w:t>解析，即动态</w:t>
      </w:r>
      <w:r w:rsidRPr="00D766FF">
        <w:rPr>
          <w:rFonts w:cs="宋体" w:hint="eastAsia"/>
          <w:sz w:val="24"/>
        </w:rPr>
        <w:t>内容的提取，主要存在如下两种解决方案</w:t>
      </w:r>
      <w:r w:rsidR="00A403C9" w:rsidRPr="00D766FF">
        <w:rPr>
          <w:rFonts w:cs="宋体" w:hint="eastAsia"/>
          <w:sz w:val="24"/>
          <w:vertAlign w:val="superscript"/>
        </w:rPr>
        <w:t>[</w:t>
      </w:r>
      <w:r w:rsidR="00D766FF" w:rsidRPr="00D766FF">
        <w:rPr>
          <w:rFonts w:cs="宋体" w:hint="eastAsia"/>
          <w:sz w:val="24"/>
          <w:vertAlign w:val="superscript"/>
        </w:rPr>
        <w:t>2</w:t>
      </w:r>
      <w:r w:rsidR="00135A0E" w:rsidRPr="00D766FF">
        <w:rPr>
          <w:rFonts w:cs="宋体" w:hint="eastAsia"/>
          <w:sz w:val="24"/>
          <w:vertAlign w:val="superscript"/>
        </w:rPr>
        <w:t>5</w:t>
      </w:r>
      <w:r w:rsidR="00A403C9" w:rsidRPr="00D766FF">
        <w:rPr>
          <w:rFonts w:cs="宋体" w:hint="eastAsia"/>
          <w:sz w:val="24"/>
          <w:vertAlign w:val="superscript"/>
        </w:rPr>
        <w:t>]</w:t>
      </w:r>
      <w:r w:rsidRPr="00D766FF">
        <w:rPr>
          <w:rFonts w:cs="宋体" w:hint="eastAsia"/>
          <w:sz w:val="24"/>
        </w:rPr>
        <w:t>：一是使用完整的开源浏览器</w:t>
      </w:r>
      <w:r w:rsidRPr="00D766FF">
        <w:rPr>
          <w:rFonts w:cs="宋体"/>
          <w:sz w:val="24"/>
        </w:rPr>
        <w:t>(</w:t>
      </w:r>
      <w:r w:rsidRPr="00D766FF">
        <w:rPr>
          <w:rFonts w:cs="宋体" w:hint="eastAsia"/>
          <w:sz w:val="24"/>
        </w:rPr>
        <w:t>例如早期的</w:t>
      </w:r>
      <w:r w:rsidRPr="00D766FF">
        <w:rPr>
          <w:rFonts w:cs="宋体"/>
          <w:sz w:val="24"/>
        </w:rPr>
        <w:t>Netscape Navigator</w:t>
      </w:r>
      <w:r w:rsidRPr="00D766FF">
        <w:rPr>
          <w:rFonts w:cs="宋体" w:hint="eastAsia"/>
          <w:sz w:val="24"/>
        </w:rPr>
        <w:t>，以及</w:t>
      </w:r>
      <w:r w:rsidRPr="00D766FF">
        <w:rPr>
          <w:rFonts w:cs="宋体"/>
          <w:sz w:val="24"/>
        </w:rPr>
        <w:t>Mozilla)</w:t>
      </w:r>
      <w:r w:rsidR="003A2042" w:rsidRPr="00D766FF">
        <w:rPr>
          <w:rFonts w:cs="宋体" w:hint="eastAsia"/>
          <w:sz w:val="24"/>
        </w:rPr>
        <w:t>渲染整个网页</w:t>
      </w:r>
      <w:r w:rsidRPr="00D766FF">
        <w:rPr>
          <w:rFonts w:cs="宋体" w:hint="eastAsia"/>
          <w:sz w:val="24"/>
        </w:rPr>
        <w:t>，从浏览器的输出结果中提</w:t>
      </w:r>
      <w:r w:rsidR="00C548BF" w:rsidRPr="00D766FF">
        <w:rPr>
          <w:rFonts w:cs="宋体" w:hint="eastAsia"/>
          <w:sz w:val="24"/>
        </w:rPr>
        <w:t>取页面</w:t>
      </w:r>
      <w:r w:rsidR="003A2042" w:rsidRPr="00D766FF">
        <w:rPr>
          <w:rFonts w:cs="宋体" w:hint="eastAsia"/>
          <w:sz w:val="24"/>
        </w:rPr>
        <w:t>中的</w:t>
      </w:r>
      <w:r w:rsidR="00C548BF" w:rsidRPr="00D766FF">
        <w:rPr>
          <w:rFonts w:cs="宋体" w:hint="eastAsia"/>
          <w:sz w:val="24"/>
        </w:rPr>
        <w:t>动态</w:t>
      </w:r>
      <w:r w:rsidRPr="00D766FF">
        <w:rPr>
          <w:rFonts w:cs="宋体" w:hint="eastAsia"/>
          <w:sz w:val="24"/>
        </w:rPr>
        <w:t>内容；二是自行构建脚本解析环境，利用开源</w:t>
      </w:r>
      <w:r w:rsidR="007705B2" w:rsidRPr="00D766FF">
        <w:rPr>
          <w:rFonts w:cs="宋体" w:hint="eastAsia"/>
          <w:sz w:val="24"/>
        </w:rPr>
        <w:t>浏览</w:t>
      </w:r>
      <w:r w:rsidRPr="00D766FF">
        <w:rPr>
          <w:rFonts w:cs="宋体" w:hint="eastAsia"/>
          <w:sz w:val="24"/>
        </w:rPr>
        <w:t>器项目中的脚本解释引擎，</w:t>
      </w:r>
      <w:r w:rsidR="00C548BF" w:rsidRPr="00D766FF">
        <w:rPr>
          <w:rFonts w:cs="宋体" w:hint="eastAsia"/>
          <w:sz w:val="24"/>
        </w:rPr>
        <w:t>实现相关脚本片段的解析，从而获得动态页面</w:t>
      </w:r>
      <w:r w:rsidRPr="00D766FF">
        <w:rPr>
          <w:rFonts w:cs="宋体" w:hint="eastAsia"/>
          <w:sz w:val="24"/>
        </w:rPr>
        <w:t>内容，参见文献</w:t>
      </w:r>
      <w:r w:rsidRPr="00D766FF">
        <w:rPr>
          <w:rFonts w:cs="宋体"/>
          <w:sz w:val="24"/>
          <w:vertAlign w:val="superscript"/>
        </w:rPr>
        <w:t>[</w:t>
      </w:r>
      <w:r w:rsidR="00D766FF" w:rsidRPr="00D766FF">
        <w:rPr>
          <w:rFonts w:cs="宋体" w:hint="eastAsia"/>
          <w:sz w:val="24"/>
          <w:vertAlign w:val="superscript"/>
        </w:rPr>
        <w:t>14</w:t>
      </w:r>
      <w:r w:rsidRPr="00D766FF">
        <w:rPr>
          <w:rFonts w:cs="宋体"/>
          <w:sz w:val="24"/>
          <w:vertAlign w:val="superscript"/>
        </w:rPr>
        <w:t>]</w:t>
      </w:r>
      <w:r w:rsidRPr="00D766FF">
        <w:rPr>
          <w:rFonts w:cs="宋体" w:hint="eastAsia"/>
          <w:sz w:val="24"/>
        </w:rPr>
        <w:t>。</w:t>
      </w:r>
    </w:p>
    <w:p w:rsidR="003A2042" w:rsidRPr="00D766FF" w:rsidRDefault="00441CF4" w:rsidP="00C548BF">
      <w:pPr>
        <w:spacing w:line="400" w:lineRule="exact"/>
        <w:ind w:firstLine="420"/>
        <w:rPr>
          <w:rFonts w:cs="宋体"/>
          <w:sz w:val="24"/>
        </w:rPr>
      </w:pPr>
      <w:r w:rsidRPr="00D766FF">
        <w:rPr>
          <w:rFonts w:cs="宋体" w:hint="eastAsia"/>
          <w:sz w:val="24"/>
        </w:rPr>
        <w:t>本研究使用第</w:t>
      </w:r>
      <w:r w:rsidR="00DE12E3" w:rsidRPr="00D766FF">
        <w:rPr>
          <w:rFonts w:cs="宋体" w:hint="eastAsia"/>
          <w:sz w:val="24"/>
        </w:rPr>
        <w:t>一</w:t>
      </w:r>
      <w:r w:rsidRPr="00D766FF">
        <w:rPr>
          <w:rFonts w:cs="宋体" w:hint="eastAsia"/>
          <w:sz w:val="24"/>
        </w:rPr>
        <w:t>种解决方案，利用</w:t>
      </w:r>
      <w:r w:rsidRPr="00D766FF">
        <w:rPr>
          <w:rFonts w:cs="宋体" w:hint="eastAsia"/>
          <w:sz w:val="24"/>
        </w:rPr>
        <w:t>WebKit</w:t>
      </w:r>
      <w:r w:rsidR="00845BA3">
        <w:rPr>
          <w:rFonts w:cs="宋体" w:hint="eastAsia"/>
          <w:sz w:val="24"/>
        </w:rPr>
        <w:t>渲染引擎</w:t>
      </w:r>
      <w:r w:rsidR="004D3449">
        <w:rPr>
          <w:rFonts w:cs="宋体" w:hint="eastAsia"/>
          <w:sz w:val="24"/>
        </w:rPr>
        <w:t>实现的浏览器</w:t>
      </w:r>
      <w:r w:rsidR="00DE12E3" w:rsidRPr="00D766FF">
        <w:rPr>
          <w:rFonts w:cs="宋体" w:hint="eastAsia"/>
          <w:sz w:val="24"/>
        </w:rPr>
        <w:t>加载、解析并渲染</w:t>
      </w:r>
      <w:r w:rsidR="00E7689D" w:rsidRPr="00D766FF">
        <w:rPr>
          <w:rFonts w:cs="宋体" w:hint="eastAsia"/>
          <w:sz w:val="24"/>
        </w:rPr>
        <w:t>网页</w:t>
      </w:r>
      <w:r w:rsidR="00DE12E3" w:rsidRPr="00D766FF">
        <w:rPr>
          <w:rFonts w:cs="宋体" w:hint="eastAsia"/>
          <w:sz w:val="24"/>
        </w:rPr>
        <w:t>，</w:t>
      </w:r>
      <w:r w:rsidR="004D3449">
        <w:rPr>
          <w:rFonts w:cs="宋体" w:hint="eastAsia"/>
          <w:sz w:val="24"/>
        </w:rPr>
        <w:t>执行客户端的</w:t>
      </w:r>
      <w:r w:rsidR="004D3449">
        <w:rPr>
          <w:rFonts w:cs="宋体" w:hint="eastAsia"/>
          <w:sz w:val="24"/>
        </w:rPr>
        <w:t>JavaScript</w:t>
      </w:r>
      <w:r w:rsidR="004D3449">
        <w:rPr>
          <w:rFonts w:cs="宋体" w:hint="eastAsia"/>
          <w:sz w:val="24"/>
        </w:rPr>
        <w:t>代码，从而获取页面中的动态内容。</w:t>
      </w:r>
    </w:p>
    <w:p w:rsidR="00305E19" w:rsidRPr="00D9196E" w:rsidRDefault="00D9196E" w:rsidP="00D9196E">
      <w:pPr>
        <w:pStyle w:val="3"/>
        <w:rPr>
          <w:rStyle w:val="apple-converted-space"/>
          <w:rFonts w:ascii="黑体" w:eastAsia="黑体" w:hAnsi="黑体"/>
          <w:sz w:val="24"/>
          <w:szCs w:val="24"/>
        </w:rPr>
      </w:pPr>
      <w:bookmarkStart w:id="52" w:name="_Toc343979925"/>
      <w:r w:rsidRPr="00D9196E">
        <w:rPr>
          <w:rStyle w:val="apple-converted-space"/>
          <w:rFonts w:ascii="黑体" w:eastAsia="黑体" w:hAnsi="黑体" w:hint="eastAsia"/>
          <w:sz w:val="24"/>
          <w:szCs w:val="24"/>
        </w:rPr>
        <w:t>3.</w:t>
      </w:r>
      <w:r w:rsidR="00BD1000">
        <w:rPr>
          <w:rStyle w:val="apple-converted-space"/>
          <w:rFonts w:ascii="黑体" w:eastAsia="黑体" w:hAnsi="黑体" w:hint="eastAsia"/>
          <w:sz w:val="24"/>
          <w:szCs w:val="24"/>
        </w:rPr>
        <w:t>2</w:t>
      </w:r>
      <w:r w:rsidRPr="00D9196E">
        <w:rPr>
          <w:rStyle w:val="apple-converted-space"/>
          <w:rFonts w:ascii="黑体" w:eastAsia="黑体" w:hAnsi="黑体" w:hint="eastAsia"/>
          <w:sz w:val="24"/>
          <w:szCs w:val="24"/>
        </w:rPr>
        <w:t>.2</w:t>
      </w:r>
      <w:r w:rsidR="00CD1451">
        <w:rPr>
          <w:rStyle w:val="apple-converted-space"/>
          <w:rFonts w:ascii="黑体" w:eastAsia="黑体" w:hAnsi="黑体" w:hint="eastAsia"/>
          <w:sz w:val="24"/>
          <w:szCs w:val="24"/>
        </w:rPr>
        <w:t>识别页面</w:t>
      </w:r>
      <w:r w:rsidR="00C71666">
        <w:rPr>
          <w:rStyle w:val="apple-converted-space"/>
          <w:rFonts w:ascii="黑体" w:eastAsia="黑体" w:hAnsi="黑体" w:hint="eastAsia"/>
          <w:sz w:val="24"/>
          <w:szCs w:val="24"/>
        </w:rPr>
        <w:t>状态</w:t>
      </w:r>
      <w:bookmarkEnd w:id="52"/>
    </w:p>
    <w:p w:rsidR="00212468" w:rsidRPr="00D766FF" w:rsidRDefault="00305E19" w:rsidP="00D766FF">
      <w:pPr>
        <w:spacing w:line="400" w:lineRule="exact"/>
        <w:ind w:firstLine="420"/>
        <w:rPr>
          <w:rFonts w:cs="宋体"/>
          <w:sz w:val="24"/>
        </w:rPr>
      </w:pPr>
      <w:r w:rsidRPr="00D766FF">
        <w:rPr>
          <w:rFonts w:cs="宋体" w:hint="eastAsia"/>
          <w:sz w:val="24"/>
        </w:rPr>
        <w:t>在传统的</w:t>
      </w:r>
      <w:r w:rsidRPr="00D766FF">
        <w:rPr>
          <w:rFonts w:cs="宋体" w:hint="eastAsia"/>
          <w:sz w:val="24"/>
        </w:rPr>
        <w:t>Web</w:t>
      </w:r>
      <w:r w:rsidRPr="00D766FF">
        <w:rPr>
          <w:rFonts w:cs="宋体" w:hint="eastAsia"/>
          <w:sz w:val="24"/>
        </w:rPr>
        <w:t>应用程序中，用户的每一次请求都对应一个页面的响应，也就是说</w:t>
      </w:r>
      <w:r w:rsidR="00212468" w:rsidRPr="00D766FF">
        <w:rPr>
          <w:rFonts w:cs="宋体" w:hint="eastAsia"/>
          <w:sz w:val="24"/>
        </w:rPr>
        <w:t>每一个</w:t>
      </w:r>
      <w:r w:rsidR="00212468" w:rsidRPr="00D766FF">
        <w:rPr>
          <w:rFonts w:cs="宋体" w:hint="eastAsia"/>
          <w:sz w:val="24"/>
        </w:rPr>
        <w:t>URL</w:t>
      </w:r>
      <w:r w:rsidR="00212468" w:rsidRPr="00D766FF">
        <w:rPr>
          <w:rFonts w:cs="宋体" w:hint="eastAsia"/>
          <w:sz w:val="24"/>
        </w:rPr>
        <w:t>标志着一个静态页面</w:t>
      </w:r>
      <w:r w:rsidRPr="00D766FF">
        <w:rPr>
          <w:rFonts w:cs="宋体" w:hint="eastAsia"/>
          <w:sz w:val="24"/>
        </w:rPr>
        <w:t>，每一个响应的页面实际上记录着每一次的状态信息。但是</w:t>
      </w:r>
      <w:r w:rsidR="00441CF4" w:rsidRPr="00D766FF">
        <w:rPr>
          <w:rFonts w:cs="宋体" w:hint="eastAsia"/>
          <w:sz w:val="24"/>
        </w:rPr>
        <w:t>，</w:t>
      </w:r>
      <w:r w:rsidR="00441CF4" w:rsidRPr="00A047C2">
        <w:rPr>
          <w:rFonts w:cs="宋体" w:hint="eastAsia"/>
          <w:sz w:val="24"/>
        </w:rPr>
        <w:t>使用</w:t>
      </w:r>
      <w:r w:rsidR="00441CF4" w:rsidRPr="00A047C2">
        <w:rPr>
          <w:rFonts w:cs="宋体" w:hint="eastAsia"/>
          <w:sz w:val="24"/>
        </w:rPr>
        <w:t>AJAX</w:t>
      </w:r>
      <w:r w:rsidR="00441CF4" w:rsidRPr="00A047C2">
        <w:rPr>
          <w:rFonts w:cs="宋体" w:hint="eastAsia"/>
          <w:sz w:val="24"/>
        </w:rPr>
        <w:t>技术的</w:t>
      </w:r>
      <w:r w:rsidR="00441CF4">
        <w:rPr>
          <w:rFonts w:cs="宋体" w:hint="eastAsia"/>
          <w:sz w:val="24"/>
        </w:rPr>
        <w:t>网站</w:t>
      </w:r>
      <w:r w:rsidR="00441CF4" w:rsidRPr="00A047C2">
        <w:rPr>
          <w:rFonts w:cs="宋体" w:hint="eastAsia"/>
          <w:sz w:val="24"/>
        </w:rPr>
        <w:t>通常若干个页面共用一个</w:t>
      </w:r>
      <w:r w:rsidR="00441CF4" w:rsidRPr="00A047C2">
        <w:rPr>
          <w:rFonts w:cs="宋体" w:hint="eastAsia"/>
          <w:sz w:val="24"/>
        </w:rPr>
        <w:t>URL</w:t>
      </w:r>
      <w:r w:rsidR="00441CF4">
        <w:rPr>
          <w:rFonts w:cs="宋体" w:hint="eastAsia"/>
          <w:sz w:val="24"/>
        </w:rPr>
        <w:t>，</w:t>
      </w:r>
      <w:r w:rsidRPr="00D766FF">
        <w:rPr>
          <w:rFonts w:cs="宋体" w:hint="eastAsia"/>
          <w:sz w:val="24"/>
        </w:rPr>
        <w:t>每一个状态没有对应一个明确的</w:t>
      </w:r>
      <w:r w:rsidRPr="00D766FF">
        <w:rPr>
          <w:rFonts w:cs="宋体" w:hint="eastAsia"/>
          <w:sz w:val="24"/>
        </w:rPr>
        <w:t>URL</w:t>
      </w:r>
      <w:r w:rsidRPr="00D766FF">
        <w:rPr>
          <w:rFonts w:cs="宋体" w:hint="eastAsia"/>
          <w:sz w:val="24"/>
        </w:rPr>
        <w:t>。</w:t>
      </w:r>
      <w:r w:rsidR="00441CF4" w:rsidRPr="00D766FF">
        <w:rPr>
          <w:rFonts w:cs="宋体" w:hint="eastAsia"/>
          <w:sz w:val="24"/>
        </w:rPr>
        <w:t>考虑一种极端的情况</w:t>
      </w:r>
      <w:r w:rsidRPr="00D766FF">
        <w:rPr>
          <w:rFonts w:cs="宋体" w:hint="eastAsia"/>
          <w:sz w:val="24"/>
        </w:rPr>
        <w:t>，一个</w:t>
      </w:r>
      <w:r w:rsidRPr="00D766FF">
        <w:rPr>
          <w:rFonts w:cs="宋体" w:hint="eastAsia"/>
          <w:sz w:val="24"/>
        </w:rPr>
        <w:t>AJAX</w:t>
      </w:r>
      <w:r w:rsidR="00441CF4" w:rsidRPr="00D766FF">
        <w:rPr>
          <w:rFonts w:cs="宋体" w:hint="eastAsia"/>
          <w:sz w:val="24"/>
        </w:rPr>
        <w:t>站点</w:t>
      </w:r>
      <w:r w:rsidRPr="00D766FF">
        <w:rPr>
          <w:rFonts w:cs="宋体" w:hint="eastAsia"/>
          <w:sz w:val="24"/>
        </w:rPr>
        <w:t>只存在着一个</w:t>
      </w:r>
      <w:r w:rsidR="00441CF4" w:rsidRPr="00D766FF">
        <w:rPr>
          <w:rFonts w:cs="宋体" w:hint="eastAsia"/>
          <w:sz w:val="24"/>
        </w:rPr>
        <w:t>具有独立</w:t>
      </w:r>
      <w:r w:rsidR="00441CF4" w:rsidRPr="00D766FF">
        <w:rPr>
          <w:rFonts w:cs="宋体" w:hint="eastAsia"/>
          <w:sz w:val="24"/>
        </w:rPr>
        <w:t>URL</w:t>
      </w:r>
      <w:r w:rsidR="00441CF4" w:rsidRPr="00D766FF">
        <w:rPr>
          <w:rFonts w:cs="宋体" w:hint="eastAsia"/>
          <w:sz w:val="24"/>
        </w:rPr>
        <w:t>的网页</w:t>
      </w:r>
      <w:r w:rsidRPr="00D766FF">
        <w:rPr>
          <w:rFonts w:cs="宋体" w:hint="eastAsia"/>
          <w:sz w:val="24"/>
        </w:rPr>
        <w:t>，</w:t>
      </w:r>
      <w:r w:rsidR="00441CF4" w:rsidRPr="00D766FF">
        <w:rPr>
          <w:rFonts w:cs="宋体" w:hint="eastAsia"/>
          <w:sz w:val="24"/>
        </w:rPr>
        <w:t>在此页面上的所有操作都将动态的修改此网页的内容，而保持</w:t>
      </w:r>
      <w:r w:rsidR="00441CF4" w:rsidRPr="00D766FF">
        <w:rPr>
          <w:rFonts w:cs="宋体" w:hint="eastAsia"/>
          <w:sz w:val="24"/>
        </w:rPr>
        <w:t>URL</w:t>
      </w:r>
      <w:r w:rsidR="00441CF4" w:rsidRPr="00D766FF">
        <w:rPr>
          <w:rFonts w:cs="宋体" w:hint="eastAsia"/>
          <w:sz w:val="24"/>
        </w:rPr>
        <w:t>不变。</w:t>
      </w:r>
      <w:r w:rsidRPr="00D766FF">
        <w:rPr>
          <w:rFonts w:cs="宋体" w:hint="eastAsia"/>
          <w:sz w:val="24"/>
        </w:rPr>
        <w:t>因此，</w:t>
      </w:r>
      <w:r w:rsidR="00212468" w:rsidRPr="00D766FF">
        <w:rPr>
          <w:rFonts w:cs="宋体" w:hint="eastAsia"/>
          <w:sz w:val="24"/>
        </w:rPr>
        <w:t>这种状态变化并不能通过页面的</w:t>
      </w:r>
      <w:r w:rsidR="00212468" w:rsidRPr="00D766FF">
        <w:rPr>
          <w:rFonts w:cs="宋体" w:hint="eastAsia"/>
          <w:sz w:val="24"/>
        </w:rPr>
        <w:t>URL</w:t>
      </w:r>
      <w:r w:rsidR="00212468" w:rsidRPr="00D766FF">
        <w:rPr>
          <w:rFonts w:cs="宋体" w:hint="eastAsia"/>
          <w:sz w:val="24"/>
        </w:rPr>
        <w:t>体现出来，而是通过</w:t>
      </w:r>
      <w:r w:rsidR="00212468" w:rsidRPr="00D766FF">
        <w:rPr>
          <w:rFonts w:cs="宋体" w:hint="eastAsia"/>
          <w:sz w:val="24"/>
        </w:rPr>
        <w:t>DOM</w:t>
      </w:r>
      <w:r w:rsidR="00212468" w:rsidRPr="00D766FF">
        <w:rPr>
          <w:rFonts w:cs="宋体" w:hint="eastAsia"/>
          <w:sz w:val="24"/>
        </w:rPr>
        <w:t>结构的动态变化来展现。</w:t>
      </w:r>
    </w:p>
    <w:p w:rsidR="00212468" w:rsidRPr="00D766FF" w:rsidRDefault="00355298" w:rsidP="00D766FF">
      <w:pPr>
        <w:spacing w:line="400" w:lineRule="exact"/>
        <w:ind w:firstLine="420"/>
        <w:rPr>
          <w:rFonts w:cs="宋体"/>
          <w:sz w:val="24"/>
        </w:rPr>
      </w:pPr>
      <w:r w:rsidRPr="00D766FF">
        <w:rPr>
          <w:rFonts w:cs="宋体" w:hint="eastAsia"/>
          <w:sz w:val="24"/>
        </w:rPr>
        <w:lastRenderedPageBreak/>
        <w:t>另一方面，静态页面内部包含的超链接以</w:t>
      </w:r>
      <w:r w:rsidRPr="00D766FF">
        <w:rPr>
          <w:rFonts w:cs="宋体" w:hint="eastAsia"/>
          <w:sz w:val="24"/>
        </w:rPr>
        <w:t>URL</w:t>
      </w:r>
      <w:r w:rsidRPr="00D766FF">
        <w:rPr>
          <w:rFonts w:cs="宋体" w:hint="eastAsia"/>
          <w:sz w:val="24"/>
        </w:rPr>
        <w:t>的方式直接嵌入页面源文件的</w:t>
      </w:r>
      <w:r w:rsidRPr="00D766FF">
        <w:rPr>
          <w:rFonts w:cs="宋体" w:hint="eastAsia"/>
          <w:sz w:val="24"/>
        </w:rPr>
        <w:t>HTML</w:t>
      </w:r>
      <w:r w:rsidRPr="00D766FF">
        <w:rPr>
          <w:rFonts w:cs="宋体" w:hint="eastAsia"/>
          <w:sz w:val="24"/>
        </w:rPr>
        <w:t>标签中。传统爬虫可以使用</w:t>
      </w:r>
      <w:r w:rsidRPr="00D766FF">
        <w:rPr>
          <w:rFonts w:cs="宋体" w:hint="eastAsia"/>
          <w:sz w:val="24"/>
        </w:rPr>
        <w:t>HTML</w:t>
      </w:r>
      <w:r w:rsidRPr="00D766FF">
        <w:rPr>
          <w:rFonts w:cs="宋体" w:hint="eastAsia"/>
          <w:sz w:val="24"/>
        </w:rPr>
        <w:t>标记识别的方法</w:t>
      </w:r>
      <w:r w:rsidRPr="00D766FF">
        <w:rPr>
          <w:rFonts w:cs="宋体" w:hint="eastAsia"/>
          <w:sz w:val="24"/>
          <w:vertAlign w:val="superscript"/>
        </w:rPr>
        <w:t>[</w:t>
      </w:r>
      <w:r w:rsidR="00D766FF" w:rsidRPr="00D766FF">
        <w:rPr>
          <w:rFonts w:cs="宋体" w:hint="eastAsia"/>
          <w:sz w:val="24"/>
          <w:vertAlign w:val="superscript"/>
        </w:rPr>
        <w:t>3</w:t>
      </w:r>
      <w:r w:rsidR="00135A0E" w:rsidRPr="00D766FF">
        <w:rPr>
          <w:rFonts w:cs="宋体" w:hint="eastAsia"/>
          <w:sz w:val="24"/>
          <w:vertAlign w:val="superscript"/>
        </w:rPr>
        <w:t>]</w:t>
      </w:r>
      <w:r w:rsidRPr="00D766FF">
        <w:rPr>
          <w:rFonts w:cs="宋体" w:hint="eastAsia"/>
          <w:sz w:val="24"/>
        </w:rPr>
        <w:t>，实现页面所含超链接网络地址的提取功能。然而，</w:t>
      </w:r>
      <w:r w:rsidR="004117EC" w:rsidRPr="00D766FF">
        <w:rPr>
          <w:rFonts w:cs="宋体" w:hint="eastAsia"/>
          <w:sz w:val="24"/>
        </w:rPr>
        <w:t>在</w:t>
      </w:r>
      <w:r w:rsidR="004117EC" w:rsidRPr="00D766FF">
        <w:rPr>
          <w:rFonts w:cs="宋体" w:hint="eastAsia"/>
          <w:sz w:val="24"/>
        </w:rPr>
        <w:t>AJAX</w:t>
      </w:r>
      <w:r w:rsidRPr="00D766FF">
        <w:rPr>
          <w:rFonts w:cs="宋体" w:hint="eastAsia"/>
          <w:sz w:val="24"/>
        </w:rPr>
        <w:t>动态页面</w:t>
      </w:r>
      <w:r w:rsidR="004117EC" w:rsidRPr="00D766FF">
        <w:rPr>
          <w:rFonts w:cs="宋体" w:hint="eastAsia"/>
          <w:sz w:val="24"/>
        </w:rPr>
        <w:t>中，</w:t>
      </w:r>
      <w:r w:rsidRPr="00D766FF">
        <w:rPr>
          <w:rFonts w:cs="宋体" w:hint="eastAsia"/>
          <w:sz w:val="24"/>
        </w:rPr>
        <w:t>除了包含少量静态</w:t>
      </w:r>
      <w:r w:rsidRPr="00D766FF">
        <w:rPr>
          <w:rFonts w:cs="宋体" w:hint="eastAsia"/>
          <w:sz w:val="24"/>
        </w:rPr>
        <w:t>URL</w:t>
      </w:r>
      <w:r w:rsidR="004117EC" w:rsidRPr="00D766FF">
        <w:rPr>
          <w:rFonts w:cs="宋体" w:hint="eastAsia"/>
          <w:sz w:val="24"/>
        </w:rPr>
        <w:t>外，</w:t>
      </w:r>
      <w:r w:rsidRPr="00D766FF">
        <w:rPr>
          <w:rFonts w:cs="宋体" w:hint="eastAsia"/>
          <w:sz w:val="24"/>
        </w:rPr>
        <w:t>大量</w:t>
      </w:r>
      <w:r w:rsidR="004117EC" w:rsidRPr="00D766FF">
        <w:rPr>
          <w:rFonts w:cs="宋体" w:hint="eastAsia"/>
          <w:sz w:val="24"/>
        </w:rPr>
        <w:t>的超链接被包含在</w:t>
      </w:r>
      <w:r w:rsidR="004117EC" w:rsidRPr="00D766FF">
        <w:rPr>
          <w:rFonts w:cs="宋体" w:hint="eastAsia"/>
          <w:sz w:val="24"/>
        </w:rPr>
        <w:t>AJAX</w:t>
      </w:r>
      <w:r w:rsidR="004117EC" w:rsidRPr="00D766FF">
        <w:rPr>
          <w:rFonts w:cs="宋体" w:hint="eastAsia"/>
          <w:sz w:val="24"/>
        </w:rPr>
        <w:t>动态内容中，</w:t>
      </w:r>
      <w:r w:rsidRPr="00D766FF">
        <w:rPr>
          <w:rFonts w:cs="宋体" w:hint="eastAsia"/>
          <w:sz w:val="24"/>
        </w:rPr>
        <w:t>必须通过浏览器执行脚本才能得到</w:t>
      </w:r>
      <w:r w:rsidR="004117EC" w:rsidRPr="00D766FF">
        <w:rPr>
          <w:rFonts w:cs="宋体" w:hint="eastAsia"/>
          <w:sz w:val="24"/>
        </w:rPr>
        <w:t>，并且状态之间的转变依赖于事件的触发，仅仅依赖</w:t>
      </w:r>
      <w:r w:rsidR="004117EC">
        <w:rPr>
          <w:rFonts w:cs="宋体" w:hint="eastAsia"/>
          <w:sz w:val="24"/>
        </w:rPr>
        <w:t>通过网页中的内嵌超</w:t>
      </w:r>
      <w:r w:rsidR="004117EC" w:rsidRPr="00062847">
        <w:rPr>
          <w:rFonts w:cs="宋体" w:hint="eastAsia"/>
          <w:sz w:val="24"/>
        </w:rPr>
        <w:t>链接地址来寻找</w:t>
      </w:r>
      <w:r w:rsidR="004117EC">
        <w:rPr>
          <w:rFonts w:cs="宋体" w:hint="eastAsia"/>
          <w:sz w:val="24"/>
        </w:rPr>
        <w:t>其他</w:t>
      </w:r>
      <w:r w:rsidR="004117EC" w:rsidRPr="00062847">
        <w:rPr>
          <w:rFonts w:cs="宋体" w:hint="eastAsia"/>
          <w:sz w:val="24"/>
        </w:rPr>
        <w:t>网页</w:t>
      </w:r>
      <w:r w:rsidR="00F62C86">
        <w:rPr>
          <w:rFonts w:cs="宋体" w:hint="eastAsia"/>
          <w:sz w:val="24"/>
        </w:rPr>
        <w:t>并获取资源</w:t>
      </w:r>
      <w:r w:rsidR="004117EC">
        <w:rPr>
          <w:rFonts w:cs="宋体" w:hint="eastAsia"/>
          <w:sz w:val="24"/>
        </w:rPr>
        <w:t>的方式无法适用于</w:t>
      </w:r>
      <w:r w:rsidR="004117EC">
        <w:rPr>
          <w:rFonts w:cs="宋体" w:hint="eastAsia"/>
          <w:sz w:val="24"/>
        </w:rPr>
        <w:t>AJAX</w:t>
      </w:r>
      <w:r w:rsidR="004117EC">
        <w:rPr>
          <w:rFonts w:cs="宋体" w:hint="eastAsia"/>
          <w:sz w:val="24"/>
        </w:rPr>
        <w:t>网站。</w:t>
      </w:r>
      <w:r w:rsidR="00212468" w:rsidRPr="00D766FF">
        <w:rPr>
          <w:rFonts w:cs="宋体" w:hint="eastAsia"/>
          <w:sz w:val="24"/>
        </w:rPr>
        <w:t>AJAX</w:t>
      </w:r>
      <w:r w:rsidR="00212468" w:rsidRPr="00D766FF">
        <w:rPr>
          <w:rFonts w:cs="宋体" w:hint="eastAsia"/>
          <w:sz w:val="24"/>
        </w:rPr>
        <w:t>爬虫需要模拟用户操作以触发事件，并利用</w:t>
      </w:r>
      <w:r w:rsidR="00212468" w:rsidRPr="00D766FF">
        <w:rPr>
          <w:rFonts w:cs="宋体" w:hint="eastAsia"/>
          <w:sz w:val="24"/>
        </w:rPr>
        <w:t>DOM</w:t>
      </w:r>
      <w:r w:rsidR="00212468" w:rsidRPr="00D766FF">
        <w:rPr>
          <w:rFonts w:cs="宋体" w:hint="eastAsia"/>
          <w:sz w:val="24"/>
        </w:rPr>
        <w:t>结构来标志页面状态。</w:t>
      </w:r>
    </w:p>
    <w:p w:rsidR="00305E19" w:rsidRPr="00D9196E" w:rsidRDefault="00D9196E" w:rsidP="00D9196E">
      <w:pPr>
        <w:pStyle w:val="3"/>
        <w:rPr>
          <w:rStyle w:val="apple-converted-space"/>
          <w:rFonts w:ascii="黑体" w:eastAsia="黑体" w:hAnsi="黑体"/>
          <w:sz w:val="24"/>
          <w:szCs w:val="24"/>
        </w:rPr>
      </w:pPr>
      <w:bookmarkStart w:id="53" w:name="_Toc343979926"/>
      <w:r w:rsidRPr="00D9196E">
        <w:rPr>
          <w:rStyle w:val="apple-converted-space"/>
          <w:rFonts w:ascii="黑体" w:eastAsia="黑体" w:hAnsi="黑体" w:hint="eastAsia"/>
          <w:sz w:val="24"/>
          <w:szCs w:val="24"/>
        </w:rPr>
        <w:t>3.</w:t>
      </w:r>
      <w:r w:rsidR="00BD1000">
        <w:rPr>
          <w:rStyle w:val="apple-converted-space"/>
          <w:rFonts w:ascii="黑体" w:eastAsia="黑体" w:hAnsi="黑体" w:hint="eastAsia"/>
          <w:sz w:val="24"/>
          <w:szCs w:val="24"/>
        </w:rPr>
        <w:t>2</w:t>
      </w:r>
      <w:r w:rsidRPr="00D9196E">
        <w:rPr>
          <w:rStyle w:val="apple-converted-space"/>
          <w:rFonts w:ascii="黑体" w:eastAsia="黑体" w:hAnsi="黑体" w:hint="eastAsia"/>
          <w:sz w:val="24"/>
          <w:szCs w:val="24"/>
        </w:rPr>
        <w:t>.3</w:t>
      </w:r>
      <w:r w:rsidR="00CD7278">
        <w:rPr>
          <w:rStyle w:val="apple-converted-space"/>
          <w:rFonts w:ascii="黑体" w:eastAsia="黑体" w:hAnsi="黑体" w:hint="eastAsia"/>
          <w:sz w:val="24"/>
          <w:szCs w:val="24"/>
        </w:rPr>
        <w:t xml:space="preserve"> </w:t>
      </w:r>
      <w:r w:rsidR="00305E19" w:rsidRPr="00D9196E">
        <w:rPr>
          <w:rStyle w:val="apple-converted-space"/>
          <w:rFonts w:ascii="黑体" w:eastAsia="黑体" w:hAnsi="黑体" w:hint="eastAsia"/>
          <w:sz w:val="24"/>
          <w:szCs w:val="24"/>
        </w:rPr>
        <w:t>DOM</w:t>
      </w:r>
      <w:r w:rsidR="000C5F81">
        <w:rPr>
          <w:rStyle w:val="apple-converted-space"/>
          <w:rFonts w:ascii="黑体" w:eastAsia="黑体" w:hAnsi="黑体" w:hint="eastAsia"/>
          <w:sz w:val="24"/>
          <w:szCs w:val="24"/>
        </w:rPr>
        <w:t>操作</w:t>
      </w:r>
      <w:bookmarkEnd w:id="53"/>
    </w:p>
    <w:p w:rsidR="000C5F81" w:rsidRPr="00D766FF" w:rsidRDefault="00305E19" w:rsidP="00D766FF">
      <w:pPr>
        <w:spacing w:line="400" w:lineRule="exact"/>
        <w:ind w:firstLine="420"/>
        <w:rPr>
          <w:rFonts w:cs="宋体"/>
          <w:sz w:val="24"/>
        </w:rPr>
      </w:pPr>
      <w:r w:rsidRPr="00D766FF">
        <w:rPr>
          <w:rFonts w:cs="宋体" w:hint="eastAsia"/>
          <w:sz w:val="24"/>
        </w:rPr>
        <w:t>AJAX</w:t>
      </w:r>
      <w:r w:rsidRPr="00D766FF">
        <w:rPr>
          <w:rFonts w:cs="宋体" w:hint="eastAsia"/>
          <w:sz w:val="24"/>
        </w:rPr>
        <w:t>利用</w:t>
      </w:r>
      <w:r w:rsidRPr="00D766FF">
        <w:rPr>
          <w:rFonts w:cs="宋体" w:hint="eastAsia"/>
          <w:sz w:val="24"/>
        </w:rPr>
        <w:t>JavaScript</w:t>
      </w:r>
      <w:r w:rsidRPr="00D766FF">
        <w:rPr>
          <w:rFonts w:cs="宋体" w:hint="eastAsia"/>
          <w:sz w:val="24"/>
        </w:rPr>
        <w:t>绑定一切，包括各个元素的事件触发，使用</w:t>
      </w:r>
      <w:r w:rsidRPr="00D766FF">
        <w:rPr>
          <w:rFonts w:cs="宋体" w:hint="eastAsia"/>
          <w:sz w:val="24"/>
        </w:rPr>
        <w:t xml:space="preserve"> XMLHttpRequest</w:t>
      </w:r>
      <w:r w:rsidRPr="00D766FF">
        <w:rPr>
          <w:rFonts w:cs="宋体" w:hint="eastAsia"/>
          <w:sz w:val="24"/>
        </w:rPr>
        <w:t>对象与服务器进行异步通信，同时利用服务器返回的信息动态地对</w:t>
      </w:r>
      <w:r w:rsidRPr="00D766FF">
        <w:rPr>
          <w:rFonts w:cs="宋体" w:hint="eastAsia"/>
          <w:sz w:val="24"/>
        </w:rPr>
        <w:t>DOM</w:t>
      </w:r>
      <w:r w:rsidRPr="00D766FF">
        <w:rPr>
          <w:rFonts w:cs="宋体" w:hint="eastAsia"/>
          <w:sz w:val="24"/>
        </w:rPr>
        <w:t>进行更新。这种动态的内容更新机制导致了一些资源对于传统爬虫来讲是透明的。对使用了</w:t>
      </w:r>
      <w:r w:rsidRPr="00D766FF">
        <w:rPr>
          <w:rFonts w:cs="宋体" w:hint="eastAsia"/>
          <w:sz w:val="24"/>
        </w:rPr>
        <w:t>AJAX</w:t>
      </w:r>
      <w:r w:rsidRPr="00D766FF">
        <w:rPr>
          <w:rFonts w:cs="宋体" w:hint="eastAsia"/>
          <w:sz w:val="24"/>
        </w:rPr>
        <w:t>技术的网页源码进行分析，发现</w:t>
      </w:r>
      <w:r w:rsidR="000B0DD5" w:rsidRPr="00D766FF">
        <w:rPr>
          <w:rFonts w:cs="宋体" w:hint="eastAsia"/>
          <w:sz w:val="24"/>
        </w:rPr>
        <w:t>嵌入网页源码的</w:t>
      </w:r>
      <w:r w:rsidR="000B0DD5" w:rsidRPr="00D766FF">
        <w:rPr>
          <w:rFonts w:cs="宋体" w:hint="eastAsia"/>
          <w:sz w:val="24"/>
        </w:rPr>
        <w:t>JavaScript</w:t>
      </w:r>
      <w:r w:rsidR="000B0DD5" w:rsidRPr="00D766FF">
        <w:rPr>
          <w:rFonts w:cs="宋体" w:hint="eastAsia"/>
          <w:sz w:val="24"/>
        </w:rPr>
        <w:t>中往往包含修改</w:t>
      </w:r>
      <w:r w:rsidR="000B0DD5" w:rsidRPr="00D766FF">
        <w:rPr>
          <w:rFonts w:cs="宋体" w:hint="eastAsia"/>
          <w:sz w:val="24"/>
        </w:rPr>
        <w:t>DOM</w:t>
      </w:r>
      <w:r w:rsidR="000B0DD5" w:rsidRPr="00D766FF">
        <w:rPr>
          <w:rFonts w:cs="宋体" w:hint="eastAsia"/>
          <w:sz w:val="24"/>
        </w:rPr>
        <w:t>树的语句，而</w:t>
      </w:r>
      <w:r w:rsidR="000B0DD5" w:rsidRPr="00D766FF">
        <w:rPr>
          <w:rFonts w:cs="宋体" w:hint="eastAsia"/>
          <w:sz w:val="24"/>
        </w:rPr>
        <w:t>AJAX</w:t>
      </w:r>
      <w:r w:rsidR="000B0DD5" w:rsidRPr="00D766FF">
        <w:rPr>
          <w:rFonts w:cs="宋体" w:hint="eastAsia"/>
          <w:sz w:val="24"/>
        </w:rPr>
        <w:t>正是利用它们动态改变页面内容的呈现。</w:t>
      </w:r>
      <w:r w:rsidR="00BD5894" w:rsidRPr="00D766FF">
        <w:rPr>
          <w:rFonts w:cs="宋体" w:hint="eastAsia"/>
          <w:sz w:val="24"/>
        </w:rPr>
        <w:t>因此爬虫不仅要能够解析客户端的</w:t>
      </w:r>
      <w:r w:rsidR="00BD5894" w:rsidRPr="00D766FF">
        <w:rPr>
          <w:rFonts w:cs="宋体" w:hint="eastAsia"/>
          <w:sz w:val="24"/>
        </w:rPr>
        <w:t>JavaScript</w:t>
      </w:r>
      <w:r w:rsidR="00BD5894" w:rsidRPr="00D766FF">
        <w:rPr>
          <w:rFonts w:cs="宋体" w:hint="eastAsia"/>
          <w:sz w:val="24"/>
        </w:rPr>
        <w:t>代码，还要</w:t>
      </w:r>
      <w:r w:rsidR="000B0DD5" w:rsidRPr="00D766FF">
        <w:rPr>
          <w:rFonts w:cs="宋体" w:hint="eastAsia"/>
          <w:sz w:val="24"/>
        </w:rPr>
        <w:t>加入支持</w:t>
      </w:r>
      <w:r w:rsidR="000B0DD5" w:rsidRPr="00D766FF">
        <w:rPr>
          <w:rFonts w:cs="宋体" w:hint="eastAsia"/>
          <w:sz w:val="24"/>
        </w:rPr>
        <w:t>DOM</w:t>
      </w:r>
      <w:r w:rsidR="000B0DD5" w:rsidRPr="00D766FF">
        <w:rPr>
          <w:rFonts w:cs="宋体" w:hint="eastAsia"/>
          <w:sz w:val="24"/>
        </w:rPr>
        <w:t>操作的部分，利用</w:t>
      </w:r>
      <w:r w:rsidR="000B0DD5" w:rsidRPr="00D766FF">
        <w:rPr>
          <w:rFonts w:cs="宋体" w:hint="eastAsia"/>
          <w:sz w:val="24"/>
        </w:rPr>
        <w:t>DOM</w:t>
      </w:r>
      <w:r w:rsidR="000B0DD5" w:rsidRPr="00D766FF">
        <w:rPr>
          <w:rFonts w:cs="宋体" w:hint="eastAsia"/>
          <w:sz w:val="24"/>
        </w:rPr>
        <w:t>特有的方法修改页面元素内容，如通过</w:t>
      </w:r>
      <w:r w:rsidR="000B0DD5" w:rsidRPr="00D766FF">
        <w:rPr>
          <w:rFonts w:cs="宋体" w:hint="eastAsia"/>
          <w:sz w:val="24"/>
        </w:rPr>
        <w:t>ID</w:t>
      </w:r>
      <w:r w:rsidR="000B0DD5" w:rsidRPr="00D766FF">
        <w:rPr>
          <w:rFonts w:cs="宋体" w:hint="eastAsia"/>
          <w:sz w:val="24"/>
        </w:rPr>
        <w:t>属性或</w:t>
      </w:r>
      <w:r w:rsidR="000B0DD5" w:rsidRPr="00D766FF">
        <w:rPr>
          <w:rFonts w:cs="宋体" w:hint="eastAsia"/>
          <w:sz w:val="24"/>
        </w:rPr>
        <w:t>Xpa</w:t>
      </w:r>
      <w:r w:rsidR="006D74D9" w:rsidRPr="00D766FF">
        <w:rPr>
          <w:rFonts w:cs="宋体" w:hint="eastAsia"/>
          <w:sz w:val="24"/>
        </w:rPr>
        <w:t>th</w:t>
      </w:r>
      <w:r w:rsidR="000B0DD5" w:rsidRPr="00D766FF">
        <w:rPr>
          <w:rFonts w:cs="宋体" w:hint="eastAsia"/>
          <w:sz w:val="24"/>
        </w:rPr>
        <w:t>路径获取页面元素并对其进行管理，从而得到与页面呈现基本一致的页面内容。</w:t>
      </w:r>
    </w:p>
    <w:p w:rsidR="002B0812" w:rsidRDefault="00CD7278" w:rsidP="00AB4964">
      <w:pPr>
        <w:pStyle w:val="3"/>
        <w:rPr>
          <w:rStyle w:val="apple-converted-space"/>
          <w:rFonts w:ascii="黑体" w:eastAsia="黑体" w:hAnsi="黑体"/>
          <w:sz w:val="24"/>
          <w:szCs w:val="24"/>
        </w:rPr>
      </w:pPr>
      <w:bookmarkStart w:id="54" w:name="_Toc343979927"/>
      <w:r w:rsidRPr="00AB4964">
        <w:rPr>
          <w:rStyle w:val="apple-converted-space"/>
          <w:rFonts w:ascii="黑体" w:eastAsia="黑体" w:hAnsi="黑体" w:hint="eastAsia"/>
          <w:sz w:val="24"/>
          <w:szCs w:val="24"/>
        </w:rPr>
        <w:t>3.</w:t>
      </w:r>
      <w:r w:rsidR="00BD1000">
        <w:rPr>
          <w:rStyle w:val="apple-converted-space"/>
          <w:rFonts w:ascii="黑体" w:eastAsia="黑体" w:hAnsi="黑体" w:hint="eastAsia"/>
          <w:sz w:val="24"/>
          <w:szCs w:val="24"/>
        </w:rPr>
        <w:t>2</w:t>
      </w:r>
      <w:r w:rsidRPr="00AB4964">
        <w:rPr>
          <w:rStyle w:val="apple-converted-space"/>
          <w:rFonts w:ascii="黑体" w:eastAsia="黑体" w:hAnsi="黑体" w:hint="eastAsia"/>
          <w:sz w:val="24"/>
          <w:szCs w:val="24"/>
        </w:rPr>
        <w:t>.</w:t>
      </w:r>
      <w:r w:rsidR="00F80076">
        <w:rPr>
          <w:rStyle w:val="apple-converted-space"/>
          <w:rFonts w:ascii="黑体" w:eastAsia="黑体" w:hAnsi="黑体" w:hint="eastAsia"/>
          <w:sz w:val="24"/>
          <w:szCs w:val="24"/>
        </w:rPr>
        <w:t>4</w:t>
      </w:r>
      <w:r w:rsidRPr="00AB4964">
        <w:rPr>
          <w:rStyle w:val="apple-converted-space"/>
          <w:rFonts w:ascii="黑体" w:eastAsia="黑体" w:hAnsi="黑体" w:hint="eastAsia"/>
          <w:sz w:val="24"/>
          <w:szCs w:val="24"/>
        </w:rPr>
        <w:t xml:space="preserve"> </w:t>
      </w:r>
      <w:r w:rsidR="00B911B6">
        <w:rPr>
          <w:rStyle w:val="apple-converted-space"/>
          <w:rFonts w:ascii="黑体" w:eastAsia="黑体" w:hAnsi="黑体" w:hint="eastAsia"/>
          <w:sz w:val="24"/>
          <w:szCs w:val="24"/>
        </w:rPr>
        <w:t>触发</w:t>
      </w:r>
      <w:r w:rsidR="00CD1451">
        <w:rPr>
          <w:rStyle w:val="apple-converted-space"/>
          <w:rFonts w:ascii="黑体" w:eastAsia="黑体" w:hAnsi="黑体" w:hint="eastAsia"/>
          <w:sz w:val="24"/>
          <w:szCs w:val="24"/>
        </w:rPr>
        <w:t>事件</w:t>
      </w:r>
      <w:bookmarkEnd w:id="54"/>
    </w:p>
    <w:p w:rsidR="001C36E9" w:rsidRPr="00D766FF" w:rsidRDefault="001C36E9" w:rsidP="00D766FF">
      <w:pPr>
        <w:spacing w:line="400" w:lineRule="exact"/>
        <w:ind w:firstLine="420"/>
        <w:rPr>
          <w:rFonts w:cs="宋体"/>
          <w:sz w:val="24"/>
        </w:rPr>
      </w:pPr>
      <w:r w:rsidRPr="00D766FF">
        <w:rPr>
          <w:rFonts w:cs="宋体" w:hint="eastAsia"/>
          <w:sz w:val="24"/>
        </w:rPr>
        <w:t>分页</w:t>
      </w:r>
      <w:r w:rsidR="00DE12E3" w:rsidRPr="00D766FF">
        <w:rPr>
          <w:rFonts w:cs="宋体" w:hint="eastAsia"/>
          <w:sz w:val="24"/>
        </w:rPr>
        <w:t>是指</w:t>
      </w:r>
      <w:r w:rsidRPr="00D766FF">
        <w:rPr>
          <w:rFonts w:cs="宋体" w:hint="eastAsia"/>
          <w:sz w:val="24"/>
        </w:rPr>
        <w:t>目标网站上的某块数据分为好几页显示，一个</w:t>
      </w:r>
      <w:r w:rsidRPr="00D766FF">
        <w:rPr>
          <w:rFonts w:cs="宋体" w:hint="eastAsia"/>
          <w:sz w:val="24"/>
        </w:rPr>
        <w:t>HTML</w:t>
      </w:r>
      <w:r w:rsidRPr="00D766FF">
        <w:rPr>
          <w:rFonts w:cs="宋体" w:hint="eastAsia"/>
          <w:sz w:val="24"/>
        </w:rPr>
        <w:t>页面所能显示的数据是有限的，大量有意义的数据隐藏在分页中，而由于</w:t>
      </w:r>
      <w:r w:rsidRPr="00D766FF">
        <w:rPr>
          <w:rFonts w:cs="宋体" w:hint="eastAsia"/>
          <w:sz w:val="24"/>
        </w:rPr>
        <w:t>AJAX</w:t>
      </w:r>
      <w:r w:rsidRPr="00D766FF">
        <w:rPr>
          <w:rFonts w:cs="宋体" w:hint="eastAsia"/>
          <w:sz w:val="24"/>
        </w:rPr>
        <w:t>技术的广泛采用，传统的翻页链接不复存在，取而代之的是</w:t>
      </w:r>
      <w:r w:rsidRPr="00D766FF">
        <w:rPr>
          <w:rFonts w:cs="宋体" w:hint="eastAsia"/>
          <w:sz w:val="24"/>
        </w:rPr>
        <w:t>JavaScript/Js</w:t>
      </w:r>
      <w:r w:rsidRPr="00D766FF">
        <w:rPr>
          <w:rFonts w:cs="宋体" w:hint="eastAsia"/>
          <w:sz w:val="24"/>
        </w:rPr>
        <w:t>动态生成的超链接，也许根本就不是超链接，而是用户点击触发了一段</w:t>
      </w:r>
      <w:r w:rsidRPr="00D766FF">
        <w:rPr>
          <w:rFonts w:cs="宋体" w:hint="eastAsia"/>
          <w:sz w:val="24"/>
        </w:rPr>
        <w:t>JavaScript/Js</w:t>
      </w:r>
      <w:r w:rsidRPr="00D766FF">
        <w:rPr>
          <w:rFonts w:cs="宋体" w:hint="eastAsia"/>
          <w:sz w:val="24"/>
        </w:rPr>
        <w:t>代码，在代码中使用</w:t>
      </w:r>
      <w:r w:rsidRPr="00D766FF">
        <w:rPr>
          <w:rFonts w:cs="宋体" w:hint="eastAsia"/>
          <w:sz w:val="24"/>
        </w:rPr>
        <w:t>XMLHttpRequest</w:t>
      </w:r>
      <w:r w:rsidRPr="00D766FF">
        <w:rPr>
          <w:rFonts w:cs="宋体" w:hint="eastAsia"/>
          <w:sz w:val="24"/>
        </w:rPr>
        <w:t>等通信函数动态的下载分页内容，完全依靠从现有</w:t>
      </w:r>
      <w:r w:rsidRPr="00D766FF">
        <w:rPr>
          <w:rFonts w:cs="宋体" w:hint="eastAsia"/>
          <w:sz w:val="24"/>
        </w:rPr>
        <w:t>HTML</w:t>
      </w:r>
      <w:r w:rsidRPr="00D766FF">
        <w:rPr>
          <w:rFonts w:cs="宋体" w:hint="eastAsia"/>
          <w:sz w:val="24"/>
        </w:rPr>
        <w:t>页面中匹配出超链接的其他网络爬虫和网站信息抓取软件无法应对这种情形，爬虫必须能够模拟用户点击</w:t>
      </w:r>
      <w:r w:rsidRPr="00D766FF">
        <w:rPr>
          <w:rFonts w:cs="宋体" w:hint="eastAsia"/>
          <w:sz w:val="24"/>
        </w:rPr>
        <w:t>DOM</w:t>
      </w:r>
      <w:r w:rsidRPr="00D766FF">
        <w:rPr>
          <w:rFonts w:cs="宋体" w:hint="eastAsia"/>
          <w:sz w:val="24"/>
        </w:rPr>
        <w:t>节点触发上述与网站服务器的通信，动态地获取分页内容。</w:t>
      </w:r>
    </w:p>
    <w:p w:rsidR="00CD1451" w:rsidRPr="00D766FF" w:rsidRDefault="006D74D9" w:rsidP="00D766FF">
      <w:pPr>
        <w:spacing w:line="400" w:lineRule="exact"/>
        <w:ind w:firstLine="420"/>
        <w:rPr>
          <w:rFonts w:cs="宋体"/>
          <w:sz w:val="24"/>
        </w:rPr>
      </w:pPr>
      <w:r w:rsidRPr="00D766FF">
        <w:rPr>
          <w:rFonts w:cs="宋体" w:hint="eastAsia"/>
          <w:sz w:val="24"/>
        </w:rPr>
        <w:t>表</w:t>
      </w:r>
      <w:r w:rsidRPr="00D766FF">
        <w:rPr>
          <w:rFonts w:cs="宋体" w:hint="eastAsia"/>
          <w:sz w:val="24"/>
        </w:rPr>
        <w:t>3-</w:t>
      </w:r>
      <w:r w:rsidR="00DC2431">
        <w:rPr>
          <w:rFonts w:cs="宋体" w:hint="eastAsia"/>
          <w:sz w:val="24"/>
        </w:rPr>
        <w:t>1</w:t>
      </w:r>
      <w:r w:rsidRPr="00D766FF">
        <w:rPr>
          <w:rFonts w:cs="宋体" w:hint="eastAsia"/>
          <w:sz w:val="24"/>
        </w:rPr>
        <w:t>展示了</w:t>
      </w:r>
      <w:r w:rsidR="0052655B" w:rsidRPr="00D766FF">
        <w:rPr>
          <w:rFonts w:cs="宋体" w:hint="eastAsia"/>
          <w:sz w:val="24"/>
        </w:rPr>
        <w:t>在</w:t>
      </w:r>
      <w:r w:rsidR="0052655B" w:rsidRPr="00D766FF">
        <w:rPr>
          <w:rFonts w:cs="宋体" w:hint="eastAsia"/>
          <w:sz w:val="24"/>
        </w:rPr>
        <w:t>AJAX</w:t>
      </w:r>
      <w:r w:rsidR="0052655B" w:rsidRPr="00D766FF">
        <w:rPr>
          <w:rFonts w:cs="宋体" w:hint="eastAsia"/>
          <w:sz w:val="24"/>
        </w:rPr>
        <w:t>网页中</w:t>
      </w:r>
      <w:r w:rsidR="00CD1451" w:rsidRPr="00D766FF">
        <w:rPr>
          <w:rFonts w:cs="宋体" w:hint="eastAsia"/>
          <w:sz w:val="24"/>
        </w:rPr>
        <w:t>打开下一页的不同方式</w:t>
      </w:r>
      <w:r w:rsidRPr="00D766FF">
        <w:rPr>
          <w:rFonts w:cs="宋体" w:hint="eastAsia"/>
          <w:sz w:val="24"/>
        </w:rPr>
        <w:t>，</w:t>
      </w:r>
      <w:r w:rsidR="00CD1451" w:rsidRPr="00D766FF">
        <w:rPr>
          <w:rFonts w:cs="宋体" w:hint="eastAsia"/>
          <w:sz w:val="24"/>
        </w:rPr>
        <w:t>事件</w:t>
      </w:r>
      <w:r w:rsidR="0048124F" w:rsidRPr="00D766FF">
        <w:rPr>
          <w:rFonts w:cs="宋体" w:hint="eastAsia"/>
          <w:sz w:val="24"/>
        </w:rPr>
        <w:t>处理函数</w:t>
      </w:r>
      <w:r w:rsidR="0052655B" w:rsidRPr="00D766FF">
        <w:rPr>
          <w:rFonts w:cs="宋体" w:hint="eastAsia"/>
          <w:sz w:val="24"/>
        </w:rPr>
        <w:t>（如</w:t>
      </w:r>
      <w:r w:rsidR="0052655B" w:rsidRPr="00D766FF">
        <w:rPr>
          <w:rFonts w:cs="宋体" w:hint="eastAsia"/>
          <w:sz w:val="24"/>
        </w:rPr>
        <w:t>onClick</w:t>
      </w:r>
      <w:r w:rsidR="0052655B" w:rsidRPr="00D766FF">
        <w:rPr>
          <w:rFonts w:cs="宋体" w:hint="eastAsia"/>
          <w:sz w:val="24"/>
        </w:rPr>
        <w:t>，</w:t>
      </w:r>
      <w:r w:rsidR="0052655B" w:rsidRPr="00D766FF">
        <w:rPr>
          <w:rFonts w:cs="宋体" w:hint="eastAsia"/>
          <w:sz w:val="24"/>
        </w:rPr>
        <w:t>onMouseOver</w:t>
      </w:r>
      <w:r w:rsidR="0052655B" w:rsidRPr="00D766FF">
        <w:rPr>
          <w:rFonts w:cs="宋体" w:hint="eastAsia"/>
          <w:sz w:val="24"/>
        </w:rPr>
        <w:t>）</w:t>
      </w:r>
      <w:r w:rsidR="00CD1451" w:rsidRPr="00D766FF">
        <w:rPr>
          <w:rFonts w:cs="宋体" w:hint="eastAsia"/>
          <w:sz w:val="24"/>
        </w:rPr>
        <w:t>被绑定到</w:t>
      </w:r>
      <w:r w:rsidR="00CD1451" w:rsidRPr="00D766FF">
        <w:rPr>
          <w:rFonts w:cs="宋体" w:hint="eastAsia"/>
          <w:sz w:val="24"/>
        </w:rPr>
        <w:t>DOM</w:t>
      </w:r>
      <w:r w:rsidR="00CD1451" w:rsidRPr="00D766FF">
        <w:rPr>
          <w:rFonts w:cs="宋体" w:hint="eastAsia"/>
          <w:sz w:val="24"/>
        </w:rPr>
        <w:t>元素上</w:t>
      </w:r>
      <w:r w:rsidR="0052655B" w:rsidRPr="00D766FF">
        <w:rPr>
          <w:rFonts w:cs="宋体" w:hint="eastAsia"/>
          <w:sz w:val="24"/>
        </w:rPr>
        <w:t>，例如在表</w:t>
      </w:r>
      <w:r w:rsidR="0052655B" w:rsidRPr="00D766FF">
        <w:rPr>
          <w:rFonts w:cs="宋体" w:hint="eastAsia"/>
          <w:sz w:val="24"/>
        </w:rPr>
        <w:t>3-</w:t>
      </w:r>
      <w:r w:rsidR="00DC2431">
        <w:rPr>
          <w:rFonts w:cs="宋体" w:hint="eastAsia"/>
          <w:sz w:val="24"/>
        </w:rPr>
        <w:t>1</w:t>
      </w:r>
      <w:r w:rsidR="0052655B" w:rsidRPr="00D766FF">
        <w:rPr>
          <w:rFonts w:cs="宋体" w:hint="eastAsia"/>
          <w:sz w:val="24"/>
        </w:rPr>
        <w:t>中，一个</w:t>
      </w:r>
      <w:r w:rsidR="0052655B" w:rsidRPr="00D766FF">
        <w:rPr>
          <w:rFonts w:cs="宋体" w:hint="eastAsia"/>
          <w:sz w:val="24"/>
        </w:rPr>
        <w:t>DIV</w:t>
      </w:r>
      <w:r w:rsidR="0052655B" w:rsidRPr="00D766FF">
        <w:rPr>
          <w:rFonts w:cs="宋体" w:hint="eastAsia"/>
          <w:sz w:val="24"/>
        </w:rPr>
        <w:t>元素（第三行）</w:t>
      </w:r>
      <w:r w:rsidR="0048124F" w:rsidRPr="00D766FF">
        <w:rPr>
          <w:rFonts w:cs="宋体" w:hint="eastAsia"/>
          <w:sz w:val="24"/>
        </w:rPr>
        <w:t>由于</w:t>
      </w:r>
      <w:r w:rsidR="0052655B" w:rsidRPr="00D766FF">
        <w:rPr>
          <w:rFonts w:cs="宋体" w:hint="eastAsia"/>
          <w:sz w:val="24"/>
        </w:rPr>
        <w:t>被</w:t>
      </w:r>
      <w:r w:rsidR="0052655B" w:rsidRPr="00D766FF">
        <w:rPr>
          <w:rFonts w:cs="宋体" w:hint="eastAsia"/>
          <w:sz w:val="24"/>
        </w:rPr>
        <w:t>onClick</w:t>
      </w:r>
      <w:r w:rsidR="0052655B" w:rsidRPr="00D766FF">
        <w:rPr>
          <w:rFonts w:cs="宋体" w:hint="eastAsia"/>
          <w:sz w:val="24"/>
        </w:rPr>
        <w:t>事件绑定</w:t>
      </w:r>
      <w:r w:rsidR="0048124F" w:rsidRPr="00D766FF">
        <w:rPr>
          <w:rFonts w:cs="宋体" w:hint="eastAsia"/>
          <w:sz w:val="24"/>
        </w:rPr>
        <w:t>从而变成了一个</w:t>
      </w:r>
      <w:r w:rsidR="0048124F" w:rsidRPr="00D766FF">
        <w:rPr>
          <w:rFonts w:cs="宋体" w:hint="eastAsia"/>
          <w:sz w:val="24"/>
        </w:rPr>
        <w:t>clickable</w:t>
      </w:r>
      <w:r w:rsidR="0048124F" w:rsidRPr="00D766FF">
        <w:rPr>
          <w:rFonts w:cs="宋体" w:hint="eastAsia"/>
          <w:sz w:val="24"/>
        </w:rPr>
        <w:t>元素</w:t>
      </w:r>
      <w:r w:rsidR="0052655B" w:rsidRPr="00D766FF">
        <w:rPr>
          <w:rFonts w:cs="宋体" w:hint="eastAsia"/>
          <w:sz w:val="24"/>
        </w:rPr>
        <w:t>，</w:t>
      </w:r>
      <w:r w:rsidR="0048124F" w:rsidRPr="00D766FF">
        <w:rPr>
          <w:rFonts w:cs="宋体" w:hint="eastAsia"/>
          <w:sz w:val="24"/>
        </w:rPr>
        <w:t>因此当用户点击该元素时，</w:t>
      </w:r>
      <w:r w:rsidR="0048124F" w:rsidRPr="00D766FF">
        <w:rPr>
          <w:rFonts w:cs="宋体" w:hint="eastAsia"/>
          <w:sz w:val="24"/>
        </w:rPr>
        <w:t>onClick</w:t>
      </w:r>
      <w:r w:rsidR="0048124F" w:rsidRPr="00D766FF">
        <w:rPr>
          <w:rFonts w:cs="宋体"/>
          <w:sz w:val="24"/>
        </w:rPr>
        <w:t>事件</w:t>
      </w:r>
      <w:r w:rsidR="00E07D4E" w:rsidRPr="00D766FF">
        <w:rPr>
          <w:rFonts w:cs="宋体" w:hint="eastAsia"/>
          <w:sz w:val="24"/>
        </w:rPr>
        <w:t>被触发</w:t>
      </w:r>
      <w:r w:rsidR="0048124F" w:rsidRPr="00D766FF">
        <w:rPr>
          <w:rFonts w:cs="宋体" w:hint="eastAsia"/>
          <w:sz w:val="24"/>
        </w:rPr>
        <w:t>，从而修改</w:t>
      </w:r>
      <w:r w:rsidR="0048124F" w:rsidRPr="00D766FF">
        <w:rPr>
          <w:rFonts w:cs="宋体" w:hint="eastAsia"/>
          <w:sz w:val="24"/>
        </w:rPr>
        <w:t>DOM</w:t>
      </w:r>
      <w:r w:rsidR="0048124F" w:rsidRPr="00D766FF">
        <w:rPr>
          <w:rFonts w:cs="宋体" w:hint="eastAsia"/>
          <w:sz w:val="24"/>
        </w:rPr>
        <w:t>树的内容。</w:t>
      </w:r>
    </w:p>
    <w:p w:rsidR="00E07D4E" w:rsidRPr="00D766FF" w:rsidRDefault="00E07D4E" w:rsidP="00D766FF">
      <w:pPr>
        <w:spacing w:line="400" w:lineRule="exact"/>
        <w:ind w:firstLine="420"/>
        <w:rPr>
          <w:rFonts w:cs="宋体"/>
          <w:sz w:val="24"/>
        </w:rPr>
      </w:pPr>
      <w:r w:rsidRPr="00D766FF">
        <w:rPr>
          <w:rFonts w:cs="宋体" w:hint="eastAsia"/>
          <w:sz w:val="24"/>
        </w:rPr>
        <w:t>第</w:t>
      </w:r>
      <w:r w:rsidRPr="00D766FF">
        <w:rPr>
          <w:rFonts w:cs="宋体" w:hint="eastAsia"/>
          <w:sz w:val="24"/>
        </w:rPr>
        <w:t>2</w:t>
      </w:r>
      <w:r w:rsidRPr="00D766FF">
        <w:rPr>
          <w:rFonts w:cs="宋体" w:hint="eastAsia"/>
          <w:sz w:val="24"/>
        </w:rPr>
        <w:t>行中</w:t>
      </w:r>
      <w:r w:rsidRPr="00D766FF">
        <w:rPr>
          <w:rFonts w:cs="宋体" w:hint="eastAsia"/>
          <w:sz w:val="24"/>
        </w:rPr>
        <w:t>A</w:t>
      </w:r>
      <w:r w:rsidRPr="00D766FF">
        <w:rPr>
          <w:rFonts w:cs="宋体" w:hint="eastAsia"/>
          <w:sz w:val="24"/>
        </w:rPr>
        <w:t>元素的</w:t>
      </w:r>
      <w:r w:rsidRPr="00D766FF">
        <w:rPr>
          <w:rFonts w:cs="宋体"/>
          <w:sz w:val="24"/>
        </w:rPr>
        <w:t>链接地址为</w:t>
      </w:r>
      <w:r w:rsidRPr="00D766FF">
        <w:rPr>
          <w:rFonts w:cs="宋体" w:hint="eastAsia"/>
          <w:sz w:val="24"/>
        </w:rPr>
        <w:t>“</w:t>
      </w:r>
      <w:r w:rsidRPr="00D766FF">
        <w:rPr>
          <w:rFonts w:cs="宋体" w:hint="eastAsia"/>
          <w:sz w:val="24"/>
        </w:rPr>
        <w:t>#</w:t>
      </w:r>
      <w:r w:rsidRPr="00D766FF">
        <w:rPr>
          <w:rFonts w:cs="宋体" w:hint="eastAsia"/>
          <w:sz w:val="24"/>
        </w:rPr>
        <w:t>”</w:t>
      </w:r>
      <w:r w:rsidRPr="00D766FF">
        <w:rPr>
          <w:rFonts w:cs="宋体"/>
          <w:sz w:val="24"/>
        </w:rPr>
        <w:t>，</w:t>
      </w:r>
      <w:r w:rsidR="00690023" w:rsidRPr="00D766FF">
        <w:rPr>
          <w:rFonts w:cs="宋体" w:hint="eastAsia"/>
          <w:sz w:val="24"/>
        </w:rPr>
        <w:t>AJAX</w:t>
      </w:r>
      <w:r w:rsidRPr="00D766FF">
        <w:rPr>
          <w:rFonts w:cs="宋体"/>
          <w:sz w:val="24"/>
        </w:rPr>
        <w:t>请求被绑定的</w:t>
      </w:r>
      <w:r w:rsidRPr="00D766FF">
        <w:rPr>
          <w:rFonts w:cs="宋体" w:hint="eastAsia"/>
          <w:sz w:val="24"/>
        </w:rPr>
        <w:t>onC</w:t>
      </w:r>
      <w:r w:rsidR="00690023" w:rsidRPr="00D766FF">
        <w:rPr>
          <w:rFonts w:cs="宋体" w:hint="eastAsia"/>
          <w:sz w:val="24"/>
        </w:rPr>
        <w:t>lick</w:t>
      </w:r>
      <w:r w:rsidRPr="00D766FF">
        <w:rPr>
          <w:rFonts w:cs="宋体"/>
          <w:sz w:val="24"/>
        </w:rPr>
        <w:t>事件捕获。</w:t>
      </w:r>
      <w:r w:rsidRPr="00D766FF">
        <w:rPr>
          <w:rFonts w:cs="宋体"/>
          <w:sz w:val="24"/>
        </w:rPr>
        <w:lastRenderedPageBreak/>
        <w:t>在</w:t>
      </w:r>
      <w:r w:rsidRPr="00D766FF">
        <w:rPr>
          <w:rFonts w:cs="宋体"/>
          <w:sz w:val="24"/>
        </w:rPr>
        <w:t>URI</w:t>
      </w:r>
      <w:r w:rsidRPr="00D766FF">
        <w:rPr>
          <w:rFonts w:cs="宋体"/>
          <w:sz w:val="24"/>
        </w:rPr>
        <w:t>规范中</w:t>
      </w:r>
      <w:r w:rsidR="00690023" w:rsidRPr="00D766FF">
        <w:rPr>
          <w:rFonts w:cs="宋体" w:hint="eastAsia"/>
          <w:sz w:val="24"/>
        </w:rPr>
        <w:t>“</w:t>
      </w:r>
      <w:r w:rsidRPr="00D766FF">
        <w:rPr>
          <w:rFonts w:cs="宋体"/>
          <w:sz w:val="24"/>
        </w:rPr>
        <w:t>#</w:t>
      </w:r>
      <w:r w:rsidR="00690023" w:rsidRPr="00D766FF">
        <w:rPr>
          <w:rFonts w:cs="宋体" w:hint="eastAsia"/>
          <w:sz w:val="24"/>
        </w:rPr>
        <w:t>”</w:t>
      </w:r>
      <w:r w:rsidRPr="00D766FF">
        <w:rPr>
          <w:rFonts w:cs="宋体"/>
          <w:sz w:val="24"/>
        </w:rPr>
        <w:t>叫做</w:t>
      </w:r>
      <w:r w:rsidRPr="00D766FF">
        <w:rPr>
          <w:rFonts w:cs="宋体"/>
          <w:sz w:val="24"/>
        </w:rPr>
        <w:t>hash fragment</w:t>
      </w:r>
      <w:r w:rsidRPr="00D766FF">
        <w:rPr>
          <w:rFonts w:cs="宋体"/>
          <w:sz w:val="24"/>
        </w:rPr>
        <w:t>，此</w:t>
      </w:r>
      <w:r w:rsidRPr="00D766FF">
        <w:rPr>
          <w:rFonts w:cs="宋体"/>
          <w:sz w:val="24"/>
        </w:rPr>
        <w:t>hash fragment</w:t>
      </w:r>
      <w:r w:rsidRPr="00D766FF">
        <w:rPr>
          <w:rFonts w:cs="宋体"/>
          <w:sz w:val="24"/>
        </w:rPr>
        <w:t>不</w:t>
      </w:r>
      <w:r w:rsidR="00690023" w:rsidRPr="00D766FF">
        <w:rPr>
          <w:rFonts w:cs="宋体" w:hint="eastAsia"/>
          <w:sz w:val="24"/>
        </w:rPr>
        <w:t>作为</w:t>
      </w:r>
      <w:r w:rsidR="00690023" w:rsidRPr="00D766FF">
        <w:rPr>
          <w:rFonts w:cs="宋体" w:hint="eastAsia"/>
          <w:sz w:val="24"/>
        </w:rPr>
        <w:t>URL</w:t>
      </w:r>
      <w:r w:rsidRPr="00D766FF">
        <w:rPr>
          <w:rFonts w:cs="宋体"/>
          <w:sz w:val="24"/>
        </w:rPr>
        <w:t>请求的一部分。所以搜索引擎的</w:t>
      </w:r>
      <w:r w:rsidR="00690023" w:rsidRPr="00D766FF">
        <w:rPr>
          <w:rFonts w:cs="宋体" w:hint="eastAsia"/>
          <w:sz w:val="24"/>
        </w:rPr>
        <w:t>爬虫</w:t>
      </w:r>
      <w:r w:rsidRPr="00D766FF">
        <w:rPr>
          <w:rFonts w:cs="宋体"/>
          <w:sz w:val="24"/>
        </w:rPr>
        <w:t>无法对</w:t>
      </w:r>
      <w:r w:rsidRPr="00D766FF">
        <w:rPr>
          <w:rFonts w:cs="宋体"/>
          <w:sz w:val="24"/>
        </w:rPr>
        <w:t>A</w:t>
      </w:r>
      <w:r w:rsidR="00690023" w:rsidRPr="00D766FF">
        <w:rPr>
          <w:rFonts w:cs="宋体" w:hint="eastAsia"/>
          <w:sz w:val="24"/>
        </w:rPr>
        <w:t>元素</w:t>
      </w:r>
      <w:r w:rsidRPr="00D766FF">
        <w:rPr>
          <w:rFonts w:cs="宋体"/>
          <w:sz w:val="24"/>
        </w:rPr>
        <w:t>的</w:t>
      </w:r>
      <w:r w:rsidRPr="00D766FF">
        <w:rPr>
          <w:rFonts w:cs="宋体"/>
          <w:sz w:val="24"/>
        </w:rPr>
        <w:t>href</w:t>
      </w:r>
      <w:r w:rsidRPr="00D766FF">
        <w:rPr>
          <w:rFonts w:cs="宋体"/>
          <w:sz w:val="24"/>
        </w:rPr>
        <w:t>值产生有效的</w:t>
      </w:r>
      <w:r w:rsidR="00690023" w:rsidRPr="00D766FF">
        <w:rPr>
          <w:rFonts w:cs="宋体" w:hint="eastAsia"/>
          <w:sz w:val="24"/>
        </w:rPr>
        <w:t>URL</w:t>
      </w:r>
      <w:r w:rsidRPr="00D766FF">
        <w:rPr>
          <w:rFonts w:cs="宋体"/>
          <w:sz w:val="24"/>
        </w:rPr>
        <w:t>地址，如果要产生有效的地址也就是当前页面的</w:t>
      </w:r>
      <w:r w:rsidR="00690023" w:rsidRPr="00D766FF">
        <w:rPr>
          <w:rFonts w:cs="宋体" w:hint="eastAsia"/>
          <w:sz w:val="24"/>
        </w:rPr>
        <w:t>URL</w:t>
      </w:r>
      <w:r w:rsidRPr="00D766FF">
        <w:rPr>
          <w:rFonts w:cs="宋体"/>
          <w:sz w:val="24"/>
        </w:rPr>
        <w:t>地址。又因为此</w:t>
      </w:r>
      <w:r w:rsidR="00690023" w:rsidRPr="00D766FF">
        <w:rPr>
          <w:rFonts w:cs="宋体" w:hint="eastAsia"/>
          <w:sz w:val="24"/>
        </w:rPr>
        <w:t>URL</w:t>
      </w:r>
      <w:r w:rsidRPr="00D766FF">
        <w:rPr>
          <w:rFonts w:cs="宋体"/>
          <w:sz w:val="24"/>
        </w:rPr>
        <w:t>已被抓取过，所以搜索引擎的</w:t>
      </w:r>
      <w:r w:rsidR="00690023" w:rsidRPr="00D766FF">
        <w:rPr>
          <w:rFonts w:cs="宋体" w:hint="eastAsia"/>
          <w:sz w:val="24"/>
        </w:rPr>
        <w:t>爬虫</w:t>
      </w:r>
      <w:r w:rsidRPr="00D766FF">
        <w:rPr>
          <w:rFonts w:cs="宋体"/>
          <w:sz w:val="24"/>
        </w:rPr>
        <w:t>放弃了这个</w:t>
      </w:r>
      <w:r w:rsidR="00690023" w:rsidRPr="00D766FF">
        <w:rPr>
          <w:rFonts w:cs="宋体" w:hint="eastAsia"/>
          <w:sz w:val="24"/>
        </w:rPr>
        <w:t>URL</w:t>
      </w:r>
      <w:r w:rsidR="00690023" w:rsidRPr="00D766FF">
        <w:rPr>
          <w:rFonts w:cs="宋体" w:hint="eastAsia"/>
          <w:sz w:val="24"/>
        </w:rPr>
        <w:t>，</w:t>
      </w:r>
      <w:r w:rsidR="00690023" w:rsidRPr="00D766FF">
        <w:rPr>
          <w:rFonts w:cs="宋体" w:hint="eastAsia"/>
          <w:sz w:val="24"/>
        </w:rPr>
        <w:t>AJAX</w:t>
      </w:r>
      <w:r w:rsidRPr="00D766FF">
        <w:rPr>
          <w:rFonts w:cs="宋体"/>
          <w:sz w:val="24"/>
        </w:rPr>
        <w:t>中的数据无法被搜索引擎收录。</w:t>
      </w:r>
    </w:p>
    <w:p w:rsidR="00CD1451" w:rsidRPr="00D766FF" w:rsidRDefault="00690023" w:rsidP="00D766FF">
      <w:pPr>
        <w:spacing w:line="400" w:lineRule="exact"/>
        <w:ind w:firstLine="420"/>
        <w:rPr>
          <w:rFonts w:cs="宋体"/>
          <w:sz w:val="24"/>
        </w:rPr>
      </w:pPr>
      <w:r w:rsidRPr="00D766FF">
        <w:rPr>
          <w:rFonts w:cs="宋体" w:hint="eastAsia"/>
          <w:sz w:val="24"/>
        </w:rPr>
        <w:t>AJAX</w:t>
      </w:r>
      <w:r w:rsidRPr="00D766FF">
        <w:rPr>
          <w:rFonts w:cs="宋体" w:hint="eastAsia"/>
          <w:sz w:val="24"/>
        </w:rPr>
        <w:t>技术实现异步操作的关键是</w:t>
      </w:r>
      <w:r w:rsidR="00133BE3" w:rsidRPr="00D766FF">
        <w:rPr>
          <w:rFonts w:cs="宋体" w:hint="eastAsia"/>
          <w:sz w:val="24"/>
        </w:rPr>
        <w:t>XMLHttpRequest</w:t>
      </w:r>
      <w:r w:rsidRPr="00D766FF">
        <w:rPr>
          <w:rFonts w:cs="宋体" w:hint="eastAsia"/>
          <w:sz w:val="24"/>
        </w:rPr>
        <w:t>对象。该对象用于向服务器端异步发送请求</w:t>
      </w:r>
      <w:r w:rsidR="00133BE3" w:rsidRPr="00D766FF">
        <w:rPr>
          <w:rFonts w:cs="宋体" w:hint="eastAsia"/>
          <w:sz w:val="24"/>
        </w:rPr>
        <w:t>，</w:t>
      </w:r>
      <w:r w:rsidRPr="00D766FF">
        <w:rPr>
          <w:rFonts w:cs="宋体" w:hint="eastAsia"/>
          <w:sz w:val="24"/>
        </w:rPr>
        <w:t>并接收服务器端的响应以进行局部刷新。除了直接使用</w:t>
      </w:r>
      <w:r w:rsidRPr="00D766FF">
        <w:rPr>
          <w:rFonts w:cs="宋体" w:hint="eastAsia"/>
          <w:sz w:val="24"/>
        </w:rPr>
        <w:t xml:space="preserve"> </w:t>
      </w:r>
      <w:r w:rsidR="00133BE3" w:rsidRPr="00D766FF">
        <w:rPr>
          <w:rFonts w:cs="宋体" w:hint="eastAsia"/>
          <w:sz w:val="24"/>
        </w:rPr>
        <w:t>XMLHttpRequest</w:t>
      </w:r>
      <w:r w:rsidRPr="00D766FF">
        <w:rPr>
          <w:rFonts w:cs="宋体" w:hint="eastAsia"/>
          <w:sz w:val="24"/>
        </w:rPr>
        <w:t>对象的</w:t>
      </w:r>
      <w:r w:rsidR="00133BE3" w:rsidRPr="00D766FF">
        <w:rPr>
          <w:rFonts w:cs="宋体" w:hint="eastAsia"/>
          <w:sz w:val="24"/>
        </w:rPr>
        <w:t>AJAX</w:t>
      </w:r>
      <w:r w:rsidRPr="00D766FF">
        <w:rPr>
          <w:rFonts w:cs="宋体" w:hint="eastAsia"/>
          <w:sz w:val="24"/>
        </w:rPr>
        <w:t>开发技术外</w:t>
      </w:r>
      <w:r w:rsidR="00133BE3" w:rsidRPr="00D766FF">
        <w:rPr>
          <w:rFonts w:cs="宋体" w:hint="eastAsia"/>
          <w:sz w:val="24"/>
        </w:rPr>
        <w:t>，</w:t>
      </w:r>
      <w:r w:rsidRPr="00D766FF">
        <w:rPr>
          <w:rFonts w:cs="宋体" w:hint="eastAsia"/>
          <w:sz w:val="24"/>
        </w:rPr>
        <w:t>还有很多封装了</w:t>
      </w:r>
      <w:r w:rsidRPr="00D766FF">
        <w:rPr>
          <w:rFonts w:cs="宋体" w:hint="eastAsia"/>
          <w:sz w:val="24"/>
        </w:rPr>
        <w:t>XMLHttpRequest</w:t>
      </w:r>
      <w:r w:rsidRPr="00D766FF">
        <w:rPr>
          <w:rFonts w:cs="宋体" w:hint="eastAsia"/>
          <w:sz w:val="24"/>
        </w:rPr>
        <w:t>对象的第三方</w:t>
      </w:r>
      <w:r w:rsidR="00133BE3" w:rsidRPr="00D766FF">
        <w:rPr>
          <w:rFonts w:cs="宋体" w:hint="eastAsia"/>
          <w:sz w:val="24"/>
        </w:rPr>
        <w:t>AJAX</w:t>
      </w:r>
      <w:r w:rsidRPr="00D766FF">
        <w:rPr>
          <w:rFonts w:cs="宋体" w:hint="eastAsia"/>
          <w:sz w:val="24"/>
        </w:rPr>
        <w:t>框架和库可以用来开发</w:t>
      </w:r>
      <w:r w:rsidR="00133BE3" w:rsidRPr="00D766FF">
        <w:rPr>
          <w:rFonts w:cs="宋体" w:hint="eastAsia"/>
          <w:sz w:val="24"/>
        </w:rPr>
        <w:t>AJAX</w:t>
      </w:r>
      <w:r w:rsidRPr="00D766FF">
        <w:rPr>
          <w:rFonts w:cs="宋体" w:hint="eastAsia"/>
          <w:sz w:val="24"/>
        </w:rPr>
        <w:t>应用</w:t>
      </w:r>
      <w:r w:rsidR="00133BE3" w:rsidRPr="00D766FF">
        <w:rPr>
          <w:rFonts w:cs="宋体" w:hint="eastAsia"/>
          <w:sz w:val="24"/>
          <w:vertAlign w:val="superscript"/>
        </w:rPr>
        <w:t>[</w:t>
      </w:r>
      <w:r w:rsidR="00D766FF" w:rsidRPr="00D766FF">
        <w:rPr>
          <w:rFonts w:cs="宋体" w:hint="eastAsia"/>
          <w:sz w:val="24"/>
          <w:vertAlign w:val="superscript"/>
        </w:rPr>
        <w:t>26</w:t>
      </w:r>
      <w:r w:rsidRPr="00D766FF">
        <w:rPr>
          <w:rFonts w:cs="宋体" w:hint="eastAsia"/>
          <w:sz w:val="24"/>
          <w:vertAlign w:val="superscript"/>
        </w:rPr>
        <w:t>]</w:t>
      </w:r>
      <w:r w:rsidRPr="00D766FF">
        <w:rPr>
          <w:rFonts w:cs="宋体" w:hint="eastAsia"/>
          <w:sz w:val="24"/>
        </w:rPr>
        <w:t>。第三方</w:t>
      </w:r>
      <w:r w:rsidR="00133BE3" w:rsidRPr="00D766FF">
        <w:rPr>
          <w:rFonts w:cs="宋体" w:hint="eastAsia"/>
          <w:sz w:val="24"/>
        </w:rPr>
        <w:t>AJAX</w:t>
      </w:r>
      <w:r w:rsidRPr="00D766FF">
        <w:rPr>
          <w:rFonts w:cs="宋体" w:hint="eastAsia"/>
          <w:sz w:val="24"/>
        </w:rPr>
        <w:t>框架除了以属性的形式将事件绑定到</w:t>
      </w:r>
      <w:r w:rsidR="00133BE3" w:rsidRPr="00D766FF">
        <w:rPr>
          <w:rFonts w:cs="宋体" w:hint="eastAsia"/>
          <w:sz w:val="24"/>
        </w:rPr>
        <w:t>DOM</w:t>
      </w:r>
      <w:r w:rsidRPr="00D766FF">
        <w:rPr>
          <w:rFonts w:cs="宋体" w:hint="eastAsia"/>
          <w:sz w:val="24"/>
        </w:rPr>
        <w:t>元素节点外</w:t>
      </w:r>
      <w:r w:rsidR="00133BE3" w:rsidRPr="00D766FF">
        <w:rPr>
          <w:rFonts w:cs="宋体" w:hint="eastAsia"/>
          <w:sz w:val="24"/>
        </w:rPr>
        <w:t>，</w:t>
      </w:r>
      <w:r w:rsidRPr="00D766FF">
        <w:rPr>
          <w:rFonts w:cs="宋体" w:hint="eastAsia"/>
          <w:sz w:val="24"/>
        </w:rPr>
        <w:t>还可能实现框架相关的事件附加模式</w:t>
      </w:r>
      <w:r w:rsidR="00133BE3" w:rsidRPr="00D766FF">
        <w:rPr>
          <w:rFonts w:cs="宋体" w:hint="eastAsia"/>
          <w:sz w:val="24"/>
        </w:rPr>
        <w:t>。</w:t>
      </w:r>
      <w:r w:rsidR="00CD1451" w:rsidRPr="00D766FF">
        <w:rPr>
          <w:rFonts w:cs="宋体" w:hint="eastAsia"/>
          <w:sz w:val="24"/>
        </w:rPr>
        <w:t>第</w:t>
      </w:r>
      <w:r w:rsidR="00CD1451" w:rsidRPr="00D766FF">
        <w:rPr>
          <w:rFonts w:cs="宋体" w:hint="eastAsia"/>
          <w:sz w:val="24"/>
        </w:rPr>
        <w:t>4-13</w:t>
      </w:r>
      <w:r w:rsidR="00CD1451" w:rsidRPr="00D766FF">
        <w:rPr>
          <w:rFonts w:cs="宋体" w:hint="eastAsia"/>
          <w:sz w:val="24"/>
        </w:rPr>
        <w:t>行使用</w:t>
      </w:r>
      <w:r w:rsidR="00CD1451" w:rsidRPr="00D766FF">
        <w:rPr>
          <w:rFonts w:cs="宋体"/>
          <w:sz w:val="24"/>
        </w:rPr>
        <w:t>jQuery</w:t>
      </w:r>
      <w:r w:rsidR="00C842C3" w:rsidRPr="00D766FF">
        <w:rPr>
          <w:rFonts w:cs="宋体" w:hint="eastAsia"/>
          <w:sz w:val="24"/>
          <w:vertAlign w:val="superscript"/>
        </w:rPr>
        <w:t>[</w:t>
      </w:r>
      <w:r w:rsidR="00D766FF" w:rsidRPr="00D766FF">
        <w:rPr>
          <w:rFonts w:cs="宋体" w:hint="eastAsia"/>
          <w:sz w:val="24"/>
          <w:vertAlign w:val="superscript"/>
        </w:rPr>
        <w:t>27</w:t>
      </w:r>
      <w:r w:rsidR="00C842C3" w:rsidRPr="00D766FF">
        <w:rPr>
          <w:rFonts w:cs="宋体" w:hint="eastAsia"/>
          <w:sz w:val="24"/>
          <w:vertAlign w:val="superscript"/>
        </w:rPr>
        <w:t>]</w:t>
      </w:r>
      <w:r w:rsidR="0048124F" w:rsidRPr="00D766FF">
        <w:rPr>
          <w:rFonts w:cs="宋体" w:hint="eastAsia"/>
          <w:sz w:val="24"/>
        </w:rPr>
        <w:t>代码</w:t>
      </w:r>
      <w:r w:rsidR="00CD1451" w:rsidRPr="00D766FF">
        <w:rPr>
          <w:rFonts w:cs="宋体"/>
          <w:sz w:val="24"/>
        </w:rPr>
        <w:t>给</w:t>
      </w:r>
      <w:r w:rsidR="00CD1451" w:rsidRPr="00D766FF">
        <w:rPr>
          <w:rFonts w:cs="宋体" w:hint="eastAsia"/>
          <w:sz w:val="24"/>
        </w:rPr>
        <w:t>class</w:t>
      </w:r>
      <w:r w:rsidR="00CD1451" w:rsidRPr="00D766FF">
        <w:rPr>
          <w:rFonts w:cs="宋体" w:hint="eastAsia"/>
          <w:sz w:val="24"/>
        </w:rPr>
        <w:t>属性为“</w:t>
      </w:r>
      <w:r w:rsidR="00CD1451" w:rsidRPr="00D766FF">
        <w:rPr>
          <w:rFonts w:cs="宋体" w:hint="eastAsia"/>
          <w:sz w:val="24"/>
        </w:rPr>
        <w:t>next</w:t>
      </w:r>
      <w:r w:rsidR="00CD1451" w:rsidRPr="00D766FF">
        <w:rPr>
          <w:rFonts w:cs="宋体" w:hint="eastAsia"/>
          <w:sz w:val="24"/>
        </w:rPr>
        <w:t>”的</w:t>
      </w:r>
      <w:r w:rsidR="0048124F" w:rsidRPr="00D766FF">
        <w:rPr>
          <w:rFonts w:cs="宋体" w:hint="eastAsia"/>
          <w:sz w:val="24"/>
        </w:rPr>
        <w:t>DIV</w:t>
      </w:r>
      <w:r w:rsidR="00CD1451" w:rsidRPr="00D766FF">
        <w:rPr>
          <w:rFonts w:cs="宋体" w:hint="eastAsia"/>
          <w:sz w:val="24"/>
        </w:rPr>
        <w:t>元素</w:t>
      </w:r>
      <w:r w:rsidR="00CD1451" w:rsidRPr="00D766FF">
        <w:rPr>
          <w:rFonts w:cs="宋体"/>
          <w:sz w:val="24"/>
        </w:rPr>
        <w:t>附加一个</w:t>
      </w:r>
      <w:r w:rsidR="00CD1451" w:rsidRPr="00D766FF">
        <w:rPr>
          <w:rFonts w:cs="宋体" w:hint="eastAsia"/>
          <w:sz w:val="24"/>
        </w:rPr>
        <w:t>click</w:t>
      </w:r>
      <w:r w:rsidR="00CD1451" w:rsidRPr="00D766FF">
        <w:rPr>
          <w:rFonts w:cs="宋体"/>
          <w:sz w:val="24"/>
        </w:rPr>
        <w:t>事件处理函数</w:t>
      </w:r>
      <w:r w:rsidR="00CD1451" w:rsidRPr="00D766FF">
        <w:rPr>
          <w:rFonts w:cs="宋体" w:hint="eastAsia"/>
          <w:sz w:val="24"/>
        </w:rPr>
        <w:t>。当这个元素被点击时，</w:t>
      </w:r>
      <w:r w:rsidR="0048124F" w:rsidRPr="00D766FF">
        <w:rPr>
          <w:rFonts w:cs="宋体" w:hint="eastAsia"/>
          <w:sz w:val="24"/>
        </w:rPr>
        <w:t>它会</w:t>
      </w:r>
      <w:r w:rsidR="00CD1451" w:rsidRPr="00D766FF">
        <w:rPr>
          <w:rFonts w:cs="宋体" w:hint="eastAsia"/>
          <w:sz w:val="24"/>
        </w:rPr>
        <w:t>获取下一页的内容并且动态的注入到</w:t>
      </w:r>
      <w:r w:rsidR="00CD1451" w:rsidRPr="00D766FF">
        <w:rPr>
          <w:rFonts w:cs="宋体" w:hint="eastAsia"/>
          <w:sz w:val="24"/>
        </w:rPr>
        <w:t>id</w:t>
      </w:r>
      <w:r w:rsidR="00CD1451" w:rsidRPr="00D766FF">
        <w:rPr>
          <w:rFonts w:cs="宋体" w:hint="eastAsia"/>
          <w:sz w:val="24"/>
        </w:rPr>
        <w:t>属性为“</w:t>
      </w:r>
      <w:r w:rsidR="00CD1451" w:rsidRPr="00D766FF">
        <w:rPr>
          <w:rFonts w:cs="宋体" w:hint="eastAsia"/>
          <w:sz w:val="24"/>
        </w:rPr>
        <w:t>content</w:t>
      </w:r>
      <w:r w:rsidR="00CD1451" w:rsidRPr="00D766FF">
        <w:rPr>
          <w:rFonts w:cs="宋体" w:hint="eastAsia"/>
          <w:sz w:val="24"/>
        </w:rPr>
        <w:t>”的</w:t>
      </w:r>
      <w:r w:rsidR="0048124F" w:rsidRPr="00D766FF">
        <w:rPr>
          <w:rFonts w:cs="宋体" w:hint="eastAsia"/>
          <w:sz w:val="24"/>
        </w:rPr>
        <w:t>SPAN</w:t>
      </w:r>
      <w:r w:rsidR="00CD1451" w:rsidRPr="00D766FF">
        <w:rPr>
          <w:rFonts w:cs="宋体" w:hint="eastAsia"/>
          <w:sz w:val="24"/>
        </w:rPr>
        <w:t>元素中。</w:t>
      </w:r>
    </w:p>
    <w:p w:rsidR="00F80076" w:rsidRPr="00A031D8" w:rsidRDefault="00F80076" w:rsidP="00A031D8">
      <w:pPr>
        <w:ind w:left="420"/>
        <w:jc w:val="center"/>
        <w:rPr>
          <w:rFonts w:eastAsia="楷体_GB2312"/>
        </w:rPr>
      </w:pPr>
      <w:r w:rsidRPr="00A031D8">
        <w:rPr>
          <w:rFonts w:eastAsia="楷体_GB2312" w:hint="eastAsia"/>
        </w:rPr>
        <w:t>表</w:t>
      </w:r>
      <w:r w:rsidRPr="00A031D8">
        <w:rPr>
          <w:rFonts w:eastAsia="楷体_GB2312" w:hint="eastAsia"/>
        </w:rPr>
        <w:t>3</w:t>
      </w:r>
      <w:r w:rsidRPr="00A031D8">
        <w:rPr>
          <w:rFonts w:eastAsia="楷体_GB2312" w:hint="eastAsia"/>
        </w:rPr>
        <w:t>－</w:t>
      </w:r>
      <w:r w:rsidR="009A044E">
        <w:rPr>
          <w:rFonts w:eastAsia="楷体_GB2312" w:hint="eastAsia"/>
        </w:rPr>
        <w:t>1</w:t>
      </w:r>
      <w:r w:rsidR="00D766FF">
        <w:rPr>
          <w:rFonts w:eastAsia="楷体_GB2312" w:hint="eastAsia"/>
        </w:rPr>
        <w:t xml:space="preserve"> </w:t>
      </w:r>
      <w:r w:rsidR="00900DC8" w:rsidRPr="00A031D8">
        <w:rPr>
          <w:rFonts w:eastAsia="楷体_GB2312" w:hint="eastAsia"/>
        </w:rPr>
        <w:t>DOM</w:t>
      </w:r>
      <w:r w:rsidR="00A24A58" w:rsidRPr="00A031D8">
        <w:rPr>
          <w:rFonts w:eastAsia="楷体_GB2312" w:hint="eastAsia"/>
        </w:rPr>
        <w:t>元素绑定事件的多种方式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188"/>
      </w:tblGrid>
      <w:tr w:rsidR="0076457B" w:rsidRPr="00EA43E6" w:rsidTr="00EA43E6">
        <w:trPr>
          <w:jc w:val="center"/>
        </w:trPr>
        <w:tc>
          <w:tcPr>
            <w:tcW w:w="8188" w:type="dxa"/>
          </w:tcPr>
          <w:p w:rsidR="0076457B" w:rsidRPr="00EA43E6" w:rsidRDefault="0076457B" w:rsidP="00EA43E6">
            <w:pPr>
              <w:pStyle w:val="af5"/>
              <w:numPr>
                <w:ilvl w:val="0"/>
                <w:numId w:val="16"/>
              </w:numPr>
              <w:ind w:firstLineChars="0"/>
              <w:rPr>
                <w:sz w:val="24"/>
              </w:rPr>
            </w:pPr>
            <w:r w:rsidRPr="00EA43E6">
              <w:rPr>
                <w:rFonts w:hint="eastAsia"/>
                <w:sz w:val="24"/>
              </w:rPr>
              <w:t>&lt;a href=</w:t>
            </w:r>
            <w:r w:rsidRPr="00EA43E6">
              <w:rPr>
                <w:sz w:val="24"/>
              </w:rPr>
              <w:t>” javascript:OpenN</w:t>
            </w:r>
            <w:r w:rsidRPr="00EA43E6">
              <w:rPr>
                <w:rFonts w:hint="eastAsia"/>
                <w:sz w:val="24"/>
              </w:rPr>
              <w:t>ext</w:t>
            </w:r>
            <w:r w:rsidRPr="00EA43E6">
              <w:rPr>
                <w:sz w:val="24"/>
              </w:rPr>
              <w:t>Page();”</w:t>
            </w:r>
            <w:r w:rsidRPr="00EA43E6">
              <w:rPr>
                <w:rFonts w:hint="eastAsia"/>
                <w:sz w:val="24"/>
              </w:rPr>
              <w:t>&gt;</w:t>
            </w:r>
          </w:p>
          <w:p w:rsidR="0076457B" w:rsidRPr="00EA43E6" w:rsidRDefault="0076457B" w:rsidP="00EA43E6">
            <w:pPr>
              <w:pStyle w:val="af5"/>
              <w:numPr>
                <w:ilvl w:val="0"/>
                <w:numId w:val="16"/>
              </w:numPr>
              <w:ind w:firstLineChars="0"/>
              <w:rPr>
                <w:sz w:val="24"/>
              </w:rPr>
            </w:pPr>
            <w:r w:rsidRPr="00EA43E6">
              <w:rPr>
                <w:sz w:val="24"/>
              </w:rPr>
              <w:t>&lt;a href="#" onClick="OpenN</w:t>
            </w:r>
            <w:r w:rsidRPr="00EA43E6">
              <w:rPr>
                <w:rFonts w:hint="eastAsia"/>
                <w:sz w:val="24"/>
              </w:rPr>
              <w:t>ext</w:t>
            </w:r>
            <w:r w:rsidRPr="00EA43E6">
              <w:rPr>
                <w:sz w:val="24"/>
              </w:rPr>
              <w:t>Page();"&gt;</w:t>
            </w:r>
          </w:p>
          <w:p w:rsidR="0076457B" w:rsidRPr="00EA43E6" w:rsidRDefault="0076457B" w:rsidP="00EA43E6">
            <w:pPr>
              <w:pStyle w:val="af5"/>
              <w:numPr>
                <w:ilvl w:val="0"/>
                <w:numId w:val="16"/>
              </w:numPr>
              <w:ind w:firstLineChars="0"/>
              <w:rPr>
                <w:sz w:val="24"/>
              </w:rPr>
            </w:pPr>
            <w:r w:rsidRPr="00EA43E6">
              <w:rPr>
                <w:sz w:val="24"/>
              </w:rPr>
              <w:t>&lt;div onClick="OpenNe</w:t>
            </w:r>
            <w:r w:rsidRPr="00EA43E6">
              <w:rPr>
                <w:rFonts w:hint="eastAsia"/>
                <w:sz w:val="24"/>
              </w:rPr>
              <w:t>xt</w:t>
            </w:r>
            <w:r w:rsidRPr="00EA43E6">
              <w:rPr>
                <w:sz w:val="24"/>
              </w:rPr>
              <w:t>Page();"&gt;</w:t>
            </w:r>
          </w:p>
          <w:p w:rsidR="0076457B" w:rsidRPr="00EA43E6" w:rsidRDefault="0076457B" w:rsidP="00EA43E6">
            <w:pPr>
              <w:pStyle w:val="af5"/>
              <w:ind w:firstLineChars="0" w:firstLine="0"/>
              <w:rPr>
                <w:sz w:val="24"/>
              </w:rPr>
            </w:pPr>
          </w:p>
          <w:p w:rsidR="0076457B" w:rsidRPr="00EA43E6" w:rsidRDefault="0076457B" w:rsidP="00EA43E6">
            <w:pPr>
              <w:pStyle w:val="af5"/>
              <w:numPr>
                <w:ilvl w:val="0"/>
                <w:numId w:val="16"/>
              </w:numPr>
              <w:ind w:firstLineChars="0"/>
              <w:rPr>
                <w:sz w:val="24"/>
              </w:rPr>
            </w:pPr>
            <w:r w:rsidRPr="00EA43E6">
              <w:rPr>
                <w:sz w:val="24"/>
              </w:rPr>
              <w:t>&lt;</w:t>
            </w:r>
            <w:r w:rsidRPr="00EA43E6">
              <w:rPr>
                <w:rFonts w:hint="eastAsia"/>
                <w:sz w:val="24"/>
              </w:rPr>
              <w:t>div</w:t>
            </w:r>
            <w:r w:rsidRPr="00EA43E6">
              <w:rPr>
                <w:sz w:val="24"/>
              </w:rPr>
              <w:t xml:space="preserve"> class="ne</w:t>
            </w:r>
            <w:r w:rsidRPr="00EA43E6">
              <w:rPr>
                <w:rFonts w:hint="eastAsia"/>
                <w:sz w:val="24"/>
              </w:rPr>
              <w:t>xt</w:t>
            </w:r>
            <w:r w:rsidRPr="00EA43E6">
              <w:rPr>
                <w:sz w:val="24"/>
              </w:rPr>
              <w:t>"/&gt;</w:t>
            </w:r>
          </w:p>
          <w:p w:rsidR="0076457B" w:rsidRPr="00EA43E6" w:rsidRDefault="0076457B" w:rsidP="00EA43E6">
            <w:pPr>
              <w:pStyle w:val="af5"/>
              <w:numPr>
                <w:ilvl w:val="0"/>
                <w:numId w:val="16"/>
              </w:numPr>
              <w:ind w:firstLineChars="0"/>
              <w:rPr>
                <w:sz w:val="24"/>
              </w:rPr>
            </w:pPr>
            <w:r w:rsidRPr="00EA43E6">
              <w:rPr>
                <w:rFonts w:hint="eastAsia"/>
                <w:sz w:val="24"/>
              </w:rPr>
              <w:t>&lt;span id=</w:t>
            </w:r>
            <w:r w:rsidRPr="00EA43E6">
              <w:rPr>
                <w:sz w:val="24"/>
              </w:rPr>
              <w:t>”</w:t>
            </w:r>
            <w:r w:rsidRPr="00EA43E6">
              <w:rPr>
                <w:rFonts w:hint="eastAsia"/>
                <w:sz w:val="24"/>
              </w:rPr>
              <w:t>content</w:t>
            </w:r>
            <w:r w:rsidRPr="00EA43E6">
              <w:rPr>
                <w:sz w:val="24"/>
              </w:rPr>
              <w:t>”</w:t>
            </w:r>
            <w:r w:rsidRPr="00EA43E6">
              <w:rPr>
                <w:rFonts w:hint="eastAsia"/>
                <w:sz w:val="24"/>
              </w:rPr>
              <w:t>&gt;</w:t>
            </w:r>
          </w:p>
          <w:p w:rsidR="0076457B" w:rsidRPr="00EA43E6" w:rsidRDefault="0076457B" w:rsidP="00EA43E6">
            <w:pPr>
              <w:pStyle w:val="af5"/>
              <w:numPr>
                <w:ilvl w:val="0"/>
                <w:numId w:val="16"/>
              </w:numPr>
              <w:ind w:firstLineChars="0"/>
              <w:rPr>
                <w:sz w:val="24"/>
              </w:rPr>
            </w:pPr>
            <w:r w:rsidRPr="00EA43E6">
              <w:rPr>
                <w:sz w:val="24"/>
              </w:rPr>
              <w:t>&lt;!-- jQuery function attaching events to elements</w:t>
            </w:r>
            <w:r w:rsidRPr="00EA43E6">
              <w:rPr>
                <w:rFonts w:hint="eastAsia"/>
                <w:sz w:val="24"/>
              </w:rPr>
              <w:t xml:space="preserve"> </w:t>
            </w:r>
            <w:r w:rsidRPr="00EA43E6">
              <w:rPr>
                <w:sz w:val="24"/>
              </w:rPr>
              <w:t xml:space="preserve">having attribute </w:t>
            </w:r>
          </w:p>
          <w:p w:rsidR="0076457B" w:rsidRPr="00EA43E6" w:rsidRDefault="0076457B" w:rsidP="00EA43E6">
            <w:pPr>
              <w:pStyle w:val="af5"/>
              <w:numPr>
                <w:ilvl w:val="0"/>
                <w:numId w:val="16"/>
              </w:numPr>
              <w:ind w:firstLineChars="0"/>
              <w:rPr>
                <w:sz w:val="24"/>
              </w:rPr>
            </w:pPr>
            <w:r w:rsidRPr="00EA43E6">
              <w:rPr>
                <w:sz w:val="24"/>
              </w:rPr>
              <w:t>class="ne</w:t>
            </w:r>
            <w:r w:rsidRPr="00EA43E6">
              <w:rPr>
                <w:rFonts w:hint="eastAsia"/>
                <w:sz w:val="24"/>
              </w:rPr>
              <w:t>xt</w:t>
            </w:r>
            <w:r w:rsidRPr="00EA43E6">
              <w:rPr>
                <w:sz w:val="24"/>
              </w:rPr>
              <w:t>"</w:t>
            </w:r>
            <w:r w:rsidRPr="00EA43E6">
              <w:rPr>
                <w:rFonts w:hint="eastAsia"/>
                <w:sz w:val="24"/>
              </w:rPr>
              <w:t>，</w:t>
            </w:r>
            <w:r w:rsidRPr="00EA43E6">
              <w:rPr>
                <w:sz w:val="24"/>
              </w:rPr>
              <w:t>The contents</w:t>
            </w:r>
            <w:r w:rsidRPr="00EA43E6">
              <w:rPr>
                <w:rFonts w:hint="eastAsia"/>
                <w:sz w:val="24"/>
              </w:rPr>
              <w:t xml:space="preserve"> of next page</w:t>
            </w:r>
            <w:r w:rsidRPr="00EA43E6">
              <w:rPr>
                <w:sz w:val="24"/>
              </w:rPr>
              <w:t xml:space="preserve"> are injected into the SPAN element</w:t>
            </w:r>
          </w:p>
          <w:p w:rsidR="0076457B" w:rsidRPr="00EA43E6" w:rsidRDefault="0076457B" w:rsidP="00EA43E6">
            <w:pPr>
              <w:pStyle w:val="af5"/>
              <w:numPr>
                <w:ilvl w:val="0"/>
                <w:numId w:val="16"/>
              </w:numPr>
              <w:ind w:firstLineChars="0"/>
              <w:rPr>
                <w:sz w:val="24"/>
              </w:rPr>
            </w:pPr>
            <w:r w:rsidRPr="00EA43E6">
              <w:rPr>
                <w:sz w:val="24"/>
              </w:rPr>
              <w:t xml:space="preserve">  --&gt;</w:t>
            </w:r>
          </w:p>
          <w:p w:rsidR="0076457B" w:rsidRPr="00EA43E6" w:rsidRDefault="0076457B" w:rsidP="00EA43E6">
            <w:pPr>
              <w:pStyle w:val="af5"/>
              <w:numPr>
                <w:ilvl w:val="0"/>
                <w:numId w:val="16"/>
              </w:numPr>
              <w:ind w:firstLineChars="0"/>
              <w:rPr>
                <w:sz w:val="24"/>
              </w:rPr>
            </w:pPr>
            <w:r w:rsidRPr="00EA43E6">
              <w:rPr>
                <w:rFonts w:hint="eastAsia"/>
                <w:sz w:val="24"/>
              </w:rPr>
              <w:t>&lt;script&gt;</w:t>
            </w:r>
          </w:p>
          <w:p w:rsidR="0076457B" w:rsidRPr="00EA43E6" w:rsidRDefault="0076457B" w:rsidP="00EA43E6">
            <w:pPr>
              <w:pStyle w:val="af5"/>
              <w:numPr>
                <w:ilvl w:val="0"/>
                <w:numId w:val="16"/>
              </w:numPr>
              <w:ind w:firstLineChars="0"/>
              <w:rPr>
                <w:sz w:val="24"/>
              </w:rPr>
            </w:pPr>
            <w:r w:rsidRPr="00EA43E6">
              <w:rPr>
                <w:sz w:val="24"/>
              </w:rPr>
              <w:t>$(".ne</w:t>
            </w:r>
            <w:r w:rsidRPr="00EA43E6">
              <w:rPr>
                <w:rFonts w:hint="eastAsia"/>
                <w:sz w:val="24"/>
              </w:rPr>
              <w:t>xt</w:t>
            </w:r>
            <w:r w:rsidRPr="00EA43E6">
              <w:rPr>
                <w:sz w:val="24"/>
              </w:rPr>
              <w:t>").click(function() {</w:t>
            </w:r>
          </w:p>
          <w:p w:rsidR="0076457B" w:rsidRPr="00EA43E6" w:rsidRDefault="0076457B" w:rsidP="00EA43E6">
            <w:pPr>
              <w:pStyle w:val="af5"/>
              <w:numPr>
                <w:ilvl w:val="0"/>
                <w:numId w:val="16"/>
              </w:numPr>
              <w:ind w:firstLineChars="0"/>
              <w:rPr>
                <w:sz w:val="24"/>
              </w:rPr>
            </w:pPr>
            <w:r w:rsidRPr="00EA43E6">
              <w:rPr>
                <w:sz w:val="24"/>
              </w:rPr>
              <w:t>$("#content"). load("ne</w:t>
            </w:r>
            <w:r w:rsidRPr="00EA43E6">
              <w:rPr>
                <w:rFonts w:hint="eastAsia"/>
                <w:sz w:val="24"/>
              </w:rPr>
              <w:t>xt</w:t>
            </w:r>
            <w:r w:rsidRPr="00EA43E6">
              <w:rPr>
                <w:sz w:val="24"/>
              </w:rPr>
              <w:t>.html");</w:t>
            </w:r>
          </w:p>
          <w:p w:rsidR="0076457B" w:rsidRPr="00EA43E6" w:rsidRDefault="0076457B" w:rsidP="00EA43E6">
            <w:pPr>
              <w:pStyle w:val="af5"/>
              <w:numPr>
                <w:ilvl w:val="0"/>
                <w:numId w:val="16"/>
              </w:numPr>
              <w:ind w:firstLineChars="0"/>
              <w:rPr>
                <w:sz w:val="24"/>
              </w:rPr>
            </w:pPr>
            <w:r w:rsidRPr="00EA43E6">
              <w:rPr>
                <w:sz w:val="24"/>
              </w:rPr>
              <w:t>});</w:t>
            </w:r>
          </w:p>
          <w:p w:rsidR="0076457B" w:rsidRPr="00EA43E6" w:rsidRDefault="0076457B" w:rsidP="00EA43E6">
            <w:pPr>
              <w:pStyle w:val="af5"/>
              <w:numPr>
                <w:ilvl w:val="0"/>
                <w:numId w:val="16"/>
              </w:numPr>
              <w:ind w:firstLineChars="0"/>
              <w:rPr>
                <w:rFonts w:ascii="楷体_GB2312" w:eastAsia="楷体_GB2312" w:cs="宋体"/>
                <w:szCs w:val="21"/>
              </w:rPr>
            </w:pPr>
            <w:r w:rsidRPr="00EA43E6">
              <w:rPr>
                <w:rFonts w:hint="eastAsia"/>
                <w:sz w:val="24"/>
              </w:rPr>
              <w:t>&lt;/script&gt;</w:t>
            </w:r>
          </w:p>
        </w:tc>
      </w:tr>
    </w:tbl>
    <w:p w:rsidR="007A7576" w:rsidRPr="00BD1000" w:rsidRDefault="00164A20" w:rsidP="00BD1000">
      <w:pPr>
        <w:pStyle w:val="2"/>
        <w:numPr>
          <w:ilvl w:val="0"/>
          <w:numId w:val="31"/>
        </w:numPr>
        <w:ind w:left="562" w:hangingChars="200" w:hanging="562"/>
        <w:rPr>
          <w:rStyle w:val="apple-converted-space"/>
          <w:rFonts w:ascii="黑体" w:hAnsi="黑体"/>
          <w:sz w:val="28"/>
        </w:rPr>
      </w:pPr>
      <w:bookmarkStart w:id="55" w:name="_Toc343979928"/>
      <w:r w:rsidRPr="00BD1000">
        <w:rPr>
          <w:rStyle w:val="apple-converted-space"/>
          <w:rFonts w:ascii="黑体" w:hAnsi="黑体" w:hint="eastAsia"/>
          <w:sz w:val="28"/>
        </w:rPr>
        <w:t>本章小结</w:t>
      </w:r>
      <w:bookmarkEnd w:id="47"/>
      <w:bookmarkEnd w:id="55"/>
    </w:p>
    <w:p w:rsidR="00B439A0" w:rsidRPr="00D766FF" w:rsidRDefault="00704D78" w:rsidP="00D766FF">
      <w:pPr>
        <w:spacing w:line="400" w:lineRule="exact"/>
        <w:ind w:firstLine="420"/>
        <w:rPr>
          <w:rFonts w:cs="宋体"/>
          <w:sz w:val="24"/>
        </w:rPr>
      </w:pPr>
      <w:r w:rsidRPr="00D766FF">
        <w:rPr>
          <w:rFonts w:cs="宋体" w:hint="eastAsia"/>
          <w:sz w:val="24"/>
        </w:rPr>
        <w:t>本章首先介绍了网络爬虫的原理、</w:t>
      </w:r>
      <w:r w:rsidR="00BC6C06" w:rsidRPr="00D766FF">
        <w:rPr>
          <w:rFonts w:cs="宋体" w:hint="eastAsia"/>
          <w:sz w:val="24"/>
        </w:rPr>
        <w:t>工作流程以及现有爬虫使用的抓取策略。</w:t>
      </w:r>
      <w:r w:rsidR="00B911B6" w:rsidRPr="00D766FF">
        <w:rPr>
          <w:rFonts w:cs="宋体" w:hint="eastAsia"/>
          <w:sz w:val="24"/>
        </w:rPr>
        <w:t>接着</w:t>
      </w:r>
      <w:r w:rsidR="00BC6C06" w:rsidRPr="00D766FF">
        <w:rPr>
          <w:rFonts w:cs="宋体" w:hint="eastAsia"/>
          <w:sz w:val="24"/>
        </w:rPr>
        <w:t>详细阐述了</w:t>
      </w:r>
      <w:r w:rsidR="00BC6C06" w:rsidRPr="00D766FF">
        <w:rPr>
          <w:rFonts w:cs="宋体" w:hint="eastAsia"/>
          <w:sz w:val="24"/>
        </w:rPr>
        <w:t>AJAX</w:t>
      </w:r>
      <w:r w:rsidR="00BC6C06" w:rsidRPr="00D766FF">
        <w:rPr>
          <w:rFonts w:cs="宋体" w:hint="eastAsia"/>
          <w:sz w:val="24"/>
        </w:rPr>
        <w:t>网络爬虫的技术难点</w:t>
      </w:r>
      <w:r w:rsidR="00983925" w:rsidRPr="00D766FF">
        <w:rPr>
          <w:rFonts w:cs="宋体" w:hint="eastAsia"/>
          <w:sz w:val="24"/>
        </w:rPr>
        <w:t>，主要包括</w:t>
      </w:r>
      <w:r w:rsidR="005723DC" w:rsidRPr="00D766FF">
        <w:rPr>
          <w:rFonts w:cs="宋体" w:hint="eastAsia"/>
          <w:sz w:val="24"/>
        </w:rPr>
        <w:t>JavaScript</w:t>
      </w:r>
      <w:r w:rsidR="005723DC" w:rsidRPr="00D766FF">
        <w:rPr>
          <w:rFonts w:cs="宋体" w:hint="eastAsia"/>
          <w:sz w:val="24"/>
        </w:rPr>
        <w:t>代码的执行、识别页面状态和</w:t>
      </w:r>
      <w:r w:rsidR="005723DC" w:rsidRPr="00D766FF">
        <w:rPr>
          <w:rFonts w:cs="宋体" w:hint="eastAsia"/>
          <w:sz w:val="24"/>
        </w:rPr>
        <w:t>DOM</w:t>
      </w:r>
      <w:r w:rsidR="005723DC" w:rsidRPr="00D766FF">
        <w:rPr>
          <w:rFonts w:cs="宋体" w:hint="eastAsia"/>
          <w:sz w:val="24"/>
        </w:rPr>
        <w:t>事件处理等问题</w:t>
      </w:r>
      <w:r w:rsidR="00BC6C06" w:rsidRPr="00D766FF">
        <w:rPr>
          <w:rFonts w:cs="宋体" w:hint="eastAsia"/>
          <w:sz w:val="24"/>
        </w:rPr>
        <w:t>。</w:t>
      </w:r>
    </w:p>
    <w:p w:rsidR="00704D78" w:rsidRPr="00D766FF" w:rsidRDefault="00704D78" w:rsidP="00D766FF">
      <w:pPr>
        <w:spacing w:line="400" w:lineRule="exact"/>
        <w:ind w:firstLine="420"/>
        <w:rPr>
          <w:rFonts w:cs="宋体"/>
          <w:sz w:val="24"/>
        </w:rPr>
        <w:sectPr w:rsidR="00704D78" w:rsidRPr="00D766FF" w:rsidSect="004939A5">
          <w:footerReference w:type="default" r:id="rId28"/>
          <w:pgSz w:w="11906" w:h="16838"/>
          <w:pgMar w:top="1440" w:right="1800" w:bottom="1440" w:left="1800" w:header="851" w:footer="992" w:gutter="0"/>
          <w:cols w:space="720"/>
          <w:docGrid w:type="lines" w:linePitch="312"/>
        </w:sectPr>
      </w:pPr>
    </w:p>
    <w:p w:rsidR="00D60A4B" w:rsidRDefault="007034A6" w:rsidP="00B439A0">
      <w:pPr>
        <w:pStyle w:val="af4"/>
        <w:rPr>
          <w:rStyle w:val="apple-converted-space"/>
          <w:bCs w:val="0"/>
        </w:rPr>
      </w:pPr>
      <w:bookmarkStart w:id="56" w:name="_Toc343979929"/>
      <w:r w:rsidRPr="00B439A0">
        <w:rPr>
          <w:rStyle w:val="apple-converted-space"/>
          <w:rFonts w:hint="eastAsia"/>
          <w:bCs w:val="0"/>
        </w:rPr>
        <w:lastRenderedPageBreak/>
        <w:t xml:space="preserve">第四章 </w:t>
      </w:r>
      <w:r w:rsidR="00BD668F">
        <w:rPr>
          <w:rStyle w:val="apple-converted-space"/>
          <w:rFonts w:hint="eastAsia"/>
          <w:bCs w:val="0"/>
        </w:rPr>
        <w:t>网络爬虫</w:t>
      </w:r>
      <w:r w:rsidRPr="00B439A0">
        <w:rPr>
          <w:rStyle w:val="apple-converted-space"/>
          <w:rFonts w:hint="eastAsia"/>
        </w:rPr>
        <w:t>系统</w:t>
      </w:r>
      <w:r w:rsidRPr="00B439A0">
        <w:rPr>
          <w:rStyle w:val="apple-converted-space"/>
          <w:rFonts w:hint="eastAsia"/>
          <w:bCs w:val="0"/>
        </w:rPr>
        <w:t>的设计</w:t>
      </w:r>
      <w:bookmarkEnd w:id="56"/>
    </w:p>
    <w:p w:rsidR="00CD1451" w:rsidRPr="00D766FF" w:rsidRDefault="00CD1451" w:rsidP="00CD1451">
      <w:pPr>
        <w:spacing w:line="400" w:lineRule="exact"/>
        <w:ind w:firstLine="420"/>
        <w:rPr>
          <w:rFonts w:cs="宋体"/>
          <w:sz w:val="24"/>
        </w:rPr>
      </w:pPr>
      <w:r w:rsidRPr="00D766FF">
        <w:rPr>
          <w:rFonts w:cs="宋体" w:hint="eastAsia"/>
          <w:sz w:val="24"/>
        </w:rPr>
        <w:t>本章节将从一个</w:t>
      </w:r>
      <w:r w:rsidRPr="00D766FF">
        <w:rPr>
          <w:rFonts w:cs="宋体" w:hint="eastAsia"/>
          <w:sz w:val="24"/>
        </w:rPr>
        <w:t>AJAX</w:t>
      </w:r>
      <w:r w:rsidRPr="00D766FF">
        <w:rPr>
          <w:rFonts w:cs="宋体" w:hint="eastAsia"/>
          <w:sz w:val="24"/>
        </w:rPr>
        <w:t>网站出发，分别介绍本研究的相关</w:t>
      </w:r>
      <w:r w:rsidR="002F7285" w:rsidRPr="00D766FF">
        <w:rPr>
          <w:rFonts w:cs="宋体" w:hint="eastAsia"/>
          <w:sz w:val="24"/>
        </w:rPr>
        <w:t>概念</w:t>
      </w:r>
      <w:r w:rsidRPr="00D766FF">
        <w:rPr>
          <w:rFonts w:cs="宋体" w:hint="eastAsia"/>
          <w:sz w:val="24"/>
        </w:rPr>
        <w:t>、问题模型、系统设计流程与系统架构，并且通过本研究所建立的系统</w:t>
      </w:r>
      <w:r w:rsidR="005006A9" w:rsidRPr="00D766FF">
        <w:rPr>
          <w:rFonts w:cs="宋体" w:hint="eastAsia"/>
          <w:sz w:val="24"/>
        </w:rPr>
        <w:t>流程</w:t>
      </w:r>
      <w:r w:rsidRPr="00D766FF">
        <w:rPr>
          <w:rFonts w:cs="宋体" w:hint="eastAsia"/>
          <w:sz w:val="24"/>
        </w:rPr>
        <w:t>与</w:t>
      </w:r>
      <w:r w:rsidR="005006A9" w:rsidRPr="00D766FF">
        <w:rPr>
          <w:rFonts w:cs="宋体" w:hint="eastAsia"/>
          <w:sz w:val="24"/>
        </w:rPr>
        <w:t>架构</w:t>
      </w:r>
      <w:r w:rsidRPr="00D766FF">
        <w:rPr>
          <w:rFonts w:cs="宋体" w:hint="eastAsia"/>
          <w:sz w:val="24"/>
        </w:rPr>
        <w:t>来进行第五章的系统实现。</w:t>
      </w:r>
    </w:p>
    <w:p w:rsidR="00C80FD8" w:rsidRPr="00C80FD8" w:rsidRDefault="00093C60" w:rsidP="0088730D">
      <w:pPr>
        <w:pStyle w:val="2"/>
        <w:numPr>
          <w:ilvl w:val="0"/>
          <w:numId w:val="32"/>
        </w:numPr>
        <w:ind w:left="562" w:hangingChars="200" w:hanging="562"/>
        <w:rPr>
          <w:rStyle w:val="apple-converted-space"/>
          <w:rFonts w:ascii="黑体" w:hAnsi="黑体"/>
          <w:sz w:val="28"/>
        </w:rPr>
      </w:pPr>
      <w:bookmarkStart w:id="57" w:name="_Toc343979930"/>
      <w:r>
        <w:rPr>
          <w:rStyle w:val="apple-converted-space"/>
          <w:rFonts w:ascii="黑体" w:hAnsi="黑体" w:hint="eastAsia"/>
          <w:sz w:val="28"/>
        </w:rPr>
        <w:t>AJAX应用</w:t>
      </w:r>
      <w:r w:rsidR="00B36509">
        <w:rPr>
          <w:rStyle w:val="apple-converted-space"/>
          <w:rFonts w:ascii="黑体" w:hAnsi="黑体" w:hint="eastAsia"/>
          <w:sz w:val="28"/>
        </w:rPr>
        <w:t>实例</w:t>
      </w:r>
      <w:bookmarkEnd w:id="57"/>
    </w:p>
    <w:p w:rsidR="009639AA" w:rsidRPr="00D766FF" w:rsidRDefault="009639AA" w:rsidP="00130D1E">
      <w:pPr>
        <w:spacing w:line="400" w:lineRule="exact"/>
        <w:ind w:firstLine="420"/>
        <w:rPr>
          <w:rFonts w:cs="宋体"/>
          <w:sz w:val="24"/>
        </w:rPr>
      </w:pPr>
      <w:r w:rsidRPr="00D766FF">
        <w:rPr>
          <w:rFonts w:cs="宋体" w:hint="eastAsia"/>
          <w:sz w:val="24"/>
        </w:rPr>
        <w:t>微博，即微博客（</w:t>
      </w:r>
      <w:r w:rsidRPr="00D766FF">
        <w:rPr>
          <w:rFonts w:cs="宋体" w:hint="eastAsia"/>
          <w:sz w:val="24"/>
        </w:rPr>
        <w:t>MicroBlog</w:t>
      </w:r>
      <w:r w:rsidRPr="00D766FF">
        <w:rPr>
          <w:rFonts w:cs="宋体" w:hint="eastAsia"/>
          <w:sz w:val="24"/>
        </w:rPr>
        <w:t>）的简称，是一个基于用户关系的信息分享、传播以及获取平台。用户可以借助</w:t>
      </w:r>
      <w:r w:rsidRPr="00D766FF">
        <w:rPr>
          <w:rFonts w:cs="宋体" w:hint="eastAsia"/>
          <w:sz w:val="24"/>
        </w:rPr>
        <w:t>Web</w:t>
      </w:r>
      <w:r w:rsidRPr="00D766FF">
        <w:rPr>
          <w:rFonts w:cs="宋体" w:hint="eastAsia"/>
          <w:sz w:val="24"/>
        </w:rPr>
        <w:t>、</w:t>
      </w:r>
      <w:r w:rsidRPr="00D766FF">
        <w:rPr>
          <w:rFonts w:cs="宋体" w:hint="eastAsia"/>
          <w:sz w:val="24"/>
        </w:rPr>
        <w:t>Wap</w:t>
      </w:r>
      <w:r w:rsidRPr="00D766FF">
        <w:rPr>
          <w:rFonts w:cs="宋体" w:hint="eastAsia"/>
          <w:sz w:val="24"/>
        </w:rPr>
        <w:t>、</w:t>
      </w:r>
      <w:r w:rsidRPr="00D766FF">
        <w:rPr>
          <w:rFonts w:cs="宋体" w:hint="eastAsia"/>
          <w:sz w:val="24"/>
        </w:rPr>
        <w:t>Mail</w:t>
      </w:r>
      <w:r w:rsidRPr="00D766FF">
        <w:rPr>
          <w:rFonts w:cs="宋体" w:hint="eastAsia"/>
          <w:sz w:val="24"/>
        </w:rPr>
        <w:t>、</w:t>
      </w:r>
      <w:r w:rsidRPr="00D766FF">
        <w:rPr>
          <w:rFonts w:cs="宋体" w:hint="eastAsia"/>
          <w:sz w:val="24"/>
        </w:rPr>
        <w:t>APP</w:t>
      </w:r>
      <w:r w:rsidRPr="00D766FF">
        <w:rPr>
          <w:rFonts w:cs="宋体" w:hint="eastAsia"/>
          <w:sz w:val="24"/>
        </w:rPr>
        <w:t>、</w:t>
      </w:r>
      <w:r w:rsidRPr="00D766FF">
        <w:rPr>
          <w:rFonts w:cs="宋体" w:hint="eastAsia"/>
          <w:sz w:val="24"/>
        </w:rPr>
        <w:t>IM</w:t>
      </w:r>
      <w:r w:rsidRPr="00D766FF">
        <w:rPr>
          <w:rFonts w:cs="宋体" w:hint="eastAsia"/>
          <w:sz w:val="24"/>
        </w:rPr>
        <w:t>、</w:t>
      </w:r>
      <w:r w:rsidRPr="00D766FF">
        <w:rPr>
          <w:rFonts w:cs="宋体" w:hint="eastAsia"/>
          <w:sz w:val="24"/>
        </w:rPr>
        <w:t>SMS</w:t>
      </w:r>
      <w:r w:rsidRPr="00D766FF">
        <w:rPr>
          <w:rFonts w:cs="宋体" w:hint="eastAsia"/>
          <w:sz w:val="24"/>
        </w:rPr>
        <w:t>以及各种客户端，通过文本、多媒体、图片、影音等多种形式更新、发布、传递消息。</w:t>
      </w:r>
      <w:r w:rsidR="00130D1E" w:rsidRPr="00D766FF">
        <w:rPr>
          <w:rFonts w:cs="宋体" w:hint="eastAsia"/>
          <w:sz w:val="24"/>
        </w:rPr>
        <w:t>微博的本质是信息传播的一种方式，是基于</w:t>
      </w:r>
      <w:r w:rsidR="00130D1E" w:rsidRPr="00D766FF">
        <w:rPr>
          <w:rFonts w:cs="宋体" w:hint="eastAsia"/>
          <w:sz w:val="24"/>
        </w:rPr>
        <w:t>Web2.0</w:t>
      </w:r>
      <w:r w:rsidR="00130D1E" w:rsidRPr="00D766FF">
        <w:rPr>
          <w:rFonts w:cs="宋体" w:hint="eastAsia"/>
          <w:sz w:val="24"/>
        </w:rPr>
        <w:t>技术的社会化媒体传播。同时，它又和其他的</w:t>
      </w:r>
      <w:r w:rsidR="00130D1E" w:rsidRPr="00D766FF">
        <w:rPr>
          <w:rFonts w:cs="宋体" w:hint="eastAsia"/>
          <w:sz w:val="24"/>
        </w:rPr>
        <w:t>Web2.0</w:t>
      </w:r>
      <w:r w:rsidR="00130D1E" w:rsidRPr="00D766FF">
        <w:rPr>
          <w:rFonts w:cs="宋体" w:hint="eastAsia"/>
          <w:sz w:val="24"/>
        </w:rPr>
        <w:t>的信息传播方式不同，它的交互更具便捷性、自由性、时效性、互动性、扩散性和增值性</w:t>
      </w:r>
      <w:r w:rsidR="00D766FF" w:rsidRPr="00D766FF">
        <w:rPr>
          <w:rFonts w:cs="宋体" w:hint="eastAsia"/>
          <w:sz w:val="24"/>
          <w:vertAlign w:val="superscript"/>
        </w:rPr>
        <w:t>[28]</w:t>
      </w:r>
      <w:r w:rsidR="00130D1E" w:rsidRPr="00D766FF">
        <w:rPr>
          <w:rFonts w:cs="宋体" w:hint="eastAsia"/>
          <w:sz w:val="24"/>
        </w:rPr>
        <w:t>。</w:t>
      </w:r>
    </w:p>
    <w:p w:rsidR="00554DD8" w:rsidRPr="00D766FF" w:rsidRDefault="00554DD8" w:rsidP="00130D1E">
      <w:pPr>
        <w:spacing w:line="400" w:lineRule="exact"/>
        <w:ind w:firstLine="420"/>
        <w:rPr>
          <w:rFonts w:cs="宋体"/>
          <w:sz w:val="24"/>
        </w:rPr>
      </w:pPr>
      <w:r w:rsidRPr="00D766FF">
        <w:rPr>
          <w:rFonts w:cs="宋体"/>
          <w:sz w:val="24"/>
        </w:rPr>
        <w:t>相对于其他社会性媒体，微博虽然很年轻，但是发展十分迅猛，近期接连发生的重大事件，例如华为接班人事件和</w:t>
      </w:r>
      <w:hyperlink r:id="rId29" w:history="1">
        <w:r w:rsidRPr="00D766FF">
          <w:rPr>
            <w:rFonts w:cs="宋体"/>
            <w:sz w:val="24"/>
          </w:rPr>
          <w:t>蒙牛诽谤门事件</w:t>
        </w:r>
      </w:hyperlink>
      <w:r w:rsidRPr="00D766FF">
        <w:rPr>
          <w:rFonts w:cs="宋体"/>
          <w:sz w:val="24"/>
        </w:rPr>
        <w:t>都是由微博引爆的。因此凡是忽视微博采集和跟踪的网络舆情监测系统都有全面性缺陷。</w:t>
      </w:r>
    </w:p>
    <w:p w:rsidR="00554DD8" w:rsidRPr="00D766FF" w:rsidRDefault="00554DD8" w:rsidP="00130D1E">
      <w:pPr>
        <w:spacing w:line="400" w:lineRule="exact"/>
        <w:ind w:firstLine="420"/>
        <w:rPr>
          <w:rFonts w:cs="宋体"/>
          <w:sz w:val="24"/>
        </w:rPr>
      </w:pPr>
      <w:r w:rsidRPr="00D766FF">
        <w:rPr>
          <w:rFonts w:cs="宋体"/>
          <w:sz w:val="24"/>
        </w:rPr>
        <w:t>微博网站同早期的社会性媒体有很大的不同，更像一个综合应用软件，而不像传统的网站，也就是所谓的胖客户端或富媒体系统，上述特征有赖于</w:t>
      </w:r>
      <w:r w:rsidRPr="00D766FF">
        <w:rPr>
          <w:rFonts w:cs="宋体"/>
          <w:sz w:val="24"/>
        </w:rPr>
        <w:t xml:space="preserve"> Java</w:t>
      </w:r>
      <w:r w:rsidRPr="00D766FF">
        <w:rPr>
          <w:rFonts w:cs="宋体" w:hint="eastAsia"/>
          <w:sz w:val="24"/>
        </w:rPr>
        <w:t>S</w:t>
      </w:r>
      <w:r w:rsidRPr="00D766FF">
        <w:rPr>
          <w:rFonts w:cs="宋体"/>
          <w:sz w:val="24"/>
        </w:rPr>
        <w:t>cript/AJAX</w:t>
      </w:r>
      <w:r w:rsidRPr="00D766FF">
        <w:rPr>
          <w:rFonts w:cs="宋体"/>
          <w:sz w:val="24"/>
        </w:rPr>
        <w:t>技术。但是，</w:t>
      </w:r>
      <w:r w:rsidRPr="00D766FF">
        <w:rPr>
          <w:rFonts w:cs="宋体"/>
          <w:sz w:val="24"/>
        </w:rPr>
        <w:t>Java</w:t>
      </w:r>
      <w:r w:rsidRPr="00D766FF">
        <w:rPr>
          <w:rFonts w:cs="宋体" w:hint="eastAsia"/>
          <w:sz w:val="24"/>
        </w:rPr>
        <w:t>S</w:t>
      </w:r>
      <w:r w:rsidRPr="00D766FF">
        <w:rPr>
          <w:rFonts w:cs="宋体"/>
          <w:sz w:val="24"/>
        </w:rPr>
        <w:t>cript/AJAX</w:t>
      </w:r>
      <w:r w:rsidRPr="00D766FF">
        <w:rPr>
          <w:rFonts w:cs="宋体"/>
          <w:sz w:val="24"/>
        </w:rPr>
        <w:t>向来是网络数据采集和网络爬虫的克星，除非数据采集系统具有</w:t>
      </w:r>
      <w:r w:rsidRPr="00D766FF">
        <w:rPr>
          <w:rFonts w:cs="宋体"/>
          <w:sz w:val="24"/>
        </w:rPr>
        <w:t>AJAX</w:t>
      </w:r>
      <w:r w:rsidRPr="00D766FF">
        <w:rPr>
          <w:rFonts w:cs="宋体"/>
          <w:sz w:val="24"/>
        </w:rPr>
        <w:t>解析能力，普通的网络爬虫和全文搜索引擎难于获得</w:t>
      </w:r>
      <w:r w:rsidRPr="00D766FF">
        <w:rPr>
          <w:rFonts w:cs="宋体"/>
          <w:sz w:val="24"/>
        </w:rPr>
        <w:t>AJAX</w:t>
      </w:r>
      <w:r w:rsidRPr="00D766FF">
        <w:rPr>
          <w:rFonts w:cs="宋体"/>
          <w:sz w:val="24"/>
        </w:rPr>
        <w:t>管理的数据。本文将以采集新浪微博为例说明</w:t>
      </w:r>
      <w:r w:rsidRPr="00D766FF">
        <w:rPr>
          <w:rFonts w:cs="宋体" w:hint="eastAsia"/>
          <w:sz w:val="24"/>
        </w:rPr>
        <w:t>此爬虫系统如何</w:t>
      </w:r>
      <w:r w:rsidRPr="00D766FF">
        <w:rPr>
          <w:rFonts w:cs="宋体"/>
          <w:sz w:val="24"/>
        </w:rPr>
        <w:t>克服</w:t>
      </w:r>
      <w:r w:rsidRPr="00D766FF">
        <w:rPr>
          <w:rFonts w:cs="宋体"/>
          <w:sz w:val="24"/>
        </w:rPr>
        <w:t>AJAX</w:t>
      </w:r>
      <w:r w:rsidRPr="00D766FF">
        <w:rPr>
          <w:rFonts w:cs="宋体"/>
          <w:sz w:val="24"/>
        </w:rPr>
        <w:t>数据采集困难。</w:t>
      </w:r>
    </w:p>
    <w:p w:rsidR="00164A20" w:rsidRPr="00D766FF" w:rsidRDefault="00130D1E" w:rsidP="00DA3665">
      <w:pPr>
        <w:spacing w:line="400" w:lineRule="exact"/>
        <w:ind w:firstLine="420"/>
        <w:rPr>
          <w:rFonts w:cs="宋体"/>
          <w:sz w:val="24"/>
        </w:rPr>
      </w:pPr>
      <w:r w:rsidRPr="00D766FF">
        <w:rPr>
          <w:rFonts w:cs="宋体" w:hint="eastAsia"/>
          <w:sz w:val="24"/>
        </w:rPr>
        <w:t>新浪微博目前是国内排名第一的微博产品，截止</w:t>
      </w:r>
      <w:r w:rsidR="00D01257">
        <w:rPr>
          <w:rFonts w:cs="宋体" w:hint="eastAsia"/>
          <w:sz w:val="24"/>
        </w:rPr>
        <w:t>2012</w:t>
      </w:r>
      <w:r w:rsidRPr="00D766FF">
        <w:rPr>
          <w:rFonts w:cs="宋体" w:hint="eastAsia"/>
          <w:sz w:val="24"/>
        </w:rPr>
        <w:t>年</w:t>
      </w:r>
      <w:r w:rsidR="00612AE6">
        <w:rPr>
          <w:rFonts w:cs="宋体" w:hint="eastAsia"/>
          <w:sz w:val="24"/>
        </w:rPr>
        <w:t>5</w:t>
      </w:r>
      <w:r w:rsidRPr="00D766FF">
        <w:rPr>
          <w:rFonts w:cs="宋体" w:hint="eastAsia"/>
          <w:sz w:val="24"/>
        </w:rPr>
        <w:t>月底，新浪微博注册用户已超过</w:t>
      </w:r>
      <w:r w:rsidR="00FA43B5">
        <w:rPr>
          <w:rFonts w:cs="宋体" w:hint="eastAsia"/>
          <w:sz w:val="24"/>
        </w:rPr>
        <w:t>3</w:t>
      </w:r>
      <w:r w:rsidRPr="00D766FF">
        <w:rPr>
          <w:rFonts w:cs="宋体" w:hint="eastAsia"/>
          <w:sz w:val="24"/>
        </w:rPr>
        <w:t>亿。其主要特点在于力推名人圈，通过庞大的认证名人资源使得舆论领袖效应明显，目前基本已经覆盖大部分知名文体明星、企业高管和媒体人士。</w:t>
      </w:r>
      <w:r w:rsidR="00645C6E" w:rsidRPr="00D766FF">
        <w:rPr>
          <w:rFonts w:cs="宋体" w:hint="eastAsia"/>
          <w:sz w:val="24"/>
        </w:rPr>
        <w:t>图</w:t>
      </w:r>
      <w:r w:rsidR="0017327F" w:rsidRPr="00D766FF">
        <w:rPr>
          <w:rFonts w:cs="宋体" w:hint="eastAsia"/>
          <w:sz w:val="24"/>
        </w:rPr>
        <w:t>4-</w:t>
      </w:r>
      <w:r w:rsidR="00E7689D" w:rsidRPr="00D766FF">
        <w:rPr>
          <w:rFonts w:cs="宋体" w:hint="eastAsia"/>
          <w:sz w:val="24"/>
        </w:rPr>
        <w:t>1</w:t>
      </w:r>
      <w:r w:rsidR="0017327F" w:rsidRPr="00D766FF">
        <w:rPr>
          <w:rFonts w:cs="宋体" w:hint="eastAsia"/>
          <w:sz w:val="24"/>
        </w:rPr>
        <w:t>为个人微博主页</w:t>
      </w:r>
      <w:r w:rsidRPr="00D766FF">
        <w:rPr>
          <w:rFonts w:cs="宋体" w:hint="eastAsia"/>
          <w:sz w:val="24"/>
        </w:rPr>
        <w:t>（</w:t>
      </w:r>
      <w:r w:rsidR="006972D6" w:rsidRPr="006972D6">
        <w:rPr>
          <w:rFonts w:cs="宋体"/>
          <w:sz w:val="24"/>
        </w:rPr>
        <w:t>http://weibo.com/yaochen</w:t>
      </w:r>
      <w:r w:rsidRPr="00D766FF">
        <w:rPr>
          <w:rFonts w:cs="宋体" w:hint="eastAsia"/>
          <w:sz w:val="24"/>
        </w:rPr>
        <w:t>）的界面</w:t>
      </w:r>
      <w:r w:rsidR="00645C6E" w:rsidRPr="00D766FF">
        <w:rPr>
          <w:rFonts w:cs="宋体" w:hint="eastAsia"/>
          <w:sz w:val="24"/>
        </w:rPr>
        <w:t>。</w:t>
      </w:r>
    </w:p>
    <w:p w:rsidR="00130D1E" w:rsidRDefault="0068153D" w:rsidP="00BE7E02">
      <w:pPr>
        <w:autoSpaceDE w:val="0"/>
        <w:autoSpaceDN w:val="0"/>
        <w:adjustRightInd w:val="0"/>
        <w:jc w:val="left"/>
        <w:rPr>
          <w:rFonts w:ascii="宋体" w:hAnsi="宋体" w:cs="A4+CAJ FNT00"/>
          <w:kern w:val="0"/>
          <w:sz w:val="24"/>
        </w:rPr>
      </w:pPr>
      <w:r>
        <w:rPr>
          <w:rFonts w:ascii="宋体" w:hAnsi="宋体" w:cs="A4+CAJ FNT00" w:hint="eastAsia"/>
          <w:noProof/>
          <w:kern w:val="0"/>
          <w:sz w:val="24"/>
        </w:rPr>
        <w:lastRenderedPageBreak/>
        <w:drawing>
          <wp:inline distT="0" distB="0" distL="0" distR="0">
            <wp:extent cx="5242408" cy="41040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5242408" cy="4104000"/>
                    </a:xfrm>
                    <a:prstGeom prst="rect">
                      <a:avLst/>
                    </a:prstGeom>
                    <a:noFill/>
                    <a:ln w="9525">
                      <a:noFill/>
                      <a:miter lim="800000"/>
                      <a:headEnd/>
                      <a:tailEnd/>
                    </a:ln>
                  </pic:spPr>
                </pic:pic>
              </a:graphicData>
            </a:graphic>
          </wp:inline>
        </w:drawing>
      </w:r>
    </w:p>
    <w:p w:rsidR="00BE7E02" w:rsidRPr="00CA5B55" w:rsidRDefault="00BE7E02" w:rsidP="00BE7E02">
      <w:pPr>
        <w:ind w:left="420"/>
        <w:jc w:val="center"/>
        <w:rPr>
          <w:rFonts w:eastAsia="楷体_GB2312"/>
        </w:rPr>
      </w:pPr>
      <w:r w:rsidRPr="00CA5B55">
        <w:rPr>
          <w:rFonts w:eastAsia="楷体_GB2312" w:hint="eastAsia"/>
        </w:rPr>
        <w:t>图</w:t>
      </w:r>
      <w:r w:rsidRPr="00CA5B55">
        <w:rPr>
          <w:rFonts w:eastAsia="楷体_GB2312" w:hint="eastAsia"/>
        </w:rPr>
        <w:t>4</w:t>
      </w:r>
      <w:r w:rsidRPr="00CA5B55">
        <w:rPr>
          <w:rFonts w:eastAsia="楷体_GB2312" w:hint="eastAsia"/>
        </w:rPr>
        <w:t>－</w:t>
      </w:r>
      <w:r w:rsidRPr="00CA5B55">
        <w:rPr>
          <w:rFonts w:eastAsia="楷体_GB2312" w:hint="eastAsia"/>
        </w:rPr>
        <w:t>1</w:t>
      </w:r>
      <w:r w:rsidR="00CA5B55">
        <w:rPr>
          <w:rFonts w:eastAsia="楷体_GB2312" w:hint="eastAsia"/>
        </w:rPr>
        <w:t xml:space="preserve"> </w:t>
      </w:r>
      <w:r w:rsidRPr="00CA5B55">
        <w:rPr>
          <w:rFonts w:eastAsia="楷体_GB2312" w:hint="eastAsia"/>
        </w:rPr>
        <w:t>新浪微博</w:t>
      </w:r>
    </w:p>
    <w:p w:rsidR="00314CE6" w:rsidRDefault="00314CE6" w:rsidP="00CD1451">
      <w:pPr>
        <w:spacing w:line="400" w:lineRule="exact"/>
        <w:ind w:firstLine="420"/>
        <w:rPr>
          <w:rFonts w:cs="宋体"/>
          <w:sz w:val="24"/>
        </w:rPr>
      </w:pPr>
      <w:r>
        <w:rPr>
          <w:rFonts w:cs="宋体" w:hint="eastAsia"/>
          <w:sz w:val="24"/>
        </w:rPr>
        <w:t>此微博</w:t>
      </w:r>
      <w:r w:rsidR="00977712">
        <w:rPr>
          <w:rFonts w:cs="宋体" w:hint="eastAsia"/>
          <w:sz w:val="24"/>
        </w:rPr>
        <w:t>页面上</w:t>
      </w:r>
      <w:r>
        <w:rPr>
          <w:rFonts w:cs="宋体" w:hint="eastAsia"/>
          <w:sz w:val="24"/>
        </w:rPr>
        <w:t>含有许多重要的信息</w:t>
      </w:r>
      <w:r w:rsidRPr="0046155B">
        <w:rPr>
          <w:rFonts w:cs="宋体"/>
          <w:sz w:val="24"/>
        </w:rPr>
        <w:t>，</w:t>
      </w:r>
      <w:r>
        <w:rPr>
          <w:rFonts w:cs="宋体" w:hint="eastAsia"/>
          <w:sz w:val="24"/>
        </w:rPr>
        <w:t>如图</w:t>
      </w:r>
      <w:r>
        <w:rPr>
          <w:rFonts w:cs="宋体" w:hint="eastAsia"/>
          <w:sz w:val="24"/>
        </w:rPr>
        <w:t>4-1</w:t>
      </w:r>
      <w:r>
        <w:rPr>
          <w:rFonts w:cs="宋体" w:hint="eastAsia"/>
          <w:sz w:val="24"/>
        </w:rPr>
        <w:t>中红线框住的部分：个人信息、</w:t>
      </w:r>
      <w:r w:rsidR="00977712">
        <w:rPr>
          <w:rFonts w:cs="宋体" w:hint="eastAsia"/>
          <w:sz w:val="24"/>
        </w:rPr>
        <w:t>个人</w:t>
      </w:r>
      <w:r>
        <w:rPr>
          <w:rFonts w:cs="宋体" w:hint="eastAsia"/>
          <w:sz w:val="24"/>
        </w:rPr>
        <w:t>介绍、微博内容、发表时间、转发数及评论数。</w:t>
      </w:r>
      <w:r w:rsidR="00CD1451" w:rsidRPr="00CA5B55">
        <w:rPr>
          <w:rFonts w:cs="宋体" w:hint="eastAsia"/>
          <w:sz w:val="24"/>
        </w:rPr>
        <w:t>在浏览器中访问此微博，右键查看网页源代码，很容易发现源代码里的内容远少于页面呈现的内容，在源代码中</w:t>
      </w:r>
      <w:r w:rsidR="00977712">
        <w:rPr>
          <w:rFonts w:cs="宋体" w:hint="eastAsia"/>
          <w:sz w:val="24"/>
        </w:rPr>
        <w:t>搜索</w:t>
      </w:r>
      <w:r w:rsidR="00CD1451" w:rsidRPr="00CA5B55">
        <w:rPr>
          <w:rFonts w:cs="宋体" w:hint="eastAsia"/>
          <w:sz w:val="24"/>
        </w:rPr>
        <w:t>某条微博内容，比如“早上好”，将发现其在源代码中不存在。转发数与评论数也同样未在源代码中出现，</w:t>
      </w:r>
      <w:r>
        <w:rPr>
          <w:rFonts w:cs="宋体" w:hint="eastAsia"/>
          <w:sz w:val="24"/>
        </w:rPr>
        <w:t>如图</w:t>
      </w:r>
      <w:r>
        <w:rPr>
          <w:rFonts w:cs="宋体" w:hint="eastAsia"/>
          <w:sz w:val="24"/>
        </w:rPr>
        <w:t>4-2</w:t>
      </w:r>
      <w:r>
        <w:rPr>
          <w:rFonts w:cs="宋体" w:hint="eastAsia"/>
          <w:sz w:val="24"/>
        </w:rPr>
        <w:t>所示，</w:t>
      </w:r>
      <w:r w:rsidR="00CD1451" w:rsidRPr="00CA5B55">
        <w:rPr>
          <w:rFonts w:cs="宋体" w:hint="eastAsia"/>
          <w:sz w:val="24"/>
        </w:rPr>
        <w:t>由此可知此页面内容都是通过后加载方式利用</w:t>
      </w:r>
      <w:r w:rsidR="00CD1451" w:rsidRPr="00CA5B55">
        <w:rPr>
          <w:rFonts w:cs="宋体" w:hint="eastAsia"/>
          <w:sz w:val="24"/>
        </w:rPr>
        <w:t>DOM</w:t>
      </w:r>
      <w:r w:rsidR="00CD1451" w:rsidRPr="00CA5B55">
        <w:rPr>
          <w:rFonts w:cs="宋体" w:hint="eastAsia"/>
          <w:sz w:val="24"/>
        </w:rPr>
        <w:t>操作动态呈现出来的，用户察觉不出来。</w:t>
      </w:r>
    </w:p>
    <w:p w:rsidR="00694488" w:rsidRDefault="00CD1451" w:rsidP="00F25150">
      <w:pPr>
        <w:spacing w:line="400" w:lineRule="exact"/>
        <w:ind w:firstLine="420"/>
        <w:rPr>
          <w:rFonts w:ascii="宋体" w:cs="宋体"/>
          <w:kern w:val="0"/>
          <w:sz w:val="24"/>
        </w:rPr>
      </w:pPr>
      <w:r w:rsidRPr="00CA5B55">
        <w:rPr>
          <w:rFonts w:cs="宋体" w:hint="eastAsia"/>
          <w:sz w:val="24"/>
        </w:rPr>
        <w:t>除此之外，新浪微博还采用自动加载分页的机制，加载</w:t>
      </w:r>
      <w:r w:rsidR="00314CE6">
        <w:rPr>
          <w:rFonts w:cs="宋体" w:hint="eastAsia"/>
          <w:sz w:val="24"/>
        </w:rPr>
        <w:t>两</w:t>
      </w:r>
      <w:r w:rsidRPr="00CA5B55">
        <w:rPr>
          <w:rFonts w:cs="宋体" w:hint="eastAsia"/>
          <w:sz w:val="24"/>
        </w:rPr>
        <w:t>页之后才会显示分页导航，这时用户才可手动翻页。也就是说，当我们拖动滚动条到页面底部时，网页中会短暂的显示“正在加载中”字样，如图</w:t>
      </w:r>
      <w:r w:rsidRPr="00CA5B55">
        <w:rPr>
          <w:rFonts w:cs="宋体" w:hint="eastAsia"/>
          <w:sz w:val="24"/>
        </w:rPr>
        <w:t>4-</w:t>
      </w:r>
      <w:r w:rsidR="00E7689D" w:rsidRPr="00CA5B55">
        <w:rPr>
          <w:rFonts w:cs="宋体" w:hint="eastAsia"/>
          <w:sz w:val="24"/>
        </w:rPr>
        <w:t>2</w:t>
      </w:r>
      <w:r w:rsidRPr="00CA5B55">
        <w:rPr>
          <w:rFonts w:cs="宋体" w:hint="eastAsia"/>
          <w:sz w:val="24"/>
        </w:rPr>
        <w:t>所示，随后更多的微博数据被自动加载进来，并且再次向下拖动滚动条时，这种情况还会出现一次，直到第三次将滚动条拖至网页底部时，才会看到分页导航，如图</w:t>
      </w:r>
      <w:r w:rsidRPr="00CA5B55">
        <w:rPr>
          <w:rFonts w:cs="宋体" w:hint="eastAsia"/>
          <w:sz w:val="24"/>
        </w:rPr>
        <w:t>4-</w:t>
      </w:r>
      <w:r w:rsidR="00E7689D" w:rsidRPr="00CA5B55">
        <w:rPr>
          <w:rFonts w:cs="宋体" w:hint="eastAsia"/>
          <w:sz w:val="24"/>
        </w:rPr>
        <w:t>3</w:t>
      </w:r>
      <w:r w:rsidRPr="00CA5B55">
        <w:rPr>
          <w:rFonts w:cs="宋体" w:hint="eastAsia"/>
          <w:sz w:val="24"/>
        </w:rPr>
        <w:t>所示。</w:t>
      </w:r>
    </w:p>
    <w:p w:rsidR="00F25150" w:rsidRDefault="00F25150" w:rsidP="00E924AC">
      <w:pPr>
        <w:autoSpaceDE w:val="0"/>
        <w:autoSpaceDN w:val="0"/>
        <w:adjustRightInd w:val="0"/>
        <w:jc w:val="center"/>
        <w:rPr>
          <w:rFonts w:ascii="宋体" w:cs="宋体"/>
          <w:kern w:val="0"/>
          <w:sz w:val="24"/>
        </w:rPr>
      </w:pPr>
      <w:r>
        <w:rPr>
          <w:rFonts w:ascii="宋体" w:cs="宋体"/>
          <w:noProof/>
          <w:kern w:val="0"/>
          <w:sz w:val="24"/>
        </w:rPr>
        <w:lastRenderedPageBreak/>
        <w:drawing>
          <wp:inline distT="0" distB="0" distL="0" distR="0">
            <wp:extent cx="5316220" cy="1884045"/>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16220" cy="1884045"/>
                    </a:xfrm>
                    <a:prstGeom prst="rect">
                      <a:avLst/>
                    </a:prstGeom>
                    <a:noFill/>
                  </pic:spPr>
                </pic:pic>
              </a:graphicData>
            </a:graphic>
          </wp:inline>
        </w:drawing>
      </w:r>
    </w:p>
    <w:p w:rsidR="00E924AC" w:rsidRPr="00CA5B55" w:rsidRDefault="00E924AC" w:rsidP="00E924AC">
      <w:pPr>
        <w:ind w:left="420"/>
        <w:jc w:val="center"/>
        <w:rPr>
          <w:rFonts w:eastAsia="楷体_GB2312"/>
        </w:rPr>
      </w:pPr>
      <w:r w:rsidRPr="00CA5B55">
        <w:rPr>
          <w:rFonts w:eastAsia="楷体_GB2312" w:hint="eastAsia"/>
        </w:rPr>
        <w:t>图</w:t>
      </w:r>
      <w:r w:rsidRPr="00CA5B55">
        <w:rPr>
          <w:rFonts w:eastAsia="楷体_GB2312" w:hint="eastAsia"/>
        </w:rPr>
        <w:t>4</w:t>
      </w:r>
      <w:r w:rsidRPr="00CA5B55">
        <w:rPr>
          <w:rFonts w:eastAsia="楷体_GB2312" w:hint="eastAsia"/>
        </w:rPr>
        <w:t>－</w:t>
      </w:r>
      <w:r w:rsidRPr="00CA5B55">
        <w:rPr>
          <w:rFonts w:eastAsia="楷体_GB2312" w:hint="eastAsia"/>
        </w:rPr>
        <w:t>2</w:t>
      </w:r>
      <w:r w:rsidR="00CA5B55">
        <w:rPr>
          <w:rFonts w:eastAsia="楷体_GB2312" w:hint="eastAsia"/>
        </w:rPr>
        <w:t xml:space="preserve"> </w:t>
      </w:r>
      <w:r w:rsidRPr="00CA5B55">
        <w:rPr>
          <w:rFonts w:eastAsia="楷体_GB2312" w:hint="eastAsia"/>
        </w:rPr>
        <w:t>新浪微博自动加载分页</w:t>
      </w:r>
    </w:p>
    <w:p w:rsidR="00E924AC" w:rsidRDefault="00253A38" w:rsidP="00E924AC">
      <w:pPr>
        <w:autoSpaceDE w:val="0"/>
        <w:autoSpaceDN w:val="0"/>
        <w:adjustRightInd w:val="0"/>
        <w:jc w:val="center"/>
        <w:rPr>
          <w:rFonts w:ascii="宋体" w:cs="宋体"/>
          <w:kern w:val="0"/>
          <w:sz w:val="24"/>
        </w:rPr>
      </w:pPr>
      <w:r>
        <w:rPr>
          <w:rFonts w:ascii="宋体" w:cs="宋体" w:hint="eastAsia"/>
          <w:noProof/>
          <w:kern w:val="0"/>
          <w:sz w:val="24"/>
        </w:rPr>
        <w:drawing>
          <wp:inline distT="0" distB="0" distL="0" distR="0">
            <wp:extent cx="5271770" cy="178879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271770" cy="1788795"/>
                    </a:xfrm>
                    <a:prstGeom prst="rect">
                      <a:avLst/>
                    </a:prstGeom>
                    <a:noFill/>
                    <a:ln w="9525">
                      <a:noFill/>
                      <a:miter lim="800000"/>
                      <a:headEnd/>
                      <a:tailEnd/>
                    </a:ln>
                  </pic:spPr>
                </pic:pic>
              </a:graphicData>
            </a:graphic>
          </wp:inline>
        </w:drawing>
      </w:r>
    </w:p>
    <w:p w:rsidR="00E924AC" w:rsidRPr="00CA5B55" w:rsidRDefault="00E924AC" w:rsidP="00E924AC">
      <w:pPr>
        <w:ind w:left="420"/>
        <w:jc w:val="center"/>
        <w:rPr>
          <w:rFonts w:eastAsia="楷体_GB2312"/>
        </w:rPr>
      </w:pPr>
      <w:r w:rsidRPr="00CA5B55">
        <w:rPr>
          <w:rFonts w:eastAsia="楷体_GB2312" w:hint="eastAsia"/>
        </w:rPr>
        <w:t>图</w:t>
      </w:r>
      <w:r w:rsidRPr="00CA5B55">
        <w:rPr>
          <w:rFonts w:eastAsia="楷体_GB2312" w:hint="eastAsia"/>
        </w:rPr>
        <w:t>4</w:t>
      </w:r>
      <w:r w:rsidRPr="00CA5B55">
        <w:rPr>
          <w:rFonts w:eastAsia="楷体_GB2312" w:hint="eastAsia"/>
        </w:rPr>
        <w:t>－</w:t>
      </w:r>
      <w:r w:rsidRPr="00CA5B55">
        <w:rPr>
          <w:rFonts w:eastAsia="楷体_GB2312" w:hint="eastAsia"/>
        </w:rPr>
        <w:t>3</w:t>
      </w:r>
      <w:r w:rsidR="00CA5B55">
        <w:rPr>
          <w:rFonts w:eastAsia="楷体_GB2312" w:hint="eastAsia"/>
        </w:rPr>
        <w:t xml:space="preserve"> </w:t>
      </w:r>
      <w:r w:rsidRPr="00CA5B55">
        <w:rPr>
          <w:rFonts w:eastAsia="楷体_GB2312" w:hint="eastAsia"/>
        </w:rPr>
        <w:t>新浪微博分页导航</w:t>
      </w:r>
    </w:p>
    <w:p w:rsidR="0046155B" w:rsidRPr="0046155B" w:rsidRDefault="00CD1451" w:rsidP="00CD1451">
      <w:pPr>
        <w:spacing w:line="400" w:lineRule="exact"/>
        <w:ind w:firstLine="420"/>
        <w:rPr>
          <w:rFonts w:cs="宋体"/>
          <w:sz w:val="24"/>
        </w:rPr>
      </w:pPr>
      <w:r w:rsidRPr="0046155B">
        <w:rPr>
          <w:rFonts w:cs="宋体" w:hint="eastAsia"/>
          <w:sz w:val="24"/>
        </w:rPr>
        <w:t>分页加载之前的源代码片段如下：</w:t>
      </w:r>
    </w:p>
    <w:p w:rsidR="00694488" w:rsidRPr="0046155B" w:rsidRDefault="00694488" w:rsidP="00CA5B55">
      <w:pPr>
        <w:spacing w:line="400" w:lineRule="exact"/>
        <w:ind w:firstLine="420"/>
        <w:rPr>
          <w:rFonts w:cs="宋体"/>
          <w:sz w:val="24"/>
        </w:rPr>
      </w:pPr>
      <w:r w:rsidRPr="0046155B">
        <w:rPr>
          <w:rFonts w:cs="宋体"/>
          <w:sz w:val="24"/>
        </w:rPr>
        <w:t>&lt;div</w:t>
      </w:r>
      <w:r w:rsidR="009A044E">
        <w:rPr>
          <w:rFonts w:cs="宋体" w:hint="eastAsia"/>
          <w:sz w:val="24"/>
        </w:rPr>
        <w:t xml:space="preserve"> </w:t>
      </w:r>
      <w:r w:rsidRPr="0046155B">
        <w:rPr>
          <w:rFonts w:cs="宋体"/>
          <w:sz w:val="24"/>
        </w:rPr>
        <w:t>class="W_loading"</w:t>
      </w:r>
      <w:r w:rsidR="009A044E">
        <w:rPr>
          <w:rFonts w:cs="宋体" w:hint="eastAsia"/>
          <w:sz w:val="24"/>
        </w:rPr>
        <w:t xml:space="preserve"> </w:t>
      </w:r>
      <w:r w:rsidRPr="0046155B">
        <w:rPr>
          <w:rFonts w:cs="宋体"/>
          <w:sz w:val="24"/>
        </w:rPr>
        <w:t>node-type="lazyload"&gt;</w:t>
      </w:r>
    </w:p>
    <w:p w:rsidR="00694488" w:rsidRPr="0046155B" w:rsidRDefault="00694488" w:rsidP="00CA5B55">
      <w:pPr>
        <w:spacing w:line="400" w:lineRule="exact"/>
        <w:ind w:firstLine="420"/>
        <w:rPr>
          <w:rFonts w:cs="宋体"/>
          <w:sz w:val="24"/>
        </w:rPr>
      </w:pPr>
      <w:r w:rsidRPr="0046155B">
        <w:rPr>
          <w:rFonts w:cs="宋体"/>
          <w:sz w:val="24"/>
        </w:rPr>
        <w:t>&lt;span&gt;</w:t>
      </w:r>
      <w:r w:rsidRPr="0046155B">
        <w:rPr>
          <w:rFonts w:cs="宋体"/>
          <w:sz w:val="24"/>
        </w:rPr>
        <w:t>正在加载中，请稍候</w:t>
      </w:r>
      <w:r w:rsidRPr="0046155B">
        <w:rPr>
          <w:rFonts w:cs="宋体"/>
          <w:sz w:val="24"/>
        </w:rPr>
        <w:t>...&lt;/span&gt;</w:t>
      </w:r>
    </w:p>
    <w:p w:rsidR="00694488" w:rsidRPr="0046155B" w:rsidRDefault="00694488" w:rsidP="00CA5B55">
      <w:pPr>
        <w:spacing w:line="400" w:lineRule="exact"/>
        <w:ind w:firstLine="420"/>
        <w:rPr>
          <w:rFonts w:cs="宋体"/>
          <w:sz w:val="24"/>
        </w:rPr>
      </w:pPr>
      <w:r w:rsidRPr="0046155B">
        <w:rPr>
          <w:rFonts w:cs="宋体"/>
          <w:sz w:val="24"/>
        </w:rPr>
        <w:t>&lt;/div&gt;</w:t>
      </w:r>
    </w:p>
    <w:p w:rsidR="00CD1451" w:rsidRPr="0046155B" w:rsidRDefault="00CD1451" w:rsidP="00CD1451">
      <w:pPr>
        <w:spacing w:line="400" w:lineRule="exact"/>
        <w:ind w:firstLine="420"/>
        <w:rPr>
          <w:rFonts w:cs="宋体"/>
          <w:sz w:val="24"/>
        </w:rPr>
      </w:pPr>
      <w:r w:rsidRPr="0046155B">
        <w:rPr>
          <w:rFonts w:cs="宋体" w:hint="eastAsia"/>
          <w:sz w:val="24"/>
        </w:rPr>
        <w:t>由以上的例子可知，</w:t>
      </w:r>
      <w:r w:rsidR="0046155B" w:rsidRPr="0046155B">
        <w:rPr>
          <w:rFonts w:cs="宋体"/>
          <w:sz w:val="24"/>
        </w:rPr>
        <w:t>微博是一种新媒体和通信工具，上面有大量</w:t>
      </w:r>
      <w:hyperlink r:id="rId33" w:history="1">
        <w:r w:rsidR="0046155B" w:rsidRPr="0046155B">
          <w:rPr>
            <w:rFonts w:cs="宋体"/>
            <w:sz w:val="24"/>
          </w:rPr>
          <w:t>值得挖掘的信息</w:t>
        </w:r>
      </w:hyperlink>
      <w:r w:rsidR="0046155B" w:rsidRPr="0046155B">
        <w:rPr>
          <w:rFonts w:cs="宋体"/>
          <w:sz w:val="24"/>
        </w:rPr>
        <w:t>，首先需要将微博的内容抓取下来。但是，从微博网站采用的编程技术来说，抓取微博又有很多障碍，最大的障碍是基于</w:t>
      </w:r>
      <w:r w:rsidR="0046155B" w:rsidRPr="0046155B">
        <w:rPr>
          <w:rFonts w:cs="宋体"/>
          <w:sz w:val="24"/>
        </w:rPr>
        <w:t>Javascript/JS</w:t>
      </w:r>
      <w:r w:rsidR="0046155B" w:rsidRPr="0046155B">
        <w:rPr>
          <w:rFonts w:cs="宋体"/>
          <w:sz w:val="24"/>
        </w:rPr>
        <w:t>的</w:t>
      </w:r>
      <w:r w:rsidR="0046155B" w:rsidRPr="0046155B">
        <w:rPr>
          <w:rFonts w:cs="宋体"/>
          <w:sz w:val="24"/>
        </w:rPr>
        <w:t>AJAX</w:t>
      </w:r>
      <w:r w:rsidR="0046155B" w:rsidRPr="0046155B">
        <w:rPr>
          <w:rFonts w:cs="宋体"/>
          <w:sz w:val="24"/>
        </w:rPr>
        <w:t>程序框架，</w:t>
      </w:r>
      <w:r w:rsidRPr="0046155B">
        <w:rPr>
          <w:rFonts w:cs="宋体" w:hint="eastAsia"/>
          <w:sz w:val="24"/>
        </w:rPr>
        <w:t>传统的</w:t>
      </w:r>
      <w:r w:rsidRPr="0046155B">
        <w:rPr>
          <w:rFonts w:cs="宋体"/>
          <w:sz w:val="24"/>
        </w:rPr>
        <w:t>HTML</w:t>
      </w:r>
      <w:r w:rsidRPr="0046155B">
        <w:rPr>
          <w:rFonts w:cs="宋体" w:hint="eastAsia"/>
          <w:sz w:val="24"/>
        </w:rPr>
        <w:t>标记识别方法无法完成动态页面主体内容及其所含超链接网络地址的提取工作。</w:t>
      </w:r>
      <w:r w:rsidR="0046155B" w:rsidRPr="0046155B">
        <w:rPr>
          <w:rFonts w:cs="宋体"/>
          <w:sz w:val="24"/>
        </w:rPr>
        <w:t>导致网络爬虫很难在微博网站上爬行和抓取数据</w:t>
      </w:r>
      <w:r w:rsidR="0046155B">
        <w:rPr>
          <w:rFonts w:cs="宋体" w:hint="eastAsia"/>
          <w:sz w:val="24"/>
        </w:rPr>
        <w:t>，</w:t>
      </w:r>
      <w:r w:rsidRPr="0046155B">
        <w:rPr>
          <w:rFonts w:cs="宋体" w:hint="eastAsia"/>
          <w:sz w:val="24"/>
        </w:rPr>
        <w:t>抓取的内容是不完整的，这对于搜索引擎是不利的。</w:t>
      </w:r>
    </w:p>
    <w:p w:rsidR="00D700E2" w:rsidRPr="00C80FD8" w:rsidRDefault="00F71CD4" w:rsidP="0088730D">
      <w:pPr>
        <w:pStyle w:val="2"/>
        <w:numPr>
          <w:ilvl w:val="0"/>
          <w:numId w:val="32"/>
        </w:numPr>
        <w:ind w:left="562" w:hangingChars="200" w:hanging="562"/>
        <w:rPr>
          <w:rStyle w:val="apple-converted-space"/>
          <w:rFonts w:ascii="黑体" w:hAnsi="黑体"/>
          <w:sz w:val="28"/>
        </w:rPr>
      </w:pPr>
      <w:bookmarkStart w:id="58" w:name="_Toc343979931"/>
      <w:r>
        <w:rPr>
          <w:rStyle w:val="apple-converted-space"/>
          <w:rFonts w:ascii="黑体" w:hAnsi="黑体" w:hint="eastAsia"/>
          <w:sz w:val="28"/>
        </w:rPr>
        <w:t>相关概念</w:t>
      </w:r>
      <w:bookmarkEnd w:id="58"/>
    </w:p>
    <w:p w:rsidR="0014202A" w:rsidRPr="0001134B" w:rsidRDefault="0014202A" w:rsidP="0001134B">
      <w:pPr>
        <w:spacing w:line="400" w:lineRule="exact"/>
        <w:ind w:firstLine="420"/>
        <w:rPr>
          <w:rFonts w:cs="宋体"/>
          <w:sz w:val="24"/>
        </w:rPr>
      </w:pPr>
      <w:r w:rsidRPr="0001134B">
        <w:rPr>
          <w:rFonts w:cs="宋体" w:hint="eastAsia"/>
          <w:sz w:val="24"/>
        </w:rPr>
        <w:t>在本论文中，我们使用下列定义。</w:t>
      </w:r>
    </w:p>
    <w:p w:rsidR="0014202A" w:rsidRPr="00C80FD8" w:rsidRDefault="00C80FD8" w:rsidP="00C80FD8">
      <w:pPr>
        <w:pStyle w:val="3"/>
        <w:rPr>
          <w:rStyle w:val="apple-converted-space"/>
          <w:rFonts w:ascii="黑体" w:eastAsia="黑体" w:hAnsi="黑体"/>
          <w:sz w:val="24"/>
          <w:szCs w:val="24"/>
        </w:rPr>
      </w:pPr>
      <w:bookmarkStart w:id="59" w:name="_Toc343979932"/>
      <w:r w:rsidRPr="00C80FD8">
        <w:rPr>
          <w:rStyle w:val="apple-converted-space"/>
          <w:rFonts w:ascii="黑体" w:eastAsia="黑体" w:hAnsi="黑体" w:hint="eastAsia"/>
          <w:sz w:val="24"/>
          <w:szCs w:val="24"/>
        </w:rPr>
        <w:lastRenderedPageBreak/>
        <w:t xml:space="preserve">4.2.1 </w:t>
      </w:r>
      <w:r w:rsidR="00B00756">
        <w:rPr>
          <w:rStyle w:val="apple-converted-space"/>
          <w:rFonts w:ascii="黑体" w:eastAsia="黑体" w:hAnsi="黑体" w:hint="eastAsia"/>
          <w:sz w:val="24"/>
          <w:szCs w:val="24"/>
        </w:rPr>
        <w:t>页面</w:t>
      </w:r>
      <w:r w:rsidR="00D700E2" w:rsidRPr="00C80FD8">
        <w:rPr>
          <w:rStyle w:val="apple-converted-space"/>
          <w:rFonts w:ascii="黑体" w:eastAsia="黑体" w:hAnsi="黑体" w:hint="eastAsia"/>
          <w:sz w:val="24"/>
          <w:szCs w:val="24"/>
        </w:rPr>
        <w:t>状态</w:t>
      </w:r>
      <w:r w:rsidR="00DF0E55" w:rsidRPr="00C80FD8">
        <w:rPr>
          <w:rStyle w:val="apple-converted-space"/>
          <w:rFonts w:ascii="黑体" w:eastAsia="黑体" w:hAnsi="黑体" w:hint="eastAsia"/>
          <w:sz w:val="24"/>
          <w:szCs w:val="24"/>
        </w:rPr>
        <w:t>与状态</w:t>
      </w:r>
      <w:r w:rsidR="00CD1451">
        <w:rPr>
          <w:rStyle w:val="apple-converted-space"/>
          <w:rFonts w:ascii="黑体" w:eastAsia="黑体" w:hAnsi="黑体" w:hint="eastAsia"/>
          <w:sz w:val="24"/>
          <w:szCs w:val="24"/>
        </w:rPr>
        <w:t>切换</w:t>
      </w:r>
      <w:bookmarkEnd w:id="59"/>
    </w:p>
    <w:p w:rsidR="00271C1C" w:rsidRDefault="00D700E2" w:rsidP="00CA5B55">
      <w:pPr>
        <w:spacing w:line="400" w:lineRule="exact"/>
        <w:ind w:firstLine="420"/>
        <w:rPr>
          <w:rFonts w:cs="宋体"/>
          <w:sz w:val="24"/>
        </w:rPr>
      </w:pPr>
      <w:r w:rsidRPr="0001134B">
        <w:rPr>
          <w:rFonts w:cs="宋体" w:hint="eastAsia"/>
          <w:sz w:val="24"/>
        </w:rPr>
        <w:t>在传统的</w:t>
      </w:r>
      <w:r w:rsidRPr="0001134B">
        <w:rPr>
          <w:rFonts w:cs="宋体" w:hint="eastAsia"/>
          <w:sz w:val="24"/>
        </w:rPr>
        <w:t>Web</w:t>
      </w:r>
      <w:r w:rsidRPr="0001134B">
        <w:rPr>
          <w:rFonts w:cs="宋体" w:hint="eastAsia"/>
          <w:sz w:val="24"/>
        </w:rPr>
        <w:t>应用程序中，每一个</w:t>
      </w:r>
      <w:r w:rsidRPr="0001134B">
        <w:rPr>
          <w:rFonts w:cs="宋体" w:hint="eastAsia"/>
          <w:sz w:val="24"/>
        </w:rPr>
        <w:t>URL</w:t>
      </w:r>
      <w:r w:rsidRPr="0001134B">
        <w:rPr>
          <w:rFonts w:cs="宋体" w:hint="eastAsia"/>
          <w:sz w:val="24"/>
        </w:rPr>
        <w:t>都有一个页面与之对应，页面状态可以</w:t>
      </w:r>
      <w:r w:rsidR="005D49F0" w:rsidRPr="0001134B">
        <w:rPr>
          <w:rFonts w:cs="宋体" w:hint="eastAsia"/>
          <w:sz w:val="24"/>
        </w:rPr>
        <w:t>由</w:t>
      </w:r>
      <w:r w:rsidRPr="0001134B">
        <w:rPr>
          <w:rFonts w:cs="宋体" w:hint="eastAsia"/>
          <w:sz w:val="24"/>
        </w:rPr>
        <w:t>这个</w:t>
      </w:r>
      <w:r w:rsidRPr="0001134B">
        <w:rPr>
          <w:rFonts w:cs="宋体" w:hint="eastAsia"/>
          <w:sz w:val="24"/>
        </w:rPr>
        <w:t>URL</w:t>
      </w:r>
      <w:r w:rsidRPr="0001134B">
        <w:rPr>
          <w:rFonts w:cs="宋体" w:hint="eastAsia"/>
          <w:sz w:val="24"/>
        </w:rPr>
        <w:t>和</w:t>
      </w:r>
      <w:r w:rsidR="005D49F0" w:rsidRPr="0001134B">
        <w:rPr>
          <w:rFonts w:cs="宋体" w:hint="eastAsia"/>
          <w:sz w:val="24"/>
        </w:rPr>
        <w:t>它指向</w:t>
      </w:r>
      <w:r w:rsidRPr="0001134B">
        <w:rPr>
          <w:rFonts w:cs="宋体" w:hint="eastAsia"/>
          <w:sz w:val="24"/>
        </w:rPr>
        <w:t>的页面表示</w:t>
      </w:r>
      <w:r w:rsidR="00DF0E55" w:rsidRPr="0001134B">
        <w:rPr>
          <w:rFonts w:cs="宋体" w:hint="eastAsia"/>
          <w:sz w:val="24"/>
        </w:rPr>
        <w:t>，页面状态的</w:t>
      </w:r>
      <w:r w:rsidR="00212468">
        <w:rPr>
          <w:rFonts w:cs="宋体" w:hint="eastAsia"/>
          <w:sz w:val="24"/>
        </w:rPr>
        <w:t>变化</w:t>
      </w:r>
      <w:r w:rsidR="00DF0E55" w:rsidRPr="0001134B">
        <w:rPr>
          <w:rFonts w:cs="宋体" w:hint="eastAsia"/>
          <w:sz w:val="24"/>
        </w:rPr>
        <w:t>通常是由</w:t>
      </w:r>
      <w:r w:rsidR="00DF0E55" w:rsidRPr="0001134B">
        <w:rPr>
          <w:rFonts w:cs="宋体" w:hint="eastAsia"/>
          <w:sz w:val="24"/>
        </w:rPr>
        <w:t>URL</w:t>
      </w:r>
      <w:r w:rsidR="00DF0E55" w:rsidRPr="0001134B">
        <w:rPr>
          <w:rFonts w:cs="宋体" w:hint="eastAsia"/>
          <w:sz w:val="24"/>
        </w:rPr>
        <w:t>的改变引起的</w:t>
      </w:r>
      <w:r w:rsidR="005D49F0" w:rsidRPr="0001134B">
        <w:rPr>
          <w:rFonts w:cs="宋体" w:hint="eastAsia"/>
          <w:sz w:val="24"/>
        </w:rPr>
        <w:t>。但是，</w:t>
      </w:r>
      <w:r w:rsidRPr="0001134B">
        <w:rPr>
          <w:rFonts w:cs="宋体" w:hint="eastAsia"/>
          <w:sz w:val="24"/>
        </w:rPr>
        <w:t>在</w:t>
      </w:r>
      <w:r w:rsidRPr="0001134B">
        <w:rPr>
          <w:rFonts w:cs="宋体" w:hint="eastAsia"/>
          <w:sz w:val="24"/>
        </w:rPr>
        <w:t>AJAX</w:t>
      </w:r>
      <w:r w:rsidRPr="0001134B">
        <w:rPr>
          <w:rFonts w:cs="宋体" w:hint="eastAsia"/>
          <w:sz w:val="24"/>
        </w:rPr>
        <w:t>应用中，</w:t>
      </w:r>
      <w:r w:rsidR="005D49F0" w:rsidRPr="0001134B">
        <w:rPr>
          <w:rFonts w:cs="宋体" w:hint="eastAsia"/>
          <w:sz w:val="24"/>
        </w:rPr>
        <w:t>一个</w:t>
      </w:r>
      <w:r w:rsidR="005D49F0" w:rsidRPr="0001134B">
        <w:rPr>
          <w:rFonts w:cs="宋体" w:hint="eastAsia"/>
          <w:sz w:val="24"/>
        </w:rPr>
        <w:t>URL</w:t>
      </w:r>
      <w:r w:rsidR="005D49F0" w:rsidRPr="0001134B">
        <w:rPr>
          <w:rFonts w:cs="宋体" w:hint="eastAsia"/>
          <w:sz w:val="24"/>
        </w:rPr>
        <w:t>通常对应多个页面，</w:t>
      </w:r>
      <w:r w:rsidR="00212468" w:rsidRPr="00CA5B55">
        <w:rPr>
          <w:rFonts w:cs="宋体" w:hint="eastAsia"/>
          <w:sz w:val="24"/>
        </w:rPr>
        <w:t>状态变化并不能通过页面的</w:t>
      </w:r>
      <w:r w:rsidR="00212468" w:rsidRPr="00CA5B55">
        <w:rPr>
          <w:rFonts w:cs="宋体" w:hint="eastAsia"/>
          <w:sz w:val="24"/>
        </w:rPr>
        <w:t>URL</w:t>
      </w:r>
      <w:r w:rsidR="00212468" w:rsidRPr="00CA5B55">
        <w:rPr>
          <w:rFonts w:cs="宋体" w:hint="eastAsia"/>
          <w:sz w:val="24"/>
        </w:rPr>
        <w:t>体现出来，而是通过</w:t>
      </w:r>
      <w:r w:rsidR="00212468" w:rsidRPr="00CA5B55">
        <w:rPr>
          <w:rFonts w:cs="宋体" w:hint="eastAsia"/>
          <w:sz w:val="24"/>
        </w:rPr>
        <w:t>DOM</w:t>
      </w:r>
      <w:r w:rsidR="00212468" w:rsidRPr="00CA5B55">
        <w:rPr>
          <w:rFonts w:cs="宋体" w:hint="eastAsia"/>
          <w:sz w:val="24"/>
        </w:rPr>
        <w:t>树结构的动态变化来展现的。</w:t>
      </w:r>
      <w:r w:rsidR="00271C1C">
        <w:rPr>
          <w:rFonts w:cs="宋体" w:hint="eastAsia"/>
          <w:sz w:val="24"/>
        </w:rPr>
        <w:t>一个状态</w:t>
      </w:r>
      <w:r w:rsidR="00271C1C" w:rsidRPr="00A047C2">
        <w:rPr>
          <w:rFonts w:cs="宋体" w:hint="eastAsia"/>
          <w:sz w:val="24"/>
        </w:rPr>
        <w:t>是指一个</w:t>
      </w:r>
      <w:r w:rsidR="00271C1C" w:rsidRPr="00A047C2">
        <w:rPr>
          <w:rFonts w:cs="宋体" w:hint="eastAsia"/>
          <w:sz w:val="24"/>
        </w:rPr>
        <w:t>AJAX</w:t>
      </w:r>
      <w:r w:rsidR="00271C1C" w:rsidRPr="00A047C2">
        <w:rPr>
          <w:rFonts w:cs="宋体" w:hint="eastAsia"/>
          <w:sz w:val="24"/>
        </w:rPr>
        <w:t>页面或者同一个页面在不同时间段的一个镜像</w:t>
      </w:r>
      <w:r w:rsidR="00271C1C">
        <w:rPr>
          <w:rFonts w:cs="宋体" w:hint="eastAsia"/>
          <w:sz w:val="24"/>
        </w:rPr>
        <w:t>，</w:t>
      </w:r>
      <w:r w:rsidR="00271C1C" w:rsidRPr="00A047C2">
        <w:rPr>
          <w:rFonts w:cs="宋体" w:hint="eastAsia"/>
          <w:sz w:val="24"/>
        </w:rPr>
        <w:t>从一个状态到另一个状态通常表现为一个跳转．通过</w:t>
      </w:r>
      <w:r w:rsidR="00271C1C">
        <w:rPr>
          <w:rFonts w:cs="宋体" w:hint="eastAsia"/>
          <w:sz w:val="24"/>
        </w:rPr>
        <w:t>“上一页”</w:t>
      </w:r>
      <w:r w:rsidR="00271C1C" w:rsidRPr="00A047C2">
        <w:rPr>
          <w:rFonts w:cs="宋体" w:hint="eastAsia"/>
          <w:sz w:val="24"/>
        </w:rPr>
        <w:t>和</w:t>
      </w:r>
      <w:r w:rsidR="00271C1C">
        <w:rPr>
          <w:rFonts w:cs="宋体" w:hint="eastAsia"/>
          <w:sz w:val="24"/>
        </w:rPr>
        <w:t>“下一页”</w:t>
      </w:r>
      <w:r w:rsidR="00271C1C" w:rsidRPr="00A047C2">
        <w:rPr>
          <w:rFonts w:cs="宋体" w:hint="eastAsia"/>
          <w:sz w:val="24"/>
        </w:rPr>
        <w:t>，状态可以实现前驱和后续的变化。</w:t>
      </w:r>
      <w:r w:rsidR="00271C1C" w:rsidRPr="00A047C2">
        <w:rPr>
          <w:rFonts w:cs="宋体" w:hint="eastAsia"/>
          <w:sz w:val="24"/>
        </w:rPr>
        <w:t>AJAX</w:t>
      </w:r>
      <w:r w:rsidR="00271C1C" w:rsidRPr="00A047C2">
        <w:rPr>
          <w:rFonts w:cs="宋体" w:hint="eastAsia"/>
          <w:sz w:val="24"/>
        </w:rPr>
        <w:t>技术使用</w:t>
      </w:r>
      <w:r w:rsidR="00271C1C" w:rsidRPr="00A047C2">
        <w:rPr>
          <w:rFonts w:cs="宋体" w:hint="eastAsia"/>
          <w:sz w:val="24"/>
        </w:rPr>
        <w:t>DOM</w:t>
      </w:r>
      <w:r w:rsidR="00271C1C" w:rsidRPr="00A047C2">
        <w:rPr>
          <w:rFonts w:cs="宋体" w:hint="eastAsia"/>
          <w:sz w:val="24"/>
        </w:rPr>
        <w:t>树动态存储</w:t>
      </w:r>
      <w:r w:rsidR="00271C1C" w:rsidRPr="00A047C2">
        <w:rPr>
          <w:rFonts w:cs="宋体" w:hint="eastAsia"/>
          <w:sz w:val="24"/>
        </w:rPr>
        <w:t>AJAX</w:t>
      </w:r>
      <w:r w:rsidR="00271C1C" w:rsidRPr="00A047C2">
        <w:rPr>
          <w:rFonts w:cs="宋体" w:hint="eastAsia"/>
          <w:sz w:val="24"/>
        </w:rPr>
        <w:t>页面的状态信息．来管理</w:t>
      </w:r>
      <w:r w:rsidR="00271C1C" w:rsidRPr="00A047C2">
        <w:rPr>
          <w:rFonts w:cs="宋体" w:hint="eastAsia"/>
          <w:sz w:val="24"/>
        </w:rPr>
        <w:t>AJAX</w:t>
      </w:r>
      <w:r w:rsidR="00271C1C" w:rsidRPr="00A047C2">
        <w:rPr>
          <w:rFonts w:cs="宋体" w:hint="eastAsia"/>
          <w:sz w:val="24"/>
        </w:rPr>
        <w:t>页面的前驱和后续状态。</w:t>
      </w:r>
    </w:p>
    <w:p w:rsidR="0014202A" w:rsidRPr="00C80FD8" w:rsidRDefault="00C80FD8" w:rsidP="00C80FD8">
      <w:pPr>
        <w:pStyle w:val="3"/>
        <w:rPr>
          <w:rStyle w:val="apple-converted-space"/>
          <w:rFonts w:ascii="黑体" w:eastAsia="黑体" w:hAnsi="黑体"/>
          <w:sz w:val="24"/>
          <w:szCs w:val="24"/>
        </w:rPr>
      </w:pPr>
      <w:bookmarkStart w:id="60" w:name="_Toc343979933"/>
      <w:r w:rsidRPr="00C80FD8">
        <w:rPr>
          <w:rStyle w:val="apple-converted-space"/>
          <w:rFonts w:ascii="黑体" w:eastAsia="黑体" w:hAnsi="黑体" w:hint="eastAsia"/>
          <w:sz w:val="24"/>
          <w:szCs w:val="24"/>
        </w:rPr>
        <w:t xml:space="preserve">4.2.2 </w:t>
      </w:r>
      <w:r w:rsidR="000C5F81">
        <w:rPr>
          <w:rStyle w:val="apple-converted-space"/>
          <w:rFonts w:ascii="黑体" w:eastAsia="黑体" w:hAnsi="黑体" w:hint="eastAsia"/>
          <w:sz w:val="24"/>
          <w:szCs w:val="24"/>
        </w:rPr>
        <w:t>clickable</w:t>
      </w:r>
      <w:r w:rsidR="0001134B">
        <w:rPr>
          <w:rStyle w:val="apple-converted-space"/>
          <w:rFonts w:ascii="黑体" w:eastAsia="黑体" w:hAnsi="黑体" w:hint="eastAsia"/>
          <w:sz w:val="24"/>
          <w:szCs w:val="24"/>
        </w:rPr>
        <w:t>元素</w:t>
      </w:r>
      <w:bookmarkEnd w:id="60"/>
    </w:p>
    <w:p w:rsidR="0014202A" w:rsidRPr="0001134B" w:rsidRDefault="0014202A" w:rsidP="0001134B">
      <w:pPr>
        <w:spacing w:line="400" w:lineRule="exact"/>
        <w:ind w:firstLine="420"/>
        <w:rPr>
          <w:rFonts w:cs="宋体"/>
          <w:sz w:val="24"/>
        </w:rPr>
      </w:pPr>
      <w:r w:rsidRPr="0001134B">
        <w:rPr>
          <w:rFonts w:cs="宋体" w:hint="eastAsia"/>
          <w:sz w:val="24"/>
        </w:rPr>
        <w:t>在客户端，用户可以通过浏览器与网页进行交互，例如：点击</w:t>
      </w:r>
      <w:r w:rsidR="00C041E8" w:rsidRPr="0001134B">
        <w:rPr>
          <w:rFonts w:cs="宋体" w:hint="eastAsia"/>
          <w:sz w:val="24"/>
        </w:rPr>
        <w:t>页面上的</w:t>
      </w:r>
      <w:r w:rsidRPr="0001134B">
        <w:rPr>
          <w:rFonts w:cs="宋体" w:hint="eastAsia"/>
          <w:sz w:val="24"/>
        </w:rPr>
        <w:t>一个元素，双击</w:t>
      </w:r>
      <w:r w:rsidR="00C041E8" w:rsidRPr="0001134B">
        <w:rPr>
          <w:rFonts w:cs="宋体" w:hint="eastAsia"/>
          <w:sz w:val="24"/>
        </w:rPr>
        <w:t>一个元素，将鼠标悬停在某一元素上，等等。这些动作有可能触发事件，引起页面状态的变化。</w:t>
      </w:r>
      <w:r w:rsidR="00C25C38" w:rsidRPr="0001134B">
        <w:rPr>
          <w:rFonts w:cs="宋体" w:hint="eastAsia"/>
          <w:sz w:val="24"/>
        </w:rPr>
        <w:t>我们称这些可引起页面状态变化的</w:t>
      </w:r>
      <w:r w:rsidR="00C25C38" w:rsidRPr="0001134B">
        <w:rPr>
          <w:rFonts w:cs="宋体" w:hint="eastAsia"/>
          <w:sz w:val="24"/>
        </w:rPr>
        <w:t>DOM</w:t>
      </w:r>
      <w:r w:rsidR="00C25C38" w:rsidRPr="0001134B">
        <w:rPr>
          <w:rFonts w:cs="宋体" w:hint="eastAsia"/>
          <w:sz w:val="24"/>
        </w:rPr>
        <w:t>元素为</w:t>
      </w:r>
      <w:r w:rsidR="00C47BDE">
        <w:rPr>
          <w:rFonts w:cs="宋体" w:hint="eastAsia"/>
          <w:sz w:val="24"/>
        </w:rPr>
        <w:t>clickable</w:t>
      </w:r>
      <w:r w:rsidR="00C25C38" w:rsidRPr="0001134B">
        <w:rPr>
          <w:rFonts w:cs="宋体" w:hint="eastAsia"/>
          <w:sz w:val="24"/>
        </w:rPr>
        <w:t>元素</w:t>
      </w:r>
      <w:r w:rsidR="00C842C3" w:rsidRPr="00CA5B55">
        <w:rPr>
          <w:rFonts w:cs="宋体" w:hint="eastAsia"/>
          <w:sz w:val="24"/>
          <w:vertAlign w:val="superscript"/>
        </w:rPr>
        <w:t>[</w:t>
      </w:r>
      <w:r w:rsidR="00CA5B55" w:rsidRPr="00CA5B55">
        <w:rPr>
          <w:rFonts w:cs="宋体" w:hint="eastAsia"/>
          <w:sz w:val="24"/>
          <w:vertAlign w:val="superscript"/>
        </w:rPr>
        <w:t>20</w:t>
      </w:r>
      <w:r w:rsidR="00C842C3" w:rsidRPr="00CA5B55">
        <w:rPr>
          <w:rFonts w:cs="宋体" w:hint="eastAsia"/>
          <w:sz w:val="24"/>
          <w:vertAlign w:val="superscript"/>
        </w:rPr>
        <w:t>]</w:t>
      </w:r>
      <w:r w:rsidR="00C25C38" w:rsidRPr="0001134B">
        <w:rPr>
          <w:rFonts w:cs="宋体" w:hint="eastAsia"/>
          <w:sz w:val="24"/>
        </w:rPr>
        <w:t>。方便起见，在本论文中我们</w:t>
      </w:r>
      <w:r w:rsidR="005A06F7" w:rsidRPr="0001134B">
        <w:rPr>
          <w:rFonts w:cs="宋体" w:hint="eastAsia"/>
          <w:sz w:val="24"/>
        </w:rPr>
        <w:t>用</w:t>
      </w:r>
      <w:r w:rsidR="00C25C38" w:rsidRPr="0001134B">
        <w:rPr>
          <w:rFonts w:cs="宋体" w:hint="eastAsia"/>
          <w:sz w:val="24"/>
        </w:rPr>
        <w:t>点击事件代表</w:t>
      </w:r>
      <w:r w:rsidR="0038026D" w:rsidRPr="0001134B">
        <w:rPr>
          <w:rFonts w:cs="宋体" w:hint="eastAsia"/>
          <w:sz w:val="24"/>
        </w:rPr>
        <w:t>其他的事件类型</w:t>
      </w:r>
      <w:r w:rsidR="005A06F7" w:rsidRPr="0001134B">
        <w:rPr>
          <w:rFonts w:cs="宋体" w:hint="eastAsia"/>
          <w:sz w:val="24"/>
        </w:rPr>
        <w:t>，对于其他的事件类型的处理方法与之类似。</w:t>
      </w:r>
    </w:p>
    <w:p w:rsidR="00C80FD8" w:rsidRPr="00C80FD8" w:rsidRDefault="00C80FD8" w:rsidP="0088730D">
      <w:pPr>
        <w:pStyle w:val="2"/>
        <w:numPr>
          <w:ilvl w:val="0"/>
          <w:numId w:val="32"/>
        </w:numPr>
        <w:ind w:left="562" w:hangingChars="200" w:hanging="562"/>
        <w:rPr>
          <w:rStyle w:val="apple-converted-space"/>
          <w:rFonts w:ascii="黑体" w:hAnsi="黑体"/>
          <w:sz w:val="28"/>
        </w:rPr>
      </w:pPr>
      <w:bookmarkStart w:id="61" w:name="_Toc343979934"/>
      <w:r w:rsidRPr="00C80FD8">
        <w:rPr>
          <w:rStyle w:val="apple-converted-space"/>
          <w:rFonts w:ascii="黑体" w:hAnsi="黑体" w:hint="eastAsia"/>
          <w:sz w:val="28"/>
        </w:rPr>
        <w:t>AJAX建模</w:t>
      </w:r>
      <w:bookmarkEnd w:id="61"/>
    </w:p>
    <w:p w:rsidR="00B824E2" w:rsidRPr="00C80FD8" w:rsidRDefault="00C80FD8" w:rsidP="00C80FD8">
      <w:pPr>
        <w:pStyle w:val="3"/>
        <w:rPr>
          <w:rStyle w:val="apple-converted-space"/>
          <w:rFonts w:ascii="黑体" w:eastAsia="黑体" w:hAnsi="黑体"/>
          <w:sz w:val="24"/>
          <w:szCs w:val="24"/>
        </w:rPr>
      </w:pPr>
      <w:bookmarkStart w:id="62" w:name="_Toc343979935"/>
      <w:r w:rsidRPr="00C80FD8">
        <w:rPr>
          <w:rStyle w:val="apple-converted-space"/>
          <w:rFonts w:ascii="黑体" w:eastAsia="黑体" w:hAnsi="黑体" w:hint="eastAsia"/>
          <w:sz w:val="24"/>
          <w:szCs w:val="24"/>
        </w:rPr>
        <w:t xml:space="preserve">4.3.1 </w:t>
      </w:r>
      <w:r w:rsidR="00A84FB1">
        <w:rPr>
          <w:rStyle w:val="apple-converted-space"/>
          <w:rFonts w:ascii="黑体" w:eastAsia="黑体" w:hAnsi="黑体" w:hint="eastAsia"/>
          <w:sz w:val="24"/>
          <w:szCs w:val="24"/>
        </w:rPr>
        <w:t>事件</w:t>
      </w:r>
      <w:r>
        <w:rPr>
          <w:rStyle w:val="apple-converted-space"/>
          <w:rFonts w:ascii="黑体" w:eastAsia="黑体" w:hAnsi="黑体" w:hint="eastAsia"/>
          <w:sz w:val="24"/>
          <w:szCs w:val="24"/>
        </w:rPr>
        <w:t>模型</w:t>
      </w:r>
      <w:bookmarkEnd w:id="62"/>
    </w:p>
    <w:p w:rsidR="00B824E2" w:rsidRPr="00A84FB1" w:rsidRDefault="00AC3F5D" w:rsidP="00A84FB1">
      <w:pPr>
        <w:spacing w:line="400" w:lineRule="exact"/>
        <w:ind w:firstLine="420"/>
        <w:rPr>
          <w:rFonts w:cs="宋体"/>
          <w:sz w:val="24"/>
        </w:rPr>
      </w:pPr>
      <w:r w:rsidRPr="00A84FB1">
        <w:rPr>
          <w:rFonts w:cs="宋体"/>
          <w:sz w:val="24"/>
        </w:rPr>
        <w:t>AJAX</w:t>
      </w:r>
      <w:r w:rsidRPr="00A84FB1">
        <w:rPr>
          <w:rFonts w:cs="宋体" w:hint="eastAsia"/>
          <w:sz w:val="24"/>
        </w:rPr>
        <w:t>使用</w:t>
      </w:r>
      <w:r w:rsidRPr="00A84FB1">
        <w:rPr>
          <w:rFonts w:cs="宋体"/>
          <w:sz w:val="24"/>
        </w:rPr>
        <w:t>JavaScript</w:t>
      </w:r>
      <w:r w:rsidRPr="00A84FB1">
        <w:rPr>
          <w:rFonts w:cs="宋体" w:hint="eastAsia"/>
          <w:sz w:val="24"/>
        </w:rPr>
        <w:t>与用户动态交互，响应客户端的发出的事件，例如：</w:t>
      </w:r>
      <w:r w:rsidR="00A84FB1">
        <w:rPr>
          <w:rFonts w:cs="宋体" w:hint="eastAsia"/>
          <w:sz w:val="24"/>
        </w:rPr>
        <w:t>click</w:t>
      </w:r>
      <w:r w:rsidR="00A84FB1" w:rsidRPr="00A84FB1">
        <w:rPr>
          <w:rFonts w:cs="宋体" w:hint="eastAsia"/>
          <w:sz w:val="24"/>
        </w:rPr>
        <w:t>，</w:t>
      </w:r>
      <w:r w:rsidRPr="00A84FB1">
        <w:rPr>
          <w:rFonts w:cs="宋体" w:hint="eastAsia"/>
          <w:sz w:val="24"/>
        </w:rPr>
        <w:t>double</w:t>
      </w:r>
      <w:r w:rsidR="005335E9">
        <w:rPr>
          <w:rFonts w:cs="宋体" w:hint="eastAsia"/>
          <w:sz w:val="24"/>
        </w:rPr>
        <w:t>C</w:t>
      </w:r>
      <w:r w:rsidRPr="00A84FB1">
        <w:rPr>
          <w:rFonts w:cs="宋体" w:hint="eastAsia"/>
          <w:sz w:val="24"/>
        </w:rPr>
        <w:t>lick</w:t>
      </w:r>
      <w:r w:rsidRPr="00A84FB1">
        <w:rPr>
          <w:rFonts w:cs="宋体" w:hint="eastAsia"/>
          <w:sz w:val="24"/>
        </w:rPr>
        <w:t>，</w:t>
      </w:r>
      <w:r w:rsidRPr="00A84FB1">
        <w:rPr>
          <w:rFonts w:cs="宋体" w:hint="eastAsia"/>
          <w:sz w:val="24"/>
        </w:rPr>
        <w:t>mouse</w:t>
      </w:r>
      <w:r w:rsidR="005335E9">
        <w:rPr>
          <w:rFonts w:cs="宋体" w:hint="eastAsia"/>
          <w:sz w:val="24"/>
        </w:rPr>
        <w:t>O</w:t>
      </w:r>
      <w:r w:rsidRPr="00A84FB1">
        <w:rPr>
          <w:rFonts w:cs="宋体" w:hint="eastAsia"/>
          <w:sz w:val="24"/>
        </w:rPr>
        <w:t>ver</w:t>
      </w:r>
      <w:r w:rsidRPr="00A84FB1">
        <w:rPr>
          <w:rFonts w:cs="宋体" w:hint="eastAsia"/>
          <w:sz w:val="24"/>
        </w:rPr>
        <w:t>等。</w:t>
      </w:r>
    </w:p>
    <w:p w:rsidR="00AC3F5D" w:rsidRPr="00A84FB1" w:rsidRDefault="00AC3F5D" w:rsidP="00A84FB1">
      <w:pPr>
        <w:spacing w:line="400" w:lineRule="exact"/>
        <w:ind w:firstLine="420"/>
        <w:rPr>
          <w:rFonts w:cs="宋体"/>
          <w:sz w:val="24"/>
        </w:rPr>
      </w:pPr>
      <w:r w:rsidRPr="00A84FB1">
        <w:rPr>
          <w:rFonts w:cs="宋体" w:hint="eastAsia"/>
          <w:sz w:val="24"/>
        </w:rPr>
        <w:t>一个绑定了事件监听器的</w:t>
      </w:r>
      <w:r w:rsidR="005723DC">
        <w:rPr>
          <w:rFonts w:cs="宋体" w:hint="eastAsia"/>
          <w:sz w:val="24"/>
        </w:rPr>
        <w:t>DOM</w:t>
      </w:r>
      <w:r w:rsidRPr="00A84FB1">
        <w:rPr>
          <w:rFonts w:cs="宋体" w:hint="eastAsia"/>
          <w:sz w:val="24"/>
        </w:rPr>
        <w:t>元素可</w:t>
      </w:r>
      <w:r w:rsidR="00582EE8" w:rsidRPr="00A84FB1">
        <w:rPr>
          <w:rFonts w:cs="宋体" w:hint="eastAsia"/>
          <w:sz w:val="24"/>
        </w:rPr>
        <w:t>用一个二元组</w:t>
      </w:r>
      <w:r w:rsidR="00A84FB1">
        <w:rPr>
          <w:rFonts w:cs="宋体" w:hint="eastAsia"/>
          <w:sz w:val="24"/>
        </w:rPr>
        <w:t>&lt;t</w:t>
      </w:r>
      <w:r w:rsidR="00A84FB1">
        <w:rPr>
          <w:rFonts w:cs="宋体" w:hint="eastAsia"/>
          <w:sz w:val="24"/>
        </w:rPr>
        <w:t>，</w:t>
      </w:r>
      <w:r w:rsidR="00582EE8" w:rsidRPr="00A84FB1">
        <w:rPr>
          <w:rFonts w:cs="宋体" w:hint="eastAsia"/>
          <w:sz w:val="24"/>
        </w:rPr>
        <w:t>x&gt;</w:t>
      </w:r>
      <w:r w:rsidR="00582EE8" w:rsidRPr="00A84FB1">
        <w:rPr>
          <w:rFonts w:cs="宋体" w:hint="eastAsia"/>
          <w:sz w:val="24"/>
        </w:rPr>
        <w:t>表示：</w:t>
      </w:r>
    </w:p>
    <w:p w:rsidR="00582EE8" w:rsidRPr="00A84FB1" w:rsidRDefault="00582EE8" w:rsidP="00A84FB1">
      <w:pPr>
        <w:spacing w:line="400" w:lineRule="exact"/>
        <w:ind w:firstLine="420"/>
        <w:rPr>
          <w:rFonts w:cs="宋体"/>
          <w:sz w:val="24"/>
        </w:rPr>
      </w:pPr>
      <w:r w:rsidRPr="00A84FB1">
        <w:rPr>
          <w:rFonts w:cs="宋体" w:hint="eastAsia"/>
          <w:sz w:val="24"/>
        </w:rPr>
        <w:t>（</w:t>
      </w:r>
      <w:r w:rsidRPr="00A84FB1">
        <w:rPr>
          <w:rFonts w:cs="宋体" w:hint="eastAsia"/>
          <w:sz w:val="24"/>
        </w:rPr>
        <w:t>1</w:t>
      </w:r>
      <w:r w:rsidRPr="00A84FB1">
        <w:rPr>
          <w:rFonts w:cs="宋体" w:hint="eastAsia"/>
          <w:sz w:val="24"/>
        </w:rPr>
        <w:t>）</w:t>
      </w:r>
      <w:r w:rsidRPr="00A84FB1">
        <w:rPr>
          <w:rFonts w:cs="宋体" w:hint="eastAsia"/>
          <w:sz w:val="24"/>
        </w:rPr>
        <w:t>t</w:t>
      </w:r>
      <w:r w:rsidRPr="00A84FB1">
        <w:rPr>
          <w:rFonts w:cs="宋体" w:hint="eastAsia"/>
          <w:sz w:val="24"/>
        </w:rPr>
        <w:t>为此元素的事件类型：</w:t>
      </w:r>
      <w:r w:rsidRPr="00A84FB1">
        <w:rPr>
          <w:rFonts w:cs="宋体"/>
          <w:sz w:val="24"/>
        </w:rPr>
        <w:t>click, double</w:t>
      </w:r>
      <w:r w:rsidR="005335E9">
        <w:rPr>
          <w:rFonts w:cs="宋体" w:hint="eastAsia"/>
          <w:sz w:val="24"/>
        </w:rPr>
        <w:t>C</w:t>
      </w:r>
      <w:r w:rsidRPr="00A84FB1">
        <w:rPr>
          <w:rFonts w:cs="宋体"/>
          <w:sz w:val="24"/>
        </w:rPr>
        <w:t>lick, mouse</w:t>
      </w:r>
      <w:r w:rsidR="005335E9">
        <w:rPr>
          <w:rFonts w:cs="宋体" w:hint="eastAsia"/>
          <w:sz w:val="24"/>
        </w:rPr>
        <w:t>O</w:t>
      </w:r>
      <w:r w:rsidRPr="00A84FB1">
        <w:rPr>
          <w:rFonts w:cs="宋体"/>
          <w:sz w:val="24"/>
        </w:rPr>
        <w:t>ver</w:t>
      </w:r>
      <w:r w:rsidRPr="00A84FB1">
        <w:rPr>
          <w:rFonts w:cs="宋体" w:hint="eastAsia"/>
          <w:sz w:val="24"/>
        </w:rPr>
        <w:t>等。</w:t>
      </w:r>
    </w:p>
    <w:p w:rsidR="00582EE8" w:rsidRPr="00A84FB1" w:rsidRDefault="00582EE8" w:rsidP="00A84FB1">
      <w:pPr>
        <w:spacing w:line="400" w:lineRule="exact"/>
        <w:ind w:firstLine="420"/>
        <w:rPr>
          <w:rFonts w:cs="宋体"/>
          <w:sz w:val="24"/>
        </w:rPr>
      </w:pPr>
      <w:r w:rsidRPr="00A84FB1">
        <w:rPr>
          <w:rFonts w:cs="宋体" w:hint="eastAsia"/>
          <w:sz w:val="24"/>
        </w:rPr>
        <w:t>（</w:t>
      </w:r>
      <w:r w:rsidRPr="00A84FB1">
        <w:rPr>
          <w:rFonts w:cs="宋体" w:hint="eastAsia"/>
          <w:sz w:val="24"/>
        </w:rPr>
        <w:t>2</w:t>
      </w:r>
      <w:r w:rsidRPr="00A84FB1">
        <w:rPr>
          <w:rFonts w:cs="宋体" w:hint="eastAsia"/>
          <w:sz w:val="24"/>
        </w:rPr>
        <w:t>）</w:t>
      </w:r>
      <w:r w:rsidRPr="00A84FB1">
        <w:rPr>
          <w:rFonts w:cs="宋体" w:hint="eastAsia"/>
          <w:sz w:val="24"/>
        </w:rPr>
        <w:t>x</w:t>
      </w:r>
      <w:r w:rsidRPr="00A84FB1">
        <w:rPr>
          <w:rFonts w:cs="宋体" w:hint="eastAsia"/>
          <w:sz w:val="24"/>
        </w:rPr>
        <w:t>是一个</w:t>
      </w:r>
      <w:r w:rsidRPr="00A84FB1">
        <w:rPr>
          <w:rFonts w:cs="宋体" w:hint="eastAsia"/>
          <w:sz w:val="24"/>
        </w:rPr>
        <w:t>XPath</w:t>
      </w:r>
      <w:r w:rsidRPr="00A84FB1">
        <w:rPr>
          <w:rFonts w:cs="宋体" w:hint="eastAsia"/>
          <w:sz w:val="24"/>
        </w:rPr>
        <w:t>表达式，用于</w:t>
      </w:r>
      <w:r w:rsidR="00A84FB1">
        <w:rPr>
          <w:rFonts w:cs="宋体" w:hint="eastAsia"/>
          <w:sz w:val="24"/>
        </w:rPr>
        <w:t>表示此元素在文档中的位置路径</w:t>
      </w:r>
      <w:r w:rsidRPr="00A84FB1">
        <w:rPr>
          <w:rFonts w:cs="宋体" w:hint="eastAsia"/>
          <w:sz w:val="24"/>
        </w:rPr>
        <w:t>。</w:t>
      </w:r>
    </w:p>
    <w:p w:rsidR="00582EE8" w:rsidRPr="00A84FB1" w:rsidRDefault="00B17E95" w:rsidP="00A84FB1">
      <w:pPr>
        <w:spacing w:line="400" w:lineRule="exact"/>
        <w:ind w:firstLine="420"/>
        <w:rPr>
          <w:rFonts w:cs="宋体"/>
          <w:sz w:val="24"/>
        </w:rPr>
      </w:pPr>
      <w:r>
        <w:rPr>
          <w:rFonts w:cs="宋体" w:hint="eastAsia"/>
          <w:sz w:val="24"/>
        </w:rPr>
        <w:t>上一章中表</w:t>
      </w:r>
      <w:r w:rsidR="005335E9">
        <w:rPr>
          <w:rFonts w:cs="宋体" w:hint="eastAsia"/>
          <w:sz w:val="24"/>
        </w:rPr>
        <w:t>3-3</w:t>
      </w:r>
      <w:r w:rsidR="00582EE8" w:rsidRPr="00A84FB1">
        <w:rPr>
          <w:rFonts w:cs="宋体" w:hint="eastAsia"/>
          <w:sz w:val="24"/>
        </w:rPr>
        <w:t>中</w:t>
      </w:r>
      <w:r>
        <w:rPr>
          <w:rFonts w:cs="宋体" w:hint="eastAsia"/>
          <w:sz w:val="24"/>
        </w:rPr>
        <w:t>第</w:t>
      </w:r>
      <w:r>
        <w:rPr>
          <w:rFonts w:cs="宋体" w:hint="eastAsia"/>
          <w:sz w:val="24"/>
        </w:rPr>
        <w:t>3</w:t>
      </w:r>
      <w:r>
        <w:rPr>
          <w:rFonts w:cs="宋体" w:hint="eastAsia"/>
          <w:sz w:val="24"/>
        </w:rPr>
        <w:t>行</w:t>
      </w:r>
      <w:r w:rsidR="00582EE8" w:rsidRPr="00A84FB1">
        <w:rPr>
          <w:rFonts w:cs="宋体" w:hint="eastAsia"/>
          <w:sz w:val="24"/>
        </w:rPr>
        <w:t>的元素可以表示为</w:t>
      </w:r>
      <w:r w:rsidR="007A799B">
        <w:rPr>
          <w:rFonts w:cs="宋体" w:hint="eastAsia"/>
          <w:sz w:val="24"/>
        </w:rPr>
        <w:t>&lt;click,</w:t>
      </w:r>
      <w:r w:rsidR="00582EE8" w:rsidRPr="00A84FB1">
        <w:rPr>
          <w:rFonts w:cs="宋体" w:hint="eastAsia"/>
          <w:sz w:val="24"/>
        </w:rPr>
        <w:t>//div[</w:t>
      </w:r>
      <w:r w:rsidR="007A799B">
        <w:rPr>
          <w:rFonts w:cs="宋体" w:hint="eastAsia"/>
          <w:sz w:val="24"/>
        </w:rPr>
        <w:t>1</w:t>
      </w:r>
      <w:r w:rsidR="00582EE8" w:rsidRPr="00A84FB1">
        <w:rPr>
          <w:rFonts w:cs="宋体" w:hint="eastAsia"/>
          <w:sz w:val="24"/>
        </w:rPr>
        <w:t>]&gt;</w:t>
      </w:r>
      <w:r w:rsidR="00582EE8" w:rsidRPr="00A84FB1">
        <w:rPr>
          <w:rFonts w:cs="宋体" w:hint="eastAsia"/>
          <w:sz w:val="24"/>
        </w:rPr>
        <w:t>。</w:t>
      </w:r>
    </w:p>
    <w:p w:rsidR="00B824E2" w:rsidRPr="00C80FD8" w:rsidRDefault="00C80FD8" w:rsidP="00C80FD8">
      <w:pPr>
        <w:pStyle w:val="3"/>
        <w:rPr>
          <w:rStyle w:val="apple-converted-space"/>
          <w:rFonts w:ascii="黑体" w:eastAsia="黑体" w:hAnsi="黑体"/>
          <w:sz w:val="24"/>
          <w:szCs w:val="24"/>
        </w:rPr>
      </w:pPr>
      <w:bookmarkStart w:id="63" w:name="_Toc343979936"/>
      <w:r>
        <w:rPr>
          <w:rStyle w:val="apple-converted-space"/>
          <w:rFonts w:ascii="黑体" w:eastAsia="黑体" w:hAnsi="黑体" w:hint="eastAsia"/>
          <w:sz w:val="24"/>
          <w:szCs w:val="24"/>
        </w:rPr>
        <w:t xml:space="preserve">4.3.2 </w:t>
      </w:r>
      <w:r w:rsidR="00B824E2" w:rsidRPr="00C80FD8">
        <w:rPr>
          <w:rStyle w:val="apple-converted-space"/>
          <w:rFonts w:ascii="黑体" w:eastAsia="黑体" w:hAnsi="黑体" w:hint="eastAsia"/>
          <w:sz w:val="24"/>
          <w:szCs w:val="24"/>
        </w:rPr>
        <w:t>AJAX</w:t>
      </w:r>
      <w:r w:rsidR="00FF73AC">
        <w:rPr>
          <w:rStyle w:val="apple-converted-space"/>
          <w:rFonts w:ascii="黑体" w:eastAsia="黑体" w:hAnsi="黑体" w:hint="eastAsia"/>
          <w:sz w:val="24"/>
          <w:szCs w:val="24"/>
        </w:rPr>
        <w:t>页面</w:t>
      </w:r>
      <w:r w:rsidR="00B824E2" w:rsidRPr="00C80FD8">
        <w:rPr>
          <w:rStyle w:val="apple-converted-space"/>
          <w:rFonts w:ascii="黑体" w:eastAsia="黑体" w:hAnsi="黑体" w:hint="eastAsia"/>
          <w:sz w:val="24"/>
          <w:szCs w:val="24"/>
        </w:rPr>
        <w:t>模型</w:t>
      </w:r>
      <w:bookmarkEnd w:id="63"/>
    </w:p>
    <w:p w:rsidR="005A06F7" w:rsidRPr="004676A5" w:rsidRDefault="005A06F7" w:rsidP="004676A5">
      <w:pPr>
        <w:spacing w:line="400" w:lineRule="exact"/>
        <w:ind w:firstLine="420"/>
        <w:rPr>
          <w:rFonts w:cs="宋体"/>
          <w:sz w:val="24"/>
        </w:rPr>
      </w:pPr>
      <w:r w:rsidRPr="004676A5">
        <w:rPr>
          <w:rFonts w:cs="宋体" w:hint="eastAsia"/>
          <w:sz w:val="24"/>
        </w:rPr>
        <w:t>通过上述所提，一个</w:t>
      </w:r>
      <w:r w:rsidRPr="004676A5">
        <w:rPr>
          <w:rFonts w:cs="宋体" w:hint="eastAsia"/>
          <w:sz w:val="24"/>
        </w:rPr>
        <w:t>AJAX</w:t>
      </w:r>
      <w:r w:rsidRPr="004676A5">
        <w:rPr>
          <w:rFonts w:cs="宋体" w:hint="eastAsia"/>
          <w:sz w:val="24"/>
        </w:rPr>
        <w:t>页面可以由其中的</w:t>
      </w:r>
      <w:r w:rsidR="00A52774" w:rsidRPr="004676A5">
        <w:rPr>
          <w:rFonts w:cs="宋体" w:hint="eastAsia"/>
          <w:sz w:val="24"/>
        </w:rPr>
        <w:t>页面状态和状态之间的</w:t>
      </w:r>
      <w:r w:rsidR="00394CE4" w:rsidRPr="004676A5">
        <w:rPr>
          <w:rFonts w:cs="宋体" w:hint="eastAsia"/>
          <w:sz w:val="24"/>
        </w:rPr>
        <w:t>迁移</w:t>
      </w:r>
      <w:r w:rsidR="00A52774" w:rsidRPr="004676A5">
        <w:rPr>
          <w:rFonts w:cs="宋体" w:hint="eastAsia"/>
          <w:sz w:val="24"/>
        </w:rPr>
        <w:t>构成，我们使用一个状态转换图记录这些状态及状态</w:t>
      </w:r>
      <w:r w:rsidR="00394CE4" w:rsidRPr="004676A5">
        <w:rPr>
          <w:rFonts w:cs="宋体" w:hint="eastAsia"/>
          <w:sz w:val="24"/>
        </w:rPr>
        <w:t>迁移</w:t>
      </w:r>
      <w:r w:rsidR="00A52774" w:rsidRPr="004676A5">
        <w:rPr>
          <w:rFonts w:cs="宋体" w:hint="eastAsia"/>
          <w:sz w:val="24"/>
        </w:rPr>
        <w:t>，其定义如下：</w:t>
      </w:r>
    </w:p>
    <w:p w:rsidR="00A52774" w:rsidRPr="004676A5" w:rsidRDefault="00A52774" w:rsidP="004676A5">
      <w:pPr>
        <w:spacing w:line="400" w:lineRule="exact"/>
        <w:ind w:firstLine="420"/>
        <w:rPr>
          <w:rFonts w:cs="宋体"/>
          <w:sz w:val="24"/>
        </w:rPr>
      </w:pPr>
      <w:r w:rsidRPr="004676A5">
        <w:rPr>
          <w:rFonts w:cs="宋体" w:hint="eastAsia"/>
          <w:sz w:val="24"/>
        </w:rPr>
        <w:t>一个</w:t>
      </w:r>
      <w:r w:rsidRPr="004676A5">
        <w:rPr>
          <w:rFonts w:cs="宋体" w:hint="eastAsia"/>
          <w:sz w:val="24"/>
        </w:rPr>
        <w:t>AJAX</w:t>
      </w:r>
      <w:r w:rsidR="00394CE4" w:rsidRPr="004676A5">
        <w:rPr>
          <w:rFonts w:cs="宋体" w:hint="eastAsia"/>
          <w:sz w:val="24"/>
        </w:rPr>
        <w:t>网页</w:t>
      </w:r>
      <w:r w:rsidR="00743C2F" w:rsidRPr="004676A5">
        <w:rPr>
          <w:rFonts w:cs="宋体" w:hint="eastAsia"/>
          <w:sz w:val="24"/>
        </w:rPr>
        <w:t>A</w:t>
      </w:r>
      <w:r w:rsidRPr="004676A5">
        <w:rPr>
          <w:rFonts w:cs="宋体" w:hint="eastAsia"/>
          <w:sz w:val="24"/>
        </w:rPr>
        <w:t>的状态转换图</w:t>
      </w:r>
      <w:r w:rsidRPr="004676A5">
        <w:rPr>
          <w:rFonts w:cs="宋体" w:hint="eastAsia"/>
          <w:sz w:val="24"/>
        </w:rPr>
        <w:t>G</w:t>
      </w:r>
      <w:r w:rsidRPr="004676A5">
        <w:rPr>
          <w:rFonts w:cs="宋体" w:hint="eastAsia"/>
          <w:sz w:val="24"/>
        </w:rPr>
        <w:t>是一个</w:t>
      </w:r>
      <w:r w:rsidR="00F71CD4">
        <w:rPr>
          <w:rFonts w:cs="宋体" w:hint="eastAsia"/>
          <w:sz w:val="24"/>
        </w:rPr>
        <w:t>规范的</w:t>
      </w:r>
      <w:r w:rsidRPr="004676A5">
        <w:rPr>
          <w:rFonts w:cs="宋体" w:hint="eastAsia"/>
          <w:sz w:val="24"/>
        </w:rPr>
        <w:t>有向状态图，是节点与边</w:t>
      </w:r>
      <w:r w:rsidRPr="004676A5">
        <w:rPr>
          <w:rFonts w:cs="宋体" w:hint="eastAsia"/>
          <w:sz w:val="24"/>
        </w:rPr>
        <w:lastRenderedPageBreak/>
        <w:t>的集合，每一</w:t>
      </w:r>
      <w:r w:rsidR="00743C2F" w:rsidRPr="004676A5">
        <w:rPr>
          <w:rFonts w:cs="宋体" w:hint="eastAsia"/>
          <w:sz w:val="24"/>
        </w:rPr>
        <w:t>条边</w:t>
      </w:r>
      <w:r w:rsidRPr="004676A5">
        <w:rPr>
          <w:rFonts w:cs="宋体" w:hint="eastAsia"/>
          <w:sz w:val="24"/>
        </w:rPr>
        <w:t>都有一个标签，</w:t>
      </w:r>
      <w:r w:rsidR="00743C2F" w:rsidRPr="004676A5">
        <w:rPr>
          <w:rFonts w:cs="宋体" w:hint="eastAsia"/>
          <w:sz w:val="24"/>
        </w:rPr>
        <w:t>用一个四元组</w:t>
      </w:r>
      <w:r w:rsidR="00743C2F" w:rsidRPr="004676A5">
        <w:rPr>
          <w:rFonts w:cs="宋体" w:hint="eastAsia"/>
          <w:sz w:val="24"/>
        </w:rPr>
        <w:t>&lt;</w:t>
      </w:r>
      <w:r w:rsidR="00743C2F" w:rsidRPr="004676A5">
        <w:rPr>
          <w:rFonts w:cs="宋体"/>
          <w:sz w:val="24"/>
        </w:rPr>
        <w:t>r,V,E,L</w:t>
      </w:r>
      <w:r w:rsidR="00743C2F" w:rsidRPr="004676A5">
        <w:rPr>
          <w:rFonts w:cs="宋体" w:hint="eastAsia"/>
          <w:sz w:val="24"/>
        </w:rPr>
        <w:t>&gt;</w:t>
      </w:r>
      <w:r w:rsidR="00743C2F" w:rsidRPr="004676A5">
        <w:rPr>
          <w:rFonts w:cs="宋体" w:hint="eastAsia"/>
          <w:sz w:val="24"/>
        </w:rPr>
        <w:t>表示如下：</w:t>
      </w:r>
    </w:p>
    <w:p w:rsidR="005A06F7" w:rsidRPr="004676A5" w:rsidRDefault="00743C2F" w:rsidP="004676A5">
      <w:pPr>
        <w:spacing w:line="400" w:lineRule="exact"/>
        <w:ind w:firstLine="420"/>
        <w:rPr>
          <w:rFonts w:cs="宋体"/>
          <w:sz w:val="24"/>
        </w:rPr>
      </w:pPr>
      <w:r w:rsidRPr="004676A5">
        <w:rPr>
          <w:rFonts w:cs="宋体" w:hint="eastAsia"/>
          <w:sz w:val="24"/>
        </w:rPr>
        <w:t>（</w:t>
      </w:r>
      <w:r w:rsidRPr="004676A5">
        <w:rPr>
          <w:rFonts w:cs="宋体" w:hint="eastAsia"/>
          <w:sz w:val="24"/>
        </w:rPr>
        <w:t>1</w:t>
      </w:r>
      <w:r w:rsidRPr="004676A5">
        <w:rPr>
          <w:rFonts w:cs="宋体" w:hint="eastAsia"/>
          <w:sz w:val="24"/>
        </w:rPr>
        <w:t>）</w:t>
      </w:r>
      <w:r w:rsidRPr="004676A5">
        <w:rPr>
          <w:rFonts w:cs="宋体" w:hint="eastAsia"/>
          <w:sz w:val="24"/>
        </w:rPr>
        <w:t>r</w:t>
      </w:r>
      <w:r w:rsidRPr="004676A5">
        <w:rPr>
          <w:rFonts w:cs="宋体" w:hint="eastAsia"/>
          <w:sz w:val="24"/>
        </w:rPr>
        <w:t>是</w:t>
      </w:r>
      <w:r w:rsidR="00453AB1" w:rsidRPr="004676A5">
        <w:rPr>
          <w:rFonts w:cs="宋体" w:hint="eastAsia"/>
          <w:sz w:val="24"/>
        </w:rPr>
        <w:t>根</w:t>
      </w:r>
      <w:r w:rsidRPr="004676A5">
        <w:rPr>
          <w:rFonts w:cs="宋体" w:hint="eastAsia"/>
          <w:sz w:val="24"/>
        </w:rPr>
        <w:t>节点（初始节点），代表</w:t>
      </w:r>
      <w:r w:rsidR="00394CE4" w:rsidRPr="004676A5">
        <w:rPr>
          <w:rFonts w:cs="宋体" w:hint="eastAsia"/>
          <w:sz w:val="24"/>
        </w:rPr>
        <w:t>网页</w:t>
      </w:r>
      <w:r w:rsidRPr="004676A5">
        <w:rPr>
          <w:rFonts w:cs="宋体" w:hint="eastAsia"/>
          <w:sz w:val="24"/>
        </w:rPr>
        <w:t>A</w:t>
      </w:r>
      <w:r w:rsidRPr="004676A5">
        <w:rPr>
          <w:rFonts w:cs="宋体" w:hint="eastAsia"/>
          <w:sz w:val="24"/>
        </w:rPr>
        <w:t>被浏览器全部加载完成后的初始状态。</w:t>
      </w:r>
    </w:p>
    <w:p w:rsidR="00743C2F" w:rsidRPr="004676A5" w:rsidRDefault="00743C2F" w:rsidP="004676A5">
      <w:pPr>
        <w:spacing w:line="400" w:lineRule="exact"/>
        <w:ind w:firstLine="420"/>
        <w:rPr>
          <w:rFonts w:cs="宋体"/>
          <w:sz w:val="24"/>
        </w:rPr>
      </w:pPr>
      <w:r w:rsidRPr="004676A5">
        <w:rPr>
          <w:rFonts w:cs="宋体" w:hint="eastAsia"/>
          <w:sz w:val="24"/>
        </w:rPr>
        <w:t>（</w:t>
      </w:r>
      <w:r w:rsidRPr="004676A5">
        <w:rPr>
          <w:rFonts w:cs="宋体" w:hint="eastAsia"/>
          <w:sz w:val="24"/>
        </w:rPr>
        <w:t>2</w:t>
      </w:r>
      <w:r w:rsidRPr="004676A5">
        <w:rPr>
          <w:rFonts w:cs="宋体" w:hint="eastAsia"/>
          <w:sz w:val="24"/>
        </w:rPr>
        <w:t>）</w:t>
      </w:r>
      <w:r w:rsidRPr="004676A5">
        <w:rPr>
          <w:rFonts w:cs="宋体" w:hint="eastAsia"/>
          <w:sz w:val="24"/>
        </w:rPr>
        <w:t>V</w:t>
      </w:r>
      <w:r w:rsidRPr="004676A5">
        <w:rPr>
          <w:rFonts w:cs="宋体" w:hint="eastAsia"/>
          <w:sz w:val="24"/>
        </w:rPr>
        <w:t>是节点的集合。</w:t>
      </w:r>
      <w:r w:rsidR="00F71CD4">
        <w:rPr>
          <w:rFonts w:cs="宋体" w:hint="eastAsia"/>
          <w:sz w:val="24"/>
        </w:rPr>
        <w:t>每</w:t>
      </w:r>
      <w:r w:rsidRPr="004676A5">
        <w:rPr>
          <w:rFonts w:cs="宋体" w:hint="eastAsia"/>
          <w:sz w:val="24"/>
        </w:rPr>
        <w:t>一个</w:t>
      </w:r>
      <w:r w:rsidRPr="004676A5">
        <w:rPr>
          <w:rFonts w:cs="宋体" w:hint="eastAsia"/>
          <w:sz w:val="24"/>
        </w:rPr>
        <w:t>v</w:t>
      </w:r>
      <w:r w:rsidRPr="004676A5">
        <w:rPr>
          <w:rFonts w:cs="宋体" w:hint="eastAsia"/>
          <w:sz w:val="24"/>
        </w:rPr>
        <w:t>∈</w:t>
      </w:r>
      <w:r w:rsidRPr="004676A5">
        <w:rPr>
          <w:rFonts w:cs="宋体" w:hint="eastAsia"/>
          <w:sz w:val="24"/>
        </w:rPr>
        <w:t>V</w:t>
      </w:r>
      <w:r w:rsidRPr="004676A5">
        <w:rPr>
          <w:rFonts w:cs="宋体" w:hint="eastAsia"/>
          <w:sz w:val="24"/>
        </w:rPr>
        <w:t>代表</w:t>
      </w:r>
      <w:r w:rsidRPr="004676A5">
        <w:rPr>
          <w:rFonts w:cs="宋体" w:hint="eastAsia"/>
          <w:sz w:val="24"/>
        </w:rPr>
        <w:t>A</w:t>
      </w:r>
      <w:r w:rsidRPr="004676A5">
        <w:rPr>
          <w:rFonts w:cs="宋体" w:hint="eastAsia"/>
          <w:sz w:val="24"/>
        </w:rPr>
        <w:t>中的某个运行时</w:t>
      </w:r>
      <w:r w:rsidR="00453AB1" w:rsidRPr="004676A5">
        <w:rPr>
          <w:rFonts w:cs="宋体" w:hint="eastAsia"/>
          <w:sz w:val="24"/>
        </w:rPr>
        <w:t>刻</w:t>
      </w:r>
      <w:r w:rsidRPr="004676A5">
        <w:rPr>
          <w:rFonts w:cs="宋体" w:hint="eastAsia"/>
          <w:sz w:val="24"/>
        </w:rPr>
        <w:t>DOM</w:t>
      </w:r>
      <w:r w:rsidRPr="004676A5">
        <w:rPr>
          <w:rFonts w:cs="宋体" w:hint="eastAsia"/>
          <w:sz w:val="24"/>
        </w:rPr>
        <w:t>树的</w:t>
      </w:r>
      <w:r w:rsidR="00394CE4" w:rsidRPr="00A047C2">
        <w:rPr>
          <w:rFonts w:cs="宋体" w:hint="eastAsia"/>
          <w:sz w:val="24"/>
        </w:rPr>
        <w:t>镜像</w:t>
      </w:r>
      <w:r w:rsidR="00394CE4">
        <w:rPr>
          <w:rFonts w:cs="宋体" w:hint="eastAsia"/>
          <w:sz w:val="24"/>
        </w:rPr>
        <w:t>状态</w:t>
      </w:r>
      <w:r w:rsidRPr="004676A5">
        <w:rPr>
          <w:rFonts w:cs="宋体" w:hint="eastAsia"/>
          <w:sz w:val="24"/>
        </w:rPr>
        <w:t>。</w:t>
      </w:r>
    </w:p>
    <w:p w:rsidR="00743C2F" w:rsidRPr="004676A5" w:rsidRDefault="00743C2F" w:rsidP="004676A5">
      <w:pPr>
        <w:spacing w:line="400" w:lineRule="exact"/>
        <w:ind w:firstLine="420"/>
        <w:rPr>
          <w:rFonts w:cs="宋体"/>
          <w:sz w:val="24"/>
        </w:rPr>
      </w:pPr>
      <w:r w:rsidRPr="004676A5">
        <w:rPr>
          <w:rFonts w:cs="宋体" w:hint="eastAsia"/>
          <w:sz w:val="24"/>
        </w:rPr>
        <w:t>（</w:t>
      </w:r>
      <w:r w:rsidRPr="004676A5">
        <w:rPr>
          <w:rFonts w:cs="宋体" w:hint="eastAsia"/>
          <w:sz w:val="24"/>
        </w:rPr>
        <w:t>3</w:t>
      </w:r>
      <w:r w:rsidRPr="004676A5">
        <w:rPr>
          <w:rFonts w:cs="宋体"/>
          <w:sz w:val="24"/>
        </w:rPr>
        <w:t>）</w:t>
      </w:r>
      <w:r w:rsidRPr="004676A5">
        <w:rPr>
          <w:rFonts w:cs="宋体" w:hint="eastAsia"/>
          <w:sz w:val="24"/>
        </w:rPr>
        <w:t>E</w:t>
      </w:r>
      <w:r w:rsidRPr="004676A5">
        <w:rPr>
          <w:rFonts w:cs="宋体" w:hint="eastAsia"/>
          <w:sz w:val="24"/>
        </w:rPr>
        <w:t>是节点之间有向边的集合。对于任意</w:t>
      </w:r>
      <w:r w:rsidRPr="004676A5">
        <w:rPr>
          <w:rFonts w:cs="宋体" w:hint="eastAsia"/>
          <w:sz w:val="24"/>
        </w:rPr>
        <w:t>(v1,v2)</w:t>
      </w:r>
      <w:r w:rsidRPr="004676A5">
        <w:rPr>
          <w:rFonts w:cs="宋体" w:hint="eastAsia"/>
          <w:sz w:val="24"/>
        </w:rPr>
        <w:t>∈</w:t>
      </w:r>
      <w:r w:rsidRPr="004676A5">
        <w:rPr>
          <w:rFonts w:cs="宋体" w:hint="eastAsia"/>
          <w:sz w:val="24"/>
        </w:rPr>
        <w:t>E</w:t>
      </w:r>
      <w:r w:rsidRPr="004676A5">
        <w:rPr>
          <w:rFonts w:cs="宋体" w:hint="eastAsia"/>
          <w:sz w:val="24"/>
        </w:rPr>
        <w:t>，当且仅当</w:t>
      </w:r>
      <w:r w:rsidR="00B824E2" w:rsidRPr="004676A5">
        <w:rPr>
          <w:rFonts w:cs="宋体" w:hint="eastAsia"/>
          <w:sz w:val="24"/>
        </w:rPr>
        <w:t>通过触发</w:t>
      </w:r>
      <w:r w:rsidR="00F71CD4">
        <w:rPr>
          <w:rFonts w:cs="宋体" w:hint="eastAsia"/>
          <w:sz w:val="24"/>
        </w:rPr>
        <w:t>DOM</w:t>
      </w:r>
      <w:r w:rsidR="00B824E2" w:rsidRPr="004676A5">
        <w:rPr>
          <w:rFonts w:cs="宋体" w:hint="eastAsia"/>
          <w:sz w:val="24"/>
        </w:rPr>
        <w:t>元素</w:t>
      </w:r>
      <w:r w:rsidR="00F71CD4">
        <w:rPr>
          <w:rFonts w:cs="宋体" w:hint="eastAsia"/>
          <w:sz w:val="24"/>
        </w:rPr>
        <w:t>节点</w:t>
      </w:r>
      <w:r w:rsidR="00B824E2" w:rsidRPr="004676A5">
        <w:rPr>
          <w:rFonts w:cs="宋体" w:hint="eastAsia"/>
          <w:sz w:val="24"/>
        </w:rPr>
        <w:t>c</w:t>
      </w:r>
      <w:r w:rsidR="00F71CD4">
        <w:rPr>
          <w:rFonts w:cs="宋体" w:hint="eastAsia"/>
          <w:sz w:val="24"/>
        </w:rPr>
        <w:t>绑定</w:t>
      </w:r>
      <w:r w:rsidR="00B824E2" w:rsidRPr="004676A5">
        <w:rPr>
          <w:rFonts w:cs="宋体" w:hint="eastAsia"/>
          <w:sz w:val="24"/>
        </w:rPr>
        <w:t>的事件，可由状态</w:t>
      </w:r>
      <w:r w:rsidR="00B824E2" w:rsidRPr="004676A5">
        <w:rPr>
          <w:rFonts w:cs="宋体" w:hint="eastAsia"/>
          <w:sz w:val="24"/>
        </w:rPr>
        <w:t>v1</w:t>
      </w:r>
      <w:r w:rsidR="00B824E2" w:rsidRPr="004676A5">
        <w:rPr>
          <w:rFonts w:cs="宋体" w:hint="eastAsia"/>
          <w:sz w:val="24"/>
        </w:rPr>
        <w:t>到达</w:t>
      </w:r>
      <w:r w:rsidR="00B824E2" w:rsidRPr="004676A5">
        <w:rPr>
          <w:rFonts w:cs="宋体" w:hint="eastAsia"/>
          <w:sz w:val="24"/>
        </w:rPr>
        <w:t>v2</w:t>
      </w:r>
      <w:r w:rsidR="00B824E2" w:rsidRPr="004676A5">
        <w:rPr>
          <w:rFonts w:cs="宋体" w:hint="eastAsia"/>
          <w:sz w:val="24"/>
        </w:rPr>
        <w:t>，我们说元素</w:t>
      </w:r>
      <w:r w:rsidR="00B824E2" w:rsidRPr="004676A5">
        <w:rPr>
          <w:rFonts w:cs="宋体" w:hint="eastAsia"/>
          <w:sz w:val="24"/>
        </w:rPr>
        <w:t>c</w:t>
      </w:r>
      <w:r w:rsidR="00B824E2" w:rsidRPr="004676A5">
        <w:rPr>
          <w:rFonts w:cs="宋体" w:hint="eastAsia"/>
          <w:sz w:val="24"/>
        </w:rPr>
        <w:t>连接了这两个状态。</w:t>
      </w:r>
    </w:p>
    <w:p w:rsidR="00743C2F" w:rsidRDefault="00743C2F" w:rsidP="004676A5">
      <w:pPr>
        <w:spacing w:line="400" w:lineRule="exact"/>
        <w:ind w:firstLine="420"/>
        <w:rPr>
          <w:rFonts w:cs="宋体"/>
          <w:sz w:val="24"/>
        </w:rPr>
      </w:pPr>
      <w:r w:rsidRPr="004676A5">
        <w:rPr>
          <w:rFonts w:cs="宋体" w:hint="eastAsia"/>
          <w:sz w:val="24"/>
        </w:rPr>
        <w:t>（</w:t>
      </w:r>
      <w:r w:rsidRPr="004676A5">
        <w:rPr>
          <w:rFonts w:cs="宋体" w:hint="eastAsia"/>
          <w:sz w:val="24"/>
        </w:rPr>
        <w:t>4</w:t>
      </w:r>
      <w:r w:rsidRPr="004676A5">
        <w:rPr>
          <w:rFonts w:cs="宋体" w:hint="eastAsia"/>
          <w:sz w:val="24"/>
        </w:rPr>
        <w:t>）</w:t>
      </w:r>
      <w:r w:rsidR="00453AB1" w:rsidRPr="004676A5">
        <w:rPr>
          <w:rFonts w:cs="宋体" w:hint="eastAsia"/>
          <w:sz w:val="24"/>
        </w:rPr>
        <w:t>L</w:t>
      </w:r>
      <w:r w:rsidR="00F50491" w:rsidRPr="004676A5">
        <w:rPr>
          <w:rFonts w:cs="宋体" w:hint="eastAsia"/>
          <w:sz w:val="24"/>
        </w:rPr>
        <w:t>是有向边上的标签，标注了这条边代表的元素</w:t>
      </w:r>
      <w:r w:rsidR="00F50491" w:rsidRPr="004676A5">
        <w:rPr>
          <w:rFonts w:cs="宋体" w:hint="eastAsia"/>
          <w:sz w:val="24"/>
        </w:rPr>
        <w:t>c</w:t>
      </w:r>
      <w:r w:rsidR="00F50491" w:rsidRPr="004676A5">
        <w:rPr>
          <w:rFonts w:cs="宋体" w:hint="eastAsia"/>
          <w:sz w:val="24"/>
        </w:rPr>
        <w:t>的事件模型。</w:t>
      </w:r>
    </w:p>
    <w:p w:rsidR="007A799B" w:rsidRPr="007A799B" w:rsidRDefault="007A799B" w:rsidP="007A799B">
      <w:pPr>
        <w:widowControl/>
        <w:ind w:firstLineChars="200" w:firstLine="420"/>
        <w:jc w:val="center"/>
      </w:pPr>
      <w:r w:rsidRPr="000374EF">
        <w:object w:dxaOrig="5101" w:dyaOrig="1340">
          <v:shape id="_x0000_i1030" type="#_x0000_t75" style="width:334.95pt;height:87.65pt" o:ole="">
            <v:imagedata r:id="rId34" o:title=""/>
          </v:shape>
          <o:OLEObject Type="Embed" ProgID="Visio.Drawing.11" ShapeID="_x0000_i1030" DrawAspect="Content" ObjectID="_1418317024" r:id="rId35"/>
        </w:object>
      </w:r>
    </w:p>
    <w:p w:rsidR="00F50491" w:rsidRPr="00CA5B55" w:rsidRDefault="004676A5" w:rsidP="004676A5">
      <w:pPr>
        <w:ind w:left="420"/>
        <w:jc w:val="center"/>
        <w:rPr>
          <w:rFonts w:eastAsia="楷体_GB2312"/>
        </w:rPr>
      </w:pPr>
      <w:r w:rsidRPr="00CA5B55">
        <w:rPr>
          <w:rFonts w:eastAsia="楷体_GB2312" w:hint="eastAsia"/>
        </w:rPr>
        <w:t>图</w:t>
      </w:r>
      <w:r w:rsidRPr="00CA5B55">
        <w:rPr>
          <w:rFonts w:eastAsia="楷体_GB2312" w:hint="eastAsia"/>
        </w:rPr>
        <w:t>4</w:t>
      </w:r>
      <w:r w:rsidRPr="00CA5B55">
        <w:rPr>
          <w:rFonts w:eastAsia="楷体_GB2312" w:hint="eastAsia"/>
        </w:rPr>
        <w:t>－</w:t>
      </w:r>
      <w:r w:rsidR="007A799B" w:rsidRPr="00CA5B55">
        <w:rPr>
          <w:rFonts w:eastAsia="楷体_GB2312" w:hint="eastAsia"/>
        </w:rPr>
        <w:t>4</w:t>
      </w:r>
      <w:r w:rsidR="00CA5B55">
        <w:rPr>
          <w:rFonts w:eastAsia="楷体_GB2312" w:hint="eastAsia"/>
        </w:rPr>
        <w:t xml:space="preserve"> </w:t>
      </w:r>
      <w:r w:rsidRPr="00CA5B55">
        <w:rPr>
          <w:rFonts w:eastAsia="楷体_GB2312" w:hint="eastAsia"/>
        </w:rPr>
        <w:t>状态转换图</w:t>
      </w:r>
    </w:p>
    <w:p w:rsidR="00CD1451" w:rsidRDefault="00CD1451" w:rsidP="00CD1451">
      <w:pPr>
        <w:spacing w:line="400" w:lineRule="exact"/>
        <w:ind w:firstLine="420"/>
        <w:rPr>
          <w:rFonts w:cs="宋体"/>
          <w:sz w:val="24"/>
        </w:rPr>
      </w:pPr>
      <w:r w:rsidRPr="00573F6C">
        <w:rPr>
          <w:rFonts w:cs="宋体" w:hint="eastAsia"/>
          <w:sz w:val="24"/>
        </w:rPr>
        <w:t>图</w:t>
      </w:r>
      <w:r w:rsidRPr="00573F6C">
        <w:rPr>
          <w:rFonts w:cs="宋体" w:hint="eastAsia"/>
          <w:sz w:val="24"/>
        </w:rPr>
        <w:t>4-</w:t>
      </w:r>
      <w:r>
        <w:rPr>
          <w:rFonts w:cs="宋体" w:hint="eastAsia"/>
          <w:sz w:val="24"/>
        </w:rPr>
        <w:t>4</w:t>
      </w:r>
      <w:r>
        <w:rPr>
          <w:rFonts w:cs="宋体" w:hint="eastAsia"/>
          <w:sz w:val="24"/>
        </w:rPr>
        <w:t>是</w:t>
      </w:r>
      <w:r w:rsidRPr="00573F6C">
        <w:rPr>
          <w:rFonts w:cs="宋体" w:hint="eastAsia"/>
          <w:sz w:val="24"/>
        </w:rPr>
        <w:t>一个简单的状态转换图，显示了用户通过点击网页中的“</w:t>
      </w:r>
      <w:r w:rsidR="007A799B">
        <w:rPr>
          <w:rFonts w:cs="宋体" w:hint="eastAsia"/>
          <w:sz w:val="24"/>
        </w:rPr>
        <w:t>prev</w:t>
      </w:r>
      <w:r w:rsidRPr="00573F6C">
        <w:rPr>
          <w:rFonts w:cs="宋体" w:hint="eastAsia"/>
          <w:sz w:val="24"/>
        </w:rPr>
        <w:t>”和“</w:t>
      </w:r>
      <w:r w:rsidR="007A799B">
        <w:rPr>
          <w:rFonts w:cs="宋体" w:hint="eastAsia"/>
          <w:sz w:val="24"/>
        </w:rPr>
        <w:t>next</w:t>
      </w:r>
      <w:r w:rsidRPr="00573F6C">
        <w:rPr>
          <w:rFonts w:cs="宋体" w:hint="eastAsia"/>
          <w:sz w:val="24"/>
        </w:rPr>
        <w:t>”按钮，触发相应的</w:t>
      </w:r>
      <w:r w:rsidRPr="00573F6C">
        <w:rPr>
          <w:rFonts w:cs="宋体" w:hint="eastAsia"/>
          <w:sz w:val="24"/>
        </w:rPr>
        <w:t>click</w:t>
      </w:r>
      <w:r w:rsidRPr="00573F6C">
        <w:rPr>
          <w:rFonts w:cs="宋体" w:hint="eastAsia"/>
          <w:sz w:val="24"/>
        </w:rPr>
        <w:t>事件，引起页面状态的变化。其中状态</w:t>
      </w:r>
      <w:r w:rsidRPr="00573F6C">
        <w:rPr>
          <w:rFonts w:cs="宋体" w:hint="eastAsia"/>
          <w:sz w:val="24"/>
        </w:rPr>
        <w:t>1</w:t>
      </w:r>
      <w:r w:rsidRPr="00573F6C">
        <w:rPr>
          <w:rFonts w:cs="宋体" w:hint="eastAsia"/>
          <w:sz w:val="24"/>
        </w:rPr>
        <w:t>是初始状态节点，节点之间的有向边上的标签</w:t>
      </w:r>
      <w:r w:rsidR="00F71CD4">
        <w:rPr>
          <w:rFonts w:cs="宋体" w:hint="eastAsia"/>
          <w:sz w:val="24"/>
        </w:rPr>
        <w:t>表明了要引起状态转移需要</w:t>
      </w:r>
      <w:r>
        <w:rPr>
          <w:rFonts w:cs="宋体" w:hint="eastAsia"/>
          <w:sz w:val="24"/>
        </w:rPr>
        <w:t>哪个</w:t>
      </w:r>
      <w:r>
        <w:rPr>
          <w:rFonts w:cs="宋体" w:hint="eastAsia"/>
          <w:sz w:val="24"/>
        </w:rPr>
        <w:t>DOM</w:t>
      </w:r>
      <w:r>
        <w:rPr>
          <w:rFonts w:cs="宋体" w:hint="eastAsia"/>
          <w:sz w:val="24"/>
        </w:rPr>
        <w:t>元素</w:t>
      </w:r>
      <w:r w:rsidR="00F71CD4">
        <w:rPr>
          <w:rFonts w:cs="宋体" w:hint="eastAsia"/>
          <w:sz w:val="24"/>
        </w:rPr>
        <w:t>节点</w:t>
      </w:r>
      <w:r>
        <w:rPr>
          <w:rFonts w:cs="宋体" w:hint="eastAsia"/>
          <w:sz w:val="24"/>
        </w:rPr>
        <w:t>以及触发什么类型的事件，这里用上一节提到的事件模型表示，如</w:t>
      </w:r>
      <w:r>
        <w:rPr>
          <w:rFonts w:cs="宋体" w:hint="eastAsia"/>
          <w:sz w:val="24"/>
        </w:rPr>
        <w:t>&lt;click,//DIV[1]/A[2]&gt;</w:t>
      </w:r>
      <w:r>
        <w:rPr>
          <w:rFonts w:cs="宋体" w:hint="eastAsia"/>
          <w:sz w:val="24"/>
        </w:rPr>
        <w:t>表示点击路径为</w:t>
      </w:r>
      <w:r>
        <w:rPr>
          <w:rFonts w:cs="宋体" w:hint="eastAsia"/>
          <w:sz w:val="24"/>
        </w:rPr>
        <w:t>//DIV[1]/A[2]</w:t>
      </w:r>
      <w:r>
        <w:rPr>
          <w:rFonts w:cs="宋体" w:hint="eastAsia"/>
          <w:sz w:val="24"/>
        </w:rPr>
        <w:t>的元素将引起网页由状态</w:t>
      </w:r>
      <w:r>
        <w:rPr>
          <w:rFonts w:cs="宋体" w:hint="eastAsia"/>
          <w:sz w:val="24"/>
        </w:rPr>
        <w:t>1</w:t>
      </w:r>
      <w:r>
        <w:rPr>
          <w:rFonts w:cs="宋体" w:hint="eastAsia"/>
          <w:sz w:val="24"/>
        </w:rPr>
        <w:t>变为状态</w:t>
      </w:r>
      <w:r>
        <w:rPr>
          <w:rFonts w:cs="宋体" w:hint="eastAsia"/>
          <w:sz w:val="24"/>
        </w:rPr>
        <w:t>2</w:t>
      </w:r>
      <w:r>
        <w:rPr>
          <w:rFonts w:cs="宋体" w:hint="eastAsia"/>
          <w:sz w:val="24"/>
        </w:rPr>
        <w:t>。</w:t>
      </w:r>
    </w:p>
    <w:p w:rsidR="007A799B" w:rsidRPr="00E51909" w:rsidRDefault="007A799B" w:rsidP="007A799B">
      <w:pPr>
        <w:ind w:firstLine="420"/>
        <w:jc w:val="center"/>
        <w:rPr>
          <w:rFonts w:cs="宋体"/>
          <w:b/>
          <w:sz w:val="24"/>
        </w:rPr>
      </w:pPr>
      <w:r w:rsidRPr="000374EF">
        <w:object w:dxaOrig="5101" w:dyaOrig="849">
          <v:shape id="_x0000_i1031" type="#_x0000_t75" style="width:336.2pt;height:56.35pt" o:ole="">
            <v:imagedata r:id="rId36" o:title=""/>
          </v:shape>
          <o:OLEObject Type="Embed" ProgID="Visio.Drawing.11" ShapeID="_x0000_i1031" DrawAspect="Content" ObjectID="_1418317025" r:id="rId37"/>
        </w:object>
      </w:r>
    </w:p>
    <w:p w:rsidR="00CD1451" w:rsidRPr="00CA5B55" w:rsidRDefault="00CD1451" w:rsidP="00CD1451">
      <w:pPr>
        <w:ind w:left="420"/>
        <w:jc w:val="center"/>
        <w:rPr>
          <w:rFonts w:eastAsia="楷体_GB2312"/>
        </w:rPr>
      </w:pPr>
      <w:r w:rsidRPr="00CA5B55">
        <w:rPr>
          <w:rFonts w:eastAsia="楷体_GB2312" w:hint="eastAsia"/>
        </w:rPr>
        <w:t>图</w:t>
      </w:r>
      <w:r w:rsidRPr="00CA5B55">
        <w:rPr>
          <w:rFonts w:eastAsia="楷体_GB2312" w:hint="eastAsia"/>
        </w:rPr>
        <w:t>4</w:t>
      </w:r>
      <w:r w:rsidRPr="00CA5B55">
        <w:rPr>
          <w:rFonts w:eastAsia="楷体_GB2312" w:hint="eastAsia"/>
        </w:rPr>
        <w:t>－</w:t>
      </w:r>
      <w:r w:rsidRPr="00CA5B55">
        <w:rPr>
          <w:rFonts w:eastAsia="楷体_GB2312" w:hint="eastAsia"/>
        </w:rPr>
        <w:t>5</w:t>
      </w:r>
      <w:r w:rsidR="00CA5B55">
        <w:rPr>
          <w:rFonts w:eastAsia="楷体_GB2312" w:hint="eastAsia"/>
        </w:rPr>
        <w:t xml:space="preserve"> </w:t>
      </w:r>
      <w:r w:rsidRPr="00CA5B55">
        <w:rPr>
          <w:rFonts w:eastAsia="楷体_GB2312" w:hint="eastAsia"/>
        </w:rPr>
        <w:t>简化的状态转换图</w:t>
      </w:r>
    </w:p>
    <w:p w:rsidR="00CD1451" w:rsidRPr="00FF73AC" w:rsidRDefault="00CD1451" w:rsidP="00CD1451">
      <w:pPr>
        <w:spacing w:line="400" w:lineRule="exact"/>
        <w:ind w:firstLine="420"/>
        <w:rPr>
          <w:rFonts w:cs="宋体"/>
          <w:sz w:val="24"/>
        </w:rPr>
      </w:pPr>
      <w:r w:rsidRPr="00FF73AC">
        <w:rPr>
          <w:rFonts w:cs="宋体" w:hint="eastAsia"/>
          <w:sz w:val="24"/>
        </w:rPr>
        <w:t>在图</w:t>
      </w:r>
      <w:r w:rsidRPr="00FF73AC">
        <w:rPr>
          <w:rFonts w:cs="宋体" w:hint="eastAsia"/>
          <w:sz w:val="24"/>
        </w:rPr>
        <w:t>4-4</w:t>
      </w:r>
      <w:r w:rsidRPr="00FF73AC">
        <w:rPr>
          <w:rFonts w:cs="宋体" w:hint="eastAsia"/>
          <w:sz w:val="24"/>
        </w:rPr>
        <w:t>中，状态</w:t>
      </w:r>
      <w:r w:rsidRPr="00FF73AC">
        <w:rPr>
          <w:rFonts w:cs="宋体" w:hint="eastAsia"/>
          <w:sz w:val="24"/>
        </w:rPr>
        <w:t>1</w:t>
      </w:r>
      <w:r w:rsidRPr="00FF73AC">
        <w:rPr>
          <w:rFonts w:cs="宋体" w:hint="eastAsia"/>
          <w:sz w:val="24"/>
        </w:rPr>
        <w:t>可以通过点击“</w:t>
      </w:r>
      <w:r w:rsidR="00B815FD">
        <w:rPr>
          <w:rFonts w:cs="宋体" w:hint="eastAsia"/>
          <w:sz w:val="24"/>
        </w:rPr>
        <w:t>next</w:t>
      </w:r>
      <w:r w:rsidRPr="00FF73AC">
        <w:rPr>
          <w:rFonts w:cs="宋体" w:hint="eastAsia"/>
          <w:sz w:val="24"/>
        </w:rPr>
        <w:t>”到达状态</w:t>
      </w:r>
      <w:r w:rsidRPr="00FF73AC">
        <w:rPr>
          <w:rFonts w:cs="宋体" w:hint="eastAsia"/>
          <w:sz w:val="24"/>
        </w:rPr>
        <w:t>2</w:t>
      </w:r>
      <w:r w:rsidRPr="00FF73AC">
        <w:rPr>
          <w:rFonts w:cs="宋体" w:hint="eastAsia"/>
          <w:sz w:val="24"/>
        </w:rPr>
        <w:t>，在状态</w:t>
      </w:r>
      <w:r w:rsidRPr="00FF73AC">
        <w:rPr>
          <w:rFonts w:cs="宋体" w:hint="eastAsia"/>
          <w:sz w:val="24"/>
        </w:rPr>
        <w:t>3</w:t>
      </w:r>
      <w:r w:rsidRPr="00FF73AC">
        <w:rPr>
          <w:rFonts w:cs="宋体" w:hint="eastAsia"/>
          <w:sz w:val="24"/>
        </w:rPr>
        <w:t>点击“上一页”也可以到达状态</w:t>
      </w:r>
      <w:r w:rsidRPr="00FF73AC">
        <w:rPr>
          <w:rFonts w:cs="宋体" w:hint="eastAsia"/>
          <w:sz w:val="24"/>
        </w:rPr>
        <w:t>2</w:t>
      </w:r>
      <w:r w:rsidRPr="00FF73AC">
        <w:rPr>
          <w:rFonts w:cs="宋体" w:hint="eastAsia"/>
          <w:sz w:val="24"/>
        </w:rPr>
        <w:t>，即在不同状态，或相同状态下通过不同的事件触发</w:t>
      </w:r>
      <w:r w:rsidR="00F71CD4" w:rsidRPr="00FF73AC">
        <w:rPr>
          <w:rFonts w:cs="宋体" w:hint="eastAsia"/>
          <w:sz w:val="24"/>
        </w:rPr>
        <w:t>可能导致</w:t>
      </w:r>
      <w:r w:rsidRPr="00FF73AC">
        <w:rPr>
          <w:rFonts w:cs="宋体" w:hint="eastAsia"/>
          <w:sz w:val="24"/>
        </w:rPr>
        <w:t>相同状态。</w:t>
      </w:r>
      <w:r w:rsidR="00F71CD4" w:rsidRPr="00FF73AC">
        <w:rPr>
          <w:rFonts w:cs="宋体" w:hint="eastAsia"/>
          <w:sz w:val="24"/>
        </w:rPr>
        <w:t>为了避免重复状态产生，本研究</w:t>
      </w:r>
      <w:r w:rsidRPr="00FF73AC">
        <w:rPr>
          <w:rFonts w:cs="宋体" w:hint="eastAsia"/>
          <w:sz w:val="24"/>
        </w:rPr>
        <w:t>通过消除冗余边形成一个有向无环图，如图</w:t>
      </w:r>
      <w:r w:rsidRPr="00FF73AC">
        <w:rPr>
          <w:rFonts w:cs="宋体" w:hint="eastAsia"/>
          <w:sz w:val="24"/>
        </w:rPr>
        <w:t>4-5</w:t>
      </w:r>
      <w:r w:rsidRPr="00FF73AC">
        <w:rPr>
          <w:rFonts w:cs="宋体" w:hint="eastAsia"/>
          <w:sz w:val="24"/>
        </w:rPr>
        <w:t>，是消除了“</w:t>
      </w:r>
      <w:r w:rsidR="00B815FD">
        <w:rPr>
          <w:rFonts w:cs="宋体" w:hint="eastAsia"/>
          <w:sz w:val="24"/>
        </w:rPr>
        <w:t>prev</w:t>
      </w:r>
      <w:r w:rsidRPr="00FF73AC">
        <w:rPr>
          <w:rFonts w:cs="宋体" w:hint="eastAsia"/>
          <w:sz w:val="24"/>
        </w:rPr>
        <w:t>”边的简化后的状态转换图。</w:t>
      </w:r>
    </w:p>
    <w:p w:rsidR="00B824E2" w:rsidRDefault="00617562" w:rsidP="00C80FD8">
      <w:pPr>
        <w:pStyle w:val="3"/>
        <w:rPr>
          <w:rStyle w:val="apple-converted-space"/>
          <w:rFonts w:ascii="黑体" w:eastAsia="黑体" w:hAnsi="黑体"/>
          <w:sz w:val="24"/>
          <w:szCs w:val="24"/>
        </w:rPr>
      </w:pPr>
      <w:bookmarkStart w:id="64" w:name="_Toc343979937"/>
      <w:r>
        <w:rPr>
          <w:rStyle w:val="apple-converted-space"/>
          <w:rFonts w:ascii="黑体" w:eastAsia="黑体" w:hAnsi="黑体" w:hint="eastAsia"/>
          <w:sz w:val="24"/>
          <w:szCs w:val="24"/>
        </w:rPr>
        <w:t xml:space="preserve">4.3.3 </w:t>
      </w:r>
      <w:r w:rsidR="00B824E2" w:rsidRPr="00C80FD8">
        <w:rPr>
          <w:rStyle w:val="apple-converted-space"/>
          <w:rFonts w:ascii="黑体" w:eastAsia="黑体" w:hAnsi="黑体" w:hint="eastAsia"/>
          <w:sz w:val="24"/>
          <w:szCs w:val="24"/>
        </w:rPr>
        <w:t>AJAX网站模型</w:t>
      </w:r>
      <w:bookmarkEnd w:id="64"/>
    </w:p>
    <w:p w:rsidR="00FF73AC" w:rsidRDefault="00FF73AC" w:rsidP="00FF73AC">
      <w:pPr>
        <w:spacing w:line="400" w:lineRule="exact"/>
        <w:ind w:firstLine="420"/>
        <w:rPr>
          <w:rFonts w:cs="宋体"/>
          <w:sz w:val="24"/>
        </w:rPr>
      </w:pPr>
      <w:r w:rsidRPr="00FF73AC">
        <w:rPr>
          <w:rFonts w:cs="宋体" w:hint="eastAsia"/>
          <w:sz w:val="24"/>
        </w:rPr>
        <w:t>相比于传统网站，</w:t>
      </w:r>
      <w:r w:rsidR="002F7285">
        <w:rPr>
          <w:rFonts w:cs="宋体" w:hint="eastAsia"/>
          <w:sz w:val="24"/>
        </w:rPr>
        <w:t>AJAX</w:t>
      </w:r>
      <w:r w:rsidRPr="00FF73AC">
        <w:rPr>
          <w:rFonts w:cs="宋体" w:hint="eastAsia"/>
          <w:sz w:val="24"/>
        </w:rPr>
        <w:t>网站既有静态内容也有动态内容，每一个页面也都有指向其他页面的超链接</w:t>
      </w:r>
      <w:r w:rsidR="004919A8">
        <w:rPr>
          <w:rFonts w:cs="宋体" w:hint="eastAsia"/>
          <w:sz w:val="24"/>
        </w:rPr>
        <w:t>，</w:t>
      </w:r>
      <w:r w:rsidR="002F7285">
        <w:rPr>
          <w:rFonts w:cs="宋体" w:hint="eastAsia"/>
          <w:sz w:val="24"/>
        </w:rPr>
        <w:t>如图</w:t>
      </w:r>
      <w:r w:rsidR="002F7285">
        <w:rPr>
          <w:rFonts w:cs="宋体" w:hint="eastAsia"/>
          <w:sz w:val="24"/>
        </w:rPr>
        <w:t>4-</w:t>
      </w:r>
      <w:r w:rsidR="0088730D">
        <w:rPr>
          <w:rFonts w:cs="宋体" w:hint="eastAsia"/>
          <w:sz w:val="24"/>
        </w:rPr>
        <w:t>6</w:t>
      </w:r>
      <w:r w:rsidR="002F7285">
        <w:rPr>
          <w:rFonts w:cs="宋体" w:hint="eastAsia"/>
          <w:sz w:val="24"/>
        </w:rPr>
        <w:t>所示</w:t>
      </w:r>
      <w:r w:rsidRPr="00FF73AC">
        <w:rPr>
          <w:rFonts w:cs="宋体" w:hint="eastAsia"/>
          <w:sz w:val="24"/>
        </w:rPr>
        <w:t>。传统网站只是一系列通过超链接联系</w:t>
      </w:r>
      <w:r w:rsidRPr="00FF73AC">
        <w:rPr>
          <w:rFonts w:cs="宋体" w:hint="eastAsia"/>
          <w:sz w:val="24"/>
        </w:rPr>
        <w:lastRenderedPageBreak/>
        <w:t>的页面跳转图</w:t>
      </w:r>
      <w:r w:rsidR="004919A8">
        <w:rPr>
          <w:rFonts w:cs="宋体" w:hint="eastAsia"/>
          <w:sz w:val="24"/>
        </w:rPr>
        <w:t>，</w:t>
      </w:r>
      <w:r w:rsidRPr="00FF73AC">
        <w:rPr>
          <w:rFonts w:cs="宋体" w:hint="eastAsia"/>
          <w:sz w:val="24"/>
        </w:rPr>
        <w:t>而</w:t>
      </w:r>
      <w:r w:rsidR="00B815FD">
        <w:rPr>
          <w:rFonts w:cs="宋体" w:hint="eastAsia"/>
          <w:sz w:val="24"/>
        </w:rPr>
        <w:t>AJAX</w:t>
      </w:r>
      <w:r w:rsidRPr="00FF73AC">
        <w:rPr>
          <w:rFonts w:cs="宋体" w:hint="eastAsia"/>
          <w:sz w:val="24"/>
        </w:rPr>
        <w:t>网页与传统网页的最大区别就是用户可以在同一个页面下触发事件</w:t>
      </w:r>
      <w:r w:rsidR="002F7285">
        <w:rPr>
          <w:rFonts w:cs="宋体" w:hint="eastAsia"/>
          <w:sz w:val="24"/>
        </w:rPr>
        <w:t>（比如“</w:t>
      </w:r>
      <w:r w:rsidR="00B815FD">
        <w:rPr>
          <w:rFonts w:cs="宋体" w:hint="eastAsia"/>
          <w:sz w:val="24"/>
        </w:rPr>
        <w:t>prev</w:t>
      </w:r>
      <w:r w:rsidR="002F7285">
        <w:rPr>
          <w:rFonts w:cs="宋体" w:hint="eastAsia"/>
          <w:sz w:val="24"/>
        </w:rPr>
        <w:t>”与“</w:t>
      </w:r>
      <w:r w:rsidR="00B815FD">
        <w:rPr>
          <w:rFonts w:cs="宋体" w:hint="eastAsia"/>
          <w:sz w:val="24"/>
        </w:rPr>
        <w:t>next</w:t>
      </w:r>
      <w:r w:rsidR="002F7285">
        <w:rPr>
          <w:rFonts w:cs="宋体" w:hint="eastAsia"/>
          <w:sz w:val="24"/>
        </w:rPr>
        <w:t>”）</w:t>
      </w:r>
      <w:r w:rsidRPr="00FF73AC">
        <w:rPr>
          <w:rFonts w:cs="宋体" w:hint="eastAsia"/>
          <w:sz w:val="24"/>
        </w:rPr>
        <w:t>，产生不同的状态</w:t>
      </w:r>
      <w:r w:rsidR="004919A8" w:rsidRPr="00CA5B55">
        <w:rPr>
          <w:rFonts w:cs="宋体" w:hint="eastAsia"/>
          <w:sz w:val="24"/>
          <w:vertAlign w:val="superscript"/>
        </w:rPr>
        <w:t>[</w:t>
      </w:r>
      <w:r w:rsidR="00CA5B55" w:rsidRPr="00CA5B55">
        <w:rPr>
          <w:rFonts w:cs="宋体" w:hint="eastAsia"/>
          <w:sz w:val="24"/>
          <w:vertAlign w:val="superscript"/>
        </w:rPr>
        <w:t>2</w:t>
      </w:r>
      <w:r w:rsidR="004919A8" w:rsidRPr="00CA5B55">
        <w:rPr>
          <w:rFonts w:cs="宋体" w:hint="eastAsia"/>
          <w:sz w:val="24"/>
          <w:vertAlign w:val="superscript"/>
        </w:rPr>
        <w:t>9]</w:t>
      </w:r>
      <w:r w:rsidRPr="00FF73AC">
        <w:rPr>
          <w:rFonts w:cs="宋体" w:hint="eastAsia"/>
          <w:sz w:val="24"/>
        </w:rPr>
        <w:t>。为了便于区分，将不改变</w:t>
      </w:r>
      <w:r w:rsidRPr="00FF73AC">
        <w:rPr>
          <w:rFonts w:cs="宋体" w:hint="eastAsia"/>
          <w:sz w:val="24"/>
        </w:rPr>
        <w:t>URL</w:t>
      </w:r>
      <w:r w:rsidR="00B815FD">
        <w:rPr>
          <w:rFonts w:cs="宋体" w:hint="eastAsia"/>
          <w:sz w:val="24"/>
        </w:rPr>
        <w:t>的事件驱动跳转，</w:t>
      </w:r>
      <w:r w:rsidRPr="00FF73AC">
        <w:rPr>
          <w:rFonts w:cs="宋体" w:hint="eastAsia"/>
          <w:sz w:val="24"/>
        </w:rPr>
        <w:t>定义为</w:t>
      </w:r>
      <w:r w:rsidR="00B815FD">
        <w:rPr>
          <w:rFonts w:cs="宋体" w:hint="eastAsia"/>
          <w:sz w:val="24"/>
        </w:rPr>
        <w:t>AJAX Links</w:t>
      </w:r>
      <w:r w:rsidR="00FC37BB" w:rsidRPr="00CA5B55">
        <w:rPr>
          <w:rFonts w:cs="宋体" w:hint="eastAsia"/>
          <w:sz w:val="24"/>
          <w:vertAlign w:val="superscript"/>
        </w:rPr>
        <w:t>[</w:t>
      </w:r>
      <w:r w:rsidR="004919A8" w:rsidRPr="00CA5B55">
        <w:rPr>
          <w:rFonts w:cs="宋体" w:hint="eastAsia"/>
          <w:sz w:val="24"/>
          <w:vertAlign w:val="superscript"/>
        </w:rPr>
        <w:t>1</w:t>
      </w:r>
      <w:r w:rsidR="00CA5B55" w:rsidRPr="00CA5B55">
        <w:rPr>
          <w:rFonts w:cs="宋体" w:hint="eastAsia"/>
          <w:sz w:val="24"/>
          <w:vertAlign w:val="superscript"/>
        </w:rPr>
        <w:t>9</w:t>
      </w:r>
      <w:r w:rsidR="00FC37BB" w:rsidRPr="00CA5B55">
        <w:rPr>
          <w:rFonts w:cs="宋体" w:hint="eastAsia"/>
          <w:sz w:val="24"/>
          <w:vertAlign w:val="superscript"/>
        </w:rPr>
        <w:t>]</w:t>
      </w:r>
      <w:r w:rsidRPr="00FF73AC">
        <w:rPr>
          <w:rFonts w:cs="宋体" w:hint="eastAsia"/>
          <w:sz w:val="24"/>
        </w:rPr>
        <w:t>。</w:t>
      </w:r>
    </w:p>
    <w:p w:rsidR="00CD1451" w:rsidRPr="004676A5" w:rsidRDefault="005840ED" w:rsidP="005840ED">
      <w:pPr>
        <w:ind w:firstLine="420"/>
        <w:jc w:val="center"/>
        <w:rPr>
          <w:rFonts w:ascii="楷体_GB2312" w:eastAsia="楷体_GB2312"/>
        </w:rPr>
      </w:pPr>
      <w:r w:rsidRPr="000374EF">
        <w:object w:dxaOrig="6919" w:dyaOrig="2555">
          <v:shape id="_x0000_i1032" type="#_x0000_t75" style="width:396.95pt;height:146.5pt" o:ole="">
            <v:imagedata r:id="rId38" o:title=""/>
          </v:shape>
          <o:OLEObject Type="Embed" ProgID="Visio.Drawing.11" ShapeID="_x0000_i1032" DrawAspect="Content" ObjectID="_1418317026" r:id="rId39"/>
        </w:object>
      </w:r>
      <w:r w:rsidR="00CD1451" w:rsidRPr="00CA5B55">
        <w:rPr>
          <w:rFonts w:eastAsia="楷体_GB2312" w:hint="eastAsia"/>
        </w:rPr>
        <w:t>图</w:t>
      </w:r>
      <w:r w:rsidR="00CD1451" w:rsidRPr="00CA5B55">
        <w:rPr>
          <w:rFonts w:eastAsia="楷体_GB2312" w:hint="eastAsia"/>
        </w:rPr>
        <w:t>4</w:t>
      </w:r>
      <w:r w:rsidR="00CD1451" w:rsidRPr="00CA5B55">
        <w:rPr>
          <w:rFonts w:eastAsia="楷体_GB2312" w:hint="eastAsia"/>
        </w:rPr>
        <w:t>－</w:t>
      </w:r>
      <w:r w:rsidR="00CA5B55">
        <w:rPr>
          <w:rFonts w:eastAsia="楷体_GB2312" w:hint="eastAsia"/>
        </w:rPr>
        <w:t xml:space="preserve">6 </w:t>
      </w:r>
      <w:r w:rsidR="00CD1451" w:rsidRPr="00CA5B55">
        <w:rPr>
          <w:rFonts w:eastAsia="楷体_GB2312" w:hint="eastAsia"/>
        </w:rPr>
        <w:t>AJAX</w:t>
      </w:r>
      <w:r w:rsidR="00CD1451" w:rsidRPr="00CA5B55">
        <w:rPr>
          <w:rFonts w:eastAsia="楷体_GB2312" w:hint="eastAsia"/>
        </w:rPr>
        <w:t>网站模型</w:t>
      </w:r>
    </w:p>
    <w:p w:rsidR="00606301" w:rsidRPr="0088730D" w:rsidRDefault="00606301" w:rsidP="00606301">
      <w:pPr>
        <w:pStyle w:val="2"/>
        <w:numPr>
          <w:ilvl w:val="0"/>
          <w:numId w:val="32"/>
        </w:numPr>
        <w:ind w:left="562" w:hangingChars="200" w:hanging="562"/>
        <w:rPr>
          <w:rStyle w:val="apple-converted-space"/>
          <w:rFonts w:ascii="黑体" w:hAnsi="黑体"/>
          <w:sz w:val="28"/>
        </w:rPr>
      </w:pPr>
      <w:bookmarkStart w:id="65" w:name="_Toc292790695"/>
      <w:bookmarkStart w:id="66" w:name="_Toc312525619"/>
      <w:bookmarkStart w:id="67" w:name="_Toc312527984"/>
      <w:bookmarkStart w:id="68" w:name="_Toc313219919"/>
      <w:bookmarkStart w:id="69" w:name="_Toc343979938"/>
      <w:bookmarkStart w:id="70" w:name="_Toc292790692"/>
      <w:bookmarkStart w:id="71" w:name="_Toc312525618"/>
      <w:bookmarkStart w:id="72" w:name="_Toc312527983"/>
      <w:bookmarkStart w:id="73" w:name="_Toc313219918"/>
      <w:r w:rsidRPr="0088730D">
        <w:rPr>
          <w:rStyle w:val="apple-converted-space"/>
          <w:rFonts w:ascii="黑体" w:hAnsi="黑体" w:hint="eastAsia"/>
          <w:sz w:val="28"/>
        </w:rPr>
        <w:t>系统架构</w:t>
      </w:r>
      <w:bookmarkEnd w:id="65"/>
      <w:bookmarkEnd w:id="66"/>
      <w:bookmarkEnd w:id="67"/>
      <w:bookmarkEnd w:id="68"/>
      <w:bookmarkEnd w:id="69"/>
    </w:p>
    <w:p w:rsidR="00AE70D0" w:rsidRDefault="00606301" w:rsidP="00AE70D0">
      <w:pPr>
        <w:spacing w:line="400" w:lineRule="exact"/>
        <w:ind w:firstLine="420"/>
        <w:rPr>
          <w:rFonts w:cs="宋体"/>
          <w:sz w:val="24"/>
        </w:rPr>
      </w:pPr>
      <w:r>
        <w:rPr>
          <w:rFonts w:cs="宋体" w:hint="eastAsia"/>
          <w:sz w:val="24"/>
        </w:rPr>
        <w:t>本系统将传统网络爬虫工作过程中的</w:t>
      </w:r>
      <w:r>
        <w:rPr>
          <w:rFonts w:cs="宋体" w:hint="eastAsia"/>
          <w:sz w:val="24"/>
        </w:rPr>
        <w:t>URL</w:t>
      </w:r>
      <w:r>
        <w:rPr>
          <w:rFonts w:cs="宋体" w:hint="eastAsia"/>
          <w:sz w:val="24"/>
        </w:rPr>
        <w:t>提取和下载网页两个过程</w:t>
      </w:r>
      <w:r w:rsidR="004957CF">
        <w:rPr>
          <w:rFonts w:cs="宋体" w:hint="eastAsia"/>
          <w:sz w:val="24"/>
        </w:rPr>
        <w:t>分离开，成为两个独立的功能模块：</w:t>
      </w:r>
      <w:r w:rsidR="004957CF">
        <w:rPr>
          <w:rFonts w:cs="宋体" w:hint="eastAsia"/>
          <w:sz w:val="24"/>
        </w:rPr>
        <w:t>URL</w:t>
      </w:r>
      <w:r w:rsidR="004957CF">
        <w:rPr>
          <w:rFonts w:cs="宋体" w:hint="eastAsia"/>
          <w:sz w:val="24"/>
        </w:rPr>
        <w:t>抽取模块和网页抓取模块。</w:t>
      </w:r>
      <w:r>
        <w:rPr>
          <w:rFonts w:cs="宋体" w:hint="eastAsia"/>
          <w:sz w:val="24"/>
        </w:rPr>
        <w:t>URL</w:t>
      </w:r>
      <w:r w:rsidR="004957CF">
        <w:rPr>
          <w:rFonts w:cs="宋体" w:hint="eastAsia"/>
          <w:sz w:val="24"/>
        </w:rPr>
        <w:t>抽取模块从一个初始</w:t>
      </w:r>
      <w:r w:rsidR="004957CF">
        <w:rPr>
          <w:rFonts w:cs="宋体" w:hint="eastAsia"/>
          <w:sz w:val="24"/>
        </w:rPr>
        <w:t>URL</w:t>
      </w:r>
      <w:r w:rsidR="004957CF">
        <w:rPr>
          <w:rFonts w:cs="宋体" w:hint="eastAsia"/>
          <w:sz w:val="24"/>
        </w:rPr>
        <w:t>开始，循环抓取网页中符合特定格式的链接地址，并将它们放入</w:t>
      </w:r>
      <w:r w:rsidR="004957CF">
        <w:rPr>
          <w:rFonts w:cs="宋体" w:hint="eastAsia"/>
          <w:sz w:val="24"/>
        </w:rPr>
        <w:t>URL</w:t>
      </w:r>
      <w:r w:rsidR="004957CF">
        <w:rPr>
          <w:rFonts w:cs="宋体" w:hint="eastAsia"/>
          <w:sz w:val="24"/>
        </w:rPr>
        <w:t>资源库中。网页抓取模块</w:t>
      </w:r>
      <w:r w:rsidR="00735A18">
        <w:rPr>
          <w:rFonts w:cs="宋体" w:hint="eastAsia"/>
          <w:sz w:val="24"/>
        </w:rPr>
        <w:t>的核心是</w:t>
      </w:r>
      <w:r w:rsidR="00735A18">
        <w:rPr>
          <w:rFonts w:cs="宋体" w:hint="eastAsia"/>
          <w:sz w:val="24"/>
        </w:rPr>
        <w:t>Webkit</w:t>
      </w:r>
      <w:r w:rsidR="00735A18">
        <w:rPr>
          <w:rFonts w:cs="宋体" w:hint="eastAsia"/>
          <w:sz w:val="24"/>
        </w:rPr>
        <w:t>浏览器，</w:t>
      </w:r>
      <w:r w:rsidR="004957CF">
        <w:rPr>
          <w:rFonts w:cs="宋体" w:hint="eastAsia"/>
          <w:sz w:val="24"/>
        </w:rPr>
        <w:t>只采集</w:t>
      </w:r>
      <w:r w:rsidR="004957CF">
        <w:rPr>
          <w:rFonts w:cs="宋体" w:hint="eastAsia"/>
          <w:sz w:val="24"/>
        </w:rPr>
        <w:t>URL</w:t>
      </w:r>
      <w:r w:rsidR="004957CF">
        <w:rPr>
          <w:rFonts w:cs="宋体" w:hint="eastAsia"/>
          <w:sz w:val="24"/>
        </w:rPr>
        <w:t>资源库中链接地址导向的网页</w:t>
      </w:r>
      <w:r w:rsidR="00AE70D0">
        <w:rPr>
          <w:rFonts w:cs="宋体" w:hint="eastAsia"/>
          <w:sz w:val="24"/>
        </w:rPr>
        <w:t>信息</w:t>
      </w:r>
      <w:r w:rsidR="004957CF">
        <w:rPr>
          <w:rFonts w:cs="宋体" w:hint="eastAsia"/>
          <w:sz w:val="24"/>
        </w:rPr>
        <w:t>，也就是说</w:t>
      </w:r>
      <w:r w:rsidR="00BA229A">
        <w:rPr>
          <w:rFonts w:cs="宋体" w:hint="eastAsia"/>
          <w:sz w:val="24"/>
        </w:rPr>
        <w:t>爬虫的爬行</w:t>
      </w:r>
      <w:r w:rsidR="00AE70D0">
        <w:rPr>
          <w:rFonts w:cs="宋体" w:hint="eastAsia"/>
          <w:sz w:val="24"/>
        </w:rPr>
        <w:t>范围完全由</w:t>
      </w:r>
      <w:r w:rsidR="00AE70D0">
        <w:rPr>
          <w:rFonts w:cs="宋体" w:hint="eastAsia"/>
          <w:sz w:val="24"/>
        </w:rPr>
        <w:t>URL</w:t>
      </w:r>
      <w:r w:rsidR="00AE70D0">
        <w:rPr>
          <w:rFonts w:cs="宋体" w:hint="eastAsia"/>
          <w:sz w:val="24"/>
        </w:rPr>
        <w:t>资源库限定，是受控的，因此，我们称之为“定址”的网络爬虫。</w:t>
      </w:r>
    </w:p>
    <w:p w:rsidR="00122B46" w:rsidRDefault="00AE70D0" w:rsidP="00606301">
      <w:pPr>
        <w:spacing w:line="400" w:lineRule="exact"/>
        <w:ind w:firstLine="420"/>
        <w:rPr>
          <w:rFonts w:cs="宋体"/>
          <w:sz w:val="24"/>
        </w:rPr>
      </w:pPr>
      <w:r>
        <w:rPr>
          <w:rFonts w:cs="宋体" w:hint="eastAsia"/>
          <w:sz w:val="24"/>
        </w:rPr>
        <w:t>用户通过配置独特的</w:t>
      </w:r>
      <w:r>
        <w:rPr>
          <w:rFonts w:cs="宋体" w:hint="eastAsia"/>
          <w:sz w:val="24"/>
        </w:rPr>
        <w:t>URL</w:t>
      </w:r>
      <w:r>
        <w:rPr>
          <w:rFonts w:cs="宋体" w:hint="eastAsia"/>
          <w:sz w:val="24"/>
        </w:rPr>
        <w:t>抽取策略，指导</w:t>
      </w:r>
      <w:r>
        <w:rPr>
          <w:rFonts w:cs="宋体" w:hint="eastAsia"/>
          <w:sz w:val="24"/>
        </w:rPr>
        <w:t>URL</w:t>
      </w:r>
      <w:r>
        <w:rPr>
          <w:rFonts w:cs="宋体" w:hint="eastAsia"/>
          <w:sz w:val="24"/>
        </w:rPr>
        <w:t>抽取模块在工作过程中过滤哪些无效链接</w:t>
      </w:r>
      <w:r w:rsidR="00735A18">
        <w:rPr>
          <w:rFonts w:cs="宋体" w:hint="eastAsia"/>
          <w:sz w:val="24"/>
        </w:rPr>
        <w:t>及</w:t>
      </w:r>
      <w:r>
        <w:rPr>
          <w:rFonts w:cs="宋体" w:hint="eastAsia"/>
          <w:sz w:val="24"/>
        </w:rPr>
        <w:t>保存哪些格式的有用链接</w:t>
      </w:r>
      <w:r w:rsidR="0082045F">
        <w:rPr>
          <w:rFonts w:cs="宋体" w:hint="eastAsia"/>
          <w:sz w:val="24"/>
        </w:rPr>
        <w:t>，形成</w:t>
      </w:r>
      <w:r w:rsidR="00311FDE">
        <w:rPr>
          <w:rFonts w:cs="宋体" w:hint="eastAsia"/>
          <w:sz w:val="24"/>
        </w:rPr>
        <w:t>个性化</w:t>
      </w:r>
      <w:r w:rsidR="0082045F">
        <w:rPr>
          <w:rFonts w:cs="宋体" w:hint="eastAsia"/>
          <w:sz w:val="24"/>
        </w:rPr>
        <w:t>的</w:t>
      </w:r>
      <w:r w:rsidR="0082045F">
        <w:rPr>
          <w:rFonts w:cs="宋体" w:hint="eastAsia"/>
          <w:sz w:val="24"/>
        </w:rPr>
        <w:t>URL</w:t>
      </w:r>
      <w:r w:rsidR="0082045F">
        <w:rPr>
          <w:rFonts w:cs="宋体" w:hint="eastAsia"/>
          <w:sz w:val="24"/>
        </w:rPr>
        <w:t>资源库</w:t>
      </w:r>
      <w:r>
        <w:rPr>
          <w:rFonts w:cs="宋体" w:hint="eastAsia"/>
          <w:sz w:val="24"/>
        </w:rPr>
        <w:t>。</w:t>
      </w:r>
      <w:r w:rsidR="00BB16F6">
        <w:rPr>
          <w:rFonts w:cs="宋体" w:hint="eastAsia"/>
          <w:sz w:val="24"/>
        </w:rPr>
        <w:t>URL</w:t>
      </w:r>
      <w:r w:rsidR="00BB16F6">
        <w:rPr>
          <w:rFonts w:cs="宋体" w:hint="eastAsia"/>
          <w:sz w:val="24"/>
        </w:rPr>
        <w:t>资源库</w:t>
      </w:r>
      <w:r w:rsidR="00BA229A">
        <w:rPr>
          <w:rFonts w:cs="宋体" w:hint="eastAsia"/>
          <w:sz w:val="24"/>
        </w:rPr>
        <w:t>指导</w:t>
      </w:r>
      <w:r w:rsidR="00735A18">
        <w:rPr>
          <w:rFonts w:cs="宋体" w:hint="eastAsia"/>
          <w:sz w:val="24"/>
        </w:rPr>
        <w:t>网络爬虫</w:t>
      </w:r>
      <w:r w:rsidR="00BA229A">
        <w:rPr>
          <w:rFonts w:cs="宋体" w:hint="eastAsia"/>
          <w:sz w:val="24"/>
        </w:rPr>
        <w:t>采集其中的</w:t>
      </w:r>
      <w:r w:rsidR="00BA229A">
        <w:rPr>
          <w:rFonts w:cs="宋体" w:hint="eastAsia"/>
          <w:sz w:val="24"/>
        </w:rPr>
        <w:t>URL</w:t>
      </w:r>
      <w:r w:rsidR="00BA229A">
        <w:rPr>
          <w:rFonts w:cs="宋体" w:hint="eastAsia"/>
          <w:sz w:val="24"/>
        </w:rPr>
        <w:t>地址页面。根据</w:t>
      </w:r>
      <w:r w:rsidR="00BA229A">
        <w:rPr>
          <w:rFonts w:cs="宋体" w:hint="eastAsia"/>
          <w:sz w:val="24"/>
        </w:rPr>
        <w:t>URL</w:t>
      </w:r>
      <w:r w:rsidR="00BA229A">
        <w:rPr>
          <w:rFonts w:cs="宋体" w:hint="eastAsia"/>
          <w:sz w:val="24"/>
        </w:rPr>
        <w:t>资源库中</w:t>
      </w:r>
      <w:r w:rsidR="00BA229A">
        <w:rPr>
          <w:rFonts w:cs="宋体" w:hint="eastAsia"/>
          <w:sz w:val="24"/>
        </w:rPr>
        <w:t>URL</w:t>
      </w:r>
      <w:r w:rsidR="00BA229A">
        <w:rPr>
          <w:rFonts w:cs="宋体" w:hint="eastAsia"/>
          <w:sz w:val="24"/>
        </w:rPr>
        <w:t>的覆盖范围，可将爬虫划分为针对整个</w:t>
      </w:r>
      <w:r w:rsidR="00BA229A">
        <w:rPr>
          <w:rFonts w:cs="宋体" w:hint="eastAsia"/>
          <w:sz w:val="24"/>
        </w:rPr>
        <w:t>Web</w:t>
      </w:r>
      <w:r w:rsidR="00BA229A">
        <w:rPr>
          <w:rFonts w:cs="宋体" w:hint="eastAsia"/>
          <w:sz w:val="24"/>
        </w:rPr>
        <w:t>的信息采集、针对目标站点的信息采集和针对符合特定网页结构的</w:t>
      </w:r>
      <w:r w:rsidR="00122B46">
        <w:rPr>
          <w:rFonts w:cs="宋体" w:hint="eastAsia"/>
          <w:sz w:val="24"/>
        </w:rPr>
        <w:t>页面</w:t>
      </w:r>
      <w:r w:rsidR="00BA229A">
        <w:rPr>
          <w:rFonts w:cs="宋体" w:hint="eastAsia"/>
          <w:sz w:val="24"/>
        </w:rPr>
        <w:t>信息采集</w:t>
      </w:r>
      <w:r w:rsidR="00122B46">
        <w:rPr>
          <w:rFonts w:cs="宋体" w:hint="eastAsia"/>
          <w:sz w:val="24"/>
        </w:rPr>
        <w:t>等。</w:t>
      </w:r>
      <w:r w:rsidR="00735A18">
        <w:rPr>
          <w:rFonts w:cs="宋体" w:hint="eastAsia"/>
          <w:sz w:val="24"/>
        </w:rPr>
        <w:t>当抽取的</w:t>
      </w:r>
      <w:r w:rsidR="00735A18">
        <w:rPr>
          <w:rFonts w:cs="宋体" w:hint="eastAsia"/>
          <w:sz w:val="24"/>
        </w:rPr>
        <w:t>URL</w:t>
      </w:r>
      <w:r w:rsidR="00122B46">
        <w:rPr>
          <w:rFonts w:cs="宋体" w:hint="eastAsia"/>
          <w:sz w:val="24"/>
        </w:rPr>
        <w:t>覆盖整个</w:t>
      </w:r>
      <w:r w:rsidR="00122B46">
        <w:rPr>
          <w:rFonts w:cs="宋体" w:hint="eastAsia"/>
          <w:sz w:val="24"/>
        </w:rPr>
        <w:t>Web</w:t>
      </w:r>
      <w:r w:rsidR="00122B46">
        <w:rPr>
          <w:rFonts w:cs="宋体" w:hint="eastAsia"/>
          <w:sz w:val="24"/>
        </w:rPr>
        <w:t>时</w:t>
      </w:r>
      <w:r w:rsidR="00735A18">
        <w:rPr>
          <w:rFonts w:cs="宋体" w:hint="eastAsia"/>
          <w:sz w:val="24"/>
        </w:rPr>
        <w:t>，网络爬虫的行为同通用爬虫（</w:t>
      </w:r>
      <w:r w:rsidR="00253A38">
        <w:rPr>
          <w:rFonts w:cs="宋体" w:hint="eastAsia"/>
          <w:sz w:val="24"/>
        </w:rPr>
        <w:t>G</w:t>
      </w:r>
      <w:r w:rsidR="00735A18">
        <w:rPr>
          <w:rFonts w:cs="宋体" w:hint="eastAsia"/>
          <w:sz w:val="24"/>
        </w:rPr>
        <w:t>eneral</w:t>
      </w:r>
      <w:r w:rsidR="00122B46">
        <w:rPr>
          <w:rFonts w:cs="宋体" w:hint="eastAsia"/>
          <w:sz w:val="24"/>
        </w:rPr>
        <w:t xml:space="preserve">-purpose </w:t>
      </w:r>
      <w:r w:rsidR="00253A38">
        <w:rPr>
          <w:rFonts w:cs="宋体" w:hint="eastAsia"/>
          <w:sz w:val="24"/>
        </w:rPr>
        <w:t>W</w:t>
      </w:r>
      <w:r w:rsidR="00122B46">
        <w:rPr>
          <w:rFonts w:cs="宋体" w:hint="eastAsia"/>
          <w:sz w:val="24"/>
        </w:rPr>
        <w:t xml:space="preserve">eb </w:t>
      </w:r>
      <w:r w:rsidR="00253A38">
        <w:rPr>
          <w:rFonts w:cs="宋体" w:hint="eastAsia"/>
          <w:sz w:val="24"/>
        </w:rPr>
        <w:t>C</w:t>
      </w:r>
      <w:r w:rsidR="00122B46">
        <w:rPr>
          <w:rFonts w:cs="宋体" w:hint="eastAsia"/>
          <w:sz w:val="24"/>
        </w:rPr>
        <w:t>rawler</w:t>
      </w:r>
      <w:r w:rsidR="00735A18">
        <w:rPr>
          <w:rFonts w:cs="宋体" w:hint="eastAsia"/>
          <w:sz w:val="24"/>
        </w:rPr>
        <w:t>）一样</w:t>
      </w:r>
      <w:r w:rsidR="00BA229A">
        <w:rPr>
          <w:rFonts w:cs="宋体" w:hint="eastAsia"/>
          <w:sz w:val="24"/>
        </w:rPr>
        <w:t>，是一种</w:t>
      </w:r>
      <w:r w:rsidR="00122B46">
        <w:rPr>
          <w:rFonts w:cs="宋体" w:hint="eastAsia"/>
          <w:sz w:val="24"/>
        </w:rPr>
        <w:t>基于整个</w:t>
      </w:r>
      <w:r w:rsidR="00122B46">
        <w:rPr>
          <w:rFonts w:cs="宋体" w:hint="eastAsia"/>
          <w:sz w:val="24"/>
        </w:rPr>
        <w:t>Web</w:t>
      </w:r>
      <w:r w:rsidR="00122B46">
        <w:rPr>
          <w:rFonts w:cs="宋体" w:hint="eastAsia"/>
          <w:sz w:val="24"/>
        </w:rPr>
        <w:t>的信息采集</w:t>
      </w:r>
      <w:r w:rsidR="00735A18">
        <w:rPr>
          <w:rFonts w:cs="宋体" w:hint="eastAsia"/>
          <w:sz w:val="24"/>
        </w:rPr>
        <w:t>。当抽取的</w:t>
      </w:r>
      <w:r w:rsidR="00735A18">
        <w:rPr>
          <w:rFonts w:cs="宋体" w:hint="eastAsia"/>
          <w:sz w:val="24"/>
        </w:rPr>
        <w:t>URL</w:t>
      </w:r>
      <w:r w:rsidR="00735A18">
        <w:rPr>
          <w:rFonts w:cs="宋体" w:hint="eastAsia"/>
          <w:sz w:val="24"/>
        </w:rPr>
        <w:t>都是</w:t>
      </w:r>
      <w:r w:rsidR="00122B46">
        <w:rPr>
          <w:rFonts w:cs="宋体" w:hint="eastAsia"/>
          <w:sz w:val="24"/>
        </w:rPr>
        <w:t>属于同一站点</w:t>
      </w:r>
      <w:r w:rsidR="00735A18">
        <w:rPr>
          <w:rFonts w:cs="宋体" w:hint="eastAsia"/>
          <w:sz w:val="24"/>
        </w:rPr>
        <w:t>的</w:t>
      </w:r>
      <w:r w:rsidR="00735A18">
        <w:rPr>
          <w:rFonts w:cs="宋体" w:hint="eastAsia"/>
          <w:sz w:val="24"/>
        </w:rPr>
        <w:t>URL</w:t>
      </w:r>
      <w:r w:rsidR="00122B46">
        <w:rPr>
          <w:rFonts w:cs="宋体" w:hint="eastAsia"/>
          <w:sz w:val="24"/>
        </w:rPr>
        <w:t>时，</w:t>
      </w:r>
      <w:r w:rsidR="00735A18">
        <w:rPr>
          <w:rFonts w:cs="宋体" w:hint="eastAsia"/>
          <w:sz w:val="24"/>
        </w:rPr>
        <w:t>爬虫</w:t>
      </w:r>
      <w:r w:rsidR="00A96CBD">
        <w:rPr>
          <w:rFonts w:cs="宋体" w:hint="eastAsia"/>
          <w:sz w:val="24"/>
        </w:rPr>
        <w:t>只爬行属于该站点的网页</w:t>
      </w:r>
      <w:r w:rsidR="00735A18">
        <w:rPr>
          <w:rFonts w:cs="宋体" w:hint="eastAsia"/>
          <w:sz w:val="24"/>
        </w:rPr>
        <w:t>。</w:t>
      </w:r>
      <w:r w:rsidR="00122B46">
        <w:rPr>
          <w:rFonts w:cs="宋体" w:hint="eastAsia"/>
          <w:sz w:val="24"/>
        </w:rPr>
        <w:t>当抽取的</w:t>
      </w:r>
      <w:r w:rsidR="00122B46">
        <w:rPr>
          <w:rFonts w:cs="宋体" w:hint="eastAsia"/>
          <w:sz w:val="24"/>
        </w:rPr>
        <w:t>URL</w:t>
      </w:r>
      <w:r w:rsidR="00122B46">
        <w:rPr>
          <w:rFonts w:cs="宋体" w:hint="eastAsia"/>
          <w:sz w:val="24"/>
        </w:rPr>
        <w:t>的网页结构都相似时（如这些网页都是个人微博主页），是针对特定网页结构的信息采集。</w:t>
      </w:r>
      <w:r w:rsidR="00A96CBD">
        <w:rPr>
          <w:rFonts w:cs="宋体" w:hint="eastAsia"/>
          <w:sz w:val="24"/>
        </w:rPr>
        <w:t>除此之外，</w:t>
      </w:r>
      <w:r w:rsidR="00735A18">
        <w:rPr>
          <w:rFonts w:cs="宋体" w:hint="eastAsia"/>
          <w:sz w:val="24"/>
        </w:rPr>
        <w:t>本研究设计的网络爬虫既</w:t>
      </w:r>
      <w:r w:rsidR="00122B46">
        <w:rPr>
          <w:rFonts w:cs="宋体" w:hint="eastAsia"/>
          <w:sz w:val="24"/>
        </w:rPr>
        <w:t>可</w:t>
      </w:r>
      <w:r w:rsidR="00735A18">
        <w:rPr>
          <w:rFonts w:cs="宋体" w:hint="eastAsia"/>
          <w:sz w:val="24"/>
        </w:rPr>
        <w:t>用于静态页面的</w:t>
      </w:r>
      <w:r w:rsidR="00122B46">
        <w:rPr>
          <w:rFonts w:cs="宋体" w:hint="eastAsia"/>
          <w:sz w:val="24"/>
        </w:rPr>
        <w:t>信息</w:t>
      </w:r>
      <w:r w:rsidR="00735A18">
        <w:rPr>
          <w:rFonts w:cs="宋体" w:hint="eastAsia"/>
          <w:sz w:val="24"/>
        </w:rPr>
        <w:t>采集，也可应用于</w:t>
      </w:r>
      <w:r w:rsidR="00735A18">
        <w:rPr>
          <w:rFonts w:cs="宋体" w:hint="eastAsia"/>
          <w:sz w:val="24"/>
        </w:rPr>
        <w:t>AJAX</w:t>
      </w:r>
      <w:r w:rsidR="00735A18">
        <w:rPr>
          <w:rFonts w:cs="宋体" w:hint="eastAsia"/>
          <w:sz w:val="24"/>
        </w:rPr>
        <w:t>动态页面的采集</w:t>
      </w:r>
      <w:r w:rsidR="00122B46">
        <w:rPr>
          <w:rFonts w:cs="宋体" w:hint="eastAsia"/>
          <w:sz w:val="24"/>
        </w:rPr>
        <w:t>。</w:t>
      </w:r>
    </w:p>
    <w:p w:rsidR="00A96CBD" w:rsidRPr="00A96CBD" w:rsidRDefault="00A96CBD" w:rsidP="00606301">
      <w:pPr>
        <w:spacing w:line="400" w:lineRule="exact"/>
        <w:ind w:firstLine="420"/>
        <w:rPr>
          <w:rFonts w:cs="宋体"/>
          <w:sz w:val="24"/>
        </w:rPr>
      </w:pPr>
      <w:r>
        <w:rPr>
          <w:rFonts w:cs="宋体" w:hint="eastAsia"/>
          <w:sz w:val="24"/>
        </w:rPr>
        <w:t>本研究主要聚焦于相似网页结构的</w:t>
      </w:r>
      <w:r>
        <w:rPr>
          <w:rFonts w:cs="宋体" w:hint="eastAsia"/>
          <w:sz w:val="24"/>
        </w:rPr>
        <w:t>AJAX</w:t>
      </w:r>
      <w:r>
        <w:rPr>
          <w:rFonts w:cs="宋体" w:hint="eastAsia"/>
          <w:sz w:val="24"/>
        </w:rPr>
        <w:t>动态信息采集。通过样本页面和脚本生成模块，自动生成匹配此类网页结构的翻页脚本。爬虫在爬行过程中，浏览器与翻页脚本相互协作，</w:t>
      </w:r>
      <w:r w:rsidR="00AE3F0F">
        <w:rPr>
          <w:rFonts w:cs="宋体" w:hint="eastAsia"/>
          <w:sz w:val="24"/>
        </w:rPr>
        <w:t>实现分页数据</w:t>
      </w:r>
      <w:r w:rsidR="00A77258">
        <w:rPr>
          <w:rFonts w:cs="宋体" w:hint="eastAsia"/>
          <w:sz w:val="24"/>
        </w:rPr>
        <w:t>（如用户评论内容）</w:t>
      </w:r>
      <w:r w:rsidR="00AE3F0F">
        <w:rPr>
          <w:rFonts w:cs="宋体" w:hint="eastAsia"/>
          <w:sz w:val="24"/>
        </w:rPr>
        <w:t>的采集。</w:t>
      </w:r>
    </w:p>
    <w:p w:rsidR="00606301" w:rsidRPr="00CA5B55" w:rsidRDefault="00122B46" w:rsidP="00606301">
      <w:pPr>
        <w:spacing w:line="400" w:lineRule="exact"/>
        <w:ind w:firstLine="420"/>
        <w:rPr>
          <w:rFonts w:cs="宋体"/>
          <w:sz w:val="24"/>
        </w:rPr>
      </w:pPr>
      <w:r>
        <w:rPr>
          <w:rFonts w:cs="宋体" w:hint="eastAsia"/>
          <w:sz w:val="24"/>
        </w:rPr>
        <w:lastRenderedPageBreak/>
        <w:t>综上所述，本研究设计的网络爬虫具有较高</w:t>
      </w:r>
      <w:r w:rsidR="00AE7CA2">
        <w:rPr>
          <w:rFonts w:cs="宋体" w:hint="eastAsia"/>
          <w:sz w:val="24"/>
        </w:rPr>
        <w:t>的灵活性与适用性。</w:t>
      </w:r>
      <w:r w:rsidR="00606301" w:rsidRPr="00CA5B55">
        <w:rPr>
          <w:rFonts w:cs="宋体" w:hint="eastAsia"/>
          <w:sz w:val="24"/>
        </w:rPr>
        <w:t>图</w:t>
      </w:r>
      <w:r w:rsidR="00606301" w:rsidRPr="00CA5B55">
        <w:rPr>
          <w:rFonts w:cs="宋体" w:hint="eastAsia"/>
          <w:sz w:val="24"/>
        </w:rPr>
        <w:t>4</w:t>
      </w:r>
      <w:r w:rsidR="00DC2431">
        <w:rPr>
          <w:rFonts w:cs="宋体" w:hint="eastAsia"/>
          <w:sz w:val="24"/>
        </w:rPr>
        <w:t>-7</w:t>
      </w:r>
      <w:r w:rsidR="00606301" w:rsidRPr="00CA5B55">
        <w:rPr>
          <w:rFonts w:cs="宋体" w:hint="eastAsia"/>
          <w:sz w:val="24"/>
        </w:rPr>
        <w:t>为本系统架构图。</w:t>
      </w:r>
    </w:p>
    <w:p w:rsidR="00606301" w:rsidRPr="00CA5B55" w:rsidRDefault="00606301" w:rsidP="00606301">
      <w:pPr>
        <w:ind w:firstLine="420"/>
        <w:jc w:val="center"/>
        <w:rPr>
          <w:rFonts w:eastAsia="楷体_GB2312"/>
        </w:rPr>
      </w:pPr>
      <w:r w:rsidRPr="00C45EA6">
        <w:rPr>
          <w:rFonts w:eastAsia="楷体_GB2312" w:hint="eastAsia"/>
        </w:rPr>
        <w:object w:dxaOrig="7981" w:dyaOrig="5366">
          <v:shape id="_x0000_i1033" type="#_x0000_t75" style="width:398.8pt;height:268.6pt" o:ole="">
            <v:imagedata r:id="rId40" o:title=""/>
          </v:shape>
          <o:OLEObject Type="Embed" ProgID="Visio.Drawing.11" ShapeID="_x0000_i1033" DrawAspect="Content" ObjectID="_1418317027" r:id="rId41"/>
        </w:object>
      </w:r>
      <w:r w:rsidRPr="00CA5B55">
        <w:rPr>
          <w:rFonts w:eastAsia="楷体_GB2312" w:hint="eastAsia"/>
        </w:rPr>
        <w:t>图</w:t>
      </w:r>
      <w:r w:rsidRPr="00CA5B55">
        <w:rPr>
          <w:rFonts w:eastAsia="楷体_GB2312" w:hint="eastAsia"/>
        </w:rPr>
        <w:t>4</w:t>
      </w:r>
      <w:r w:rsidRPr="00CA5B55">
        <w:rPr>
          <w:rFonts w:eastAsia="楷体_GB2312" w:hint="eastAsia"/>
        </w:rPr>
        <w:t>－</w:t>
      </w:r>
      <w:r w:rsidR="009A044E">
        <w:rPr>
          <w:rFonts w:eastAsia="楷体_GB2312" w:hint="eastAsia"/>
        </w:rPr>
        <w:t>7</w:t>
      </w:r>
      <w:r>
        <w:rPr>
          <w:rFonts w:eastAsia="楷体_GB2312" w:hint="eastAsia"/>
        </w:rPr>
        <w:t xml:space="preserve"> </w:t>
      </w:r>
      <w:r w:rsidRPr="00CA5B55">
        <w:rPr>
          <w:rFonts w:eastAsia="楷体_GB2312" w:hint="eastAsia"/>
        </w:rPr>
        <w:t>支持</w:t>
      </w:r>
      <w:r w:rsidRPr="00CA5B55">
        <w:rPr>
          <w:rFonts w:eastAsia="楷体_GB2312" w:hint="eastAsia"/>
        </w:rPr>
        <w:t>AJAX</w:t>
      </w:r>
      <w:r w:rsidRPr="00CA5B55">
        <w:rPr>
          <w:rFonts w:eastAsia="楷体_GB2312" w:hint="eastAsia"/>
        </w:rPr>
        <w:t>的网络爬虫系统架构图</w:t>
      </w:r>
    </w:p>
    <w:p w:rsidR="00606301" w:rsidRPr="008552BA" w:rsidRDefault="00606301" w:rsidP="00606301">
      <w:pPr>
        <w:spacing w:line="400" w:lineRule="exact"/>
        <w:ind w:firstLine="420"/>
        <w:rPr>
          <w:rFonts w:cs="宋体"/>
          <w:sz w:val="24"/>
        </w:rPr>
      </w:pPr>
      <w:r w:rsidRPr="008552BA">
        <w:rPr>
          <w:rFonts w:cs="宋体" w:hint="eastAsia"/>
          <w:sz w:val="24"/>
        </w:rPr>
        <w:t>其中各个组件的介绍如下：</w:t>
      </w:r>
    </w:p>
    <w:p w:rsidR="00606301" w:rsidRPr="008552BA" w:rsidRDefault="00606301" w:rsidP="00606301">
      <w:pPr>
        <w:spacing w:line="400" w:lineRule="exact"/>
        <w:ind w:firstLine="420"/>
        <w:rPr>
          <w:rFonts w:cs="宋体"/>
          <w:sz w:val="24"/>
        </w:rPr>
      </w:pPr>
      <w:r w:rsidRPr="008552BA">
        <w:rPr>
          <w:rFonts w:cs="宋体" w:hint="eastAsia"/>
          <w:sz w:val="24"/>
        </w:rPr>
        <w:t>Webkit</w:t>
      </w:r>
      <w:r w:rsidRPr="008552BA">
        <w:rPr>
          <w:rFonts w:cs="宋体" w:hint="eastAsia"/>
          <w:sz w:val="24"/>
        </w:rPr>
        <w:t>浏览器：</w:t>
      </w:r>
      <w:r w:rsidRPr="008552BA">
        <w:rPr>
          <w:rFonts w:cs="宋体" w:hint="eastAsia"/>
          <w:sz w:val="24"/>
        </w:rPr>
        <w:t>Webkit</w:t>
      </w:r>
      <w:r w:rsidRPr="008552BA">
        <w:rPr>
          <w:rFonts w:cs="宋体" w:hint="eastAsia"/>
          <w:sz w:val="24"/>
        </w:rPr>
        <w:t>浏览器</w:t>
      </w:r>
      <w:r>
        <w:rPr>
          <w:rFonts w:cs="宋体" w:hint="eastAsia"/>
          <w:sz w:val="24"/>
        </w:rPr>
        <w:t>访问</w:t>
      </w:r>
      <w:r w:rsidRPr="008552BA">
        <w:rPr>
          <w:rFonts w:cs="宋体" w:hint="eastAsia"/>
          <w:sz w:val="24"/>
        </w:rPr>
        <w:t>URL</w:t>
      </w:r>
      <w:r w:rsidRPr="008552BA">
        <w:rPr>
          <w:rFonts w:cs="宋体" w:hint="eastAsia"/>
          <w:sz w:val="24"/>
        </w:rPr>
        <w:t>，加载、解析并渲染网页，执行对应此网页结构的</w:t>
      </w:r>
      <w:r w:rsidRPr="008552BA">
        <w:rPr>
          <w:rFonts w:cs="宋体" w:hint="eastAsia"/>
          <w:sz w:val="24"/>
        </w:rPr>
        <w:t>JavaScript</w:t>
      </w:r>
      <w:r w:rsidRPr="008552BA">
        <w:rPr>
          <w:rFonts w:cs="宋体" w:hint="eastAsia"/>
          <w:sz w:val="24"/>
        </w:rPr>
        <w:t>翻页脚本，获取分页内容。</w:t>
      </w:r>
    </w:p>
    <w:p w:rsidR="00606301" w:rsidRPr="008552BA" w:rsidRDefault="00606301" w:rsidP="00606301">
      <w:pPr>
        <w:spacing w:line="400" w:lineRule="exact"/>
        <w:ind w:firstLine="420"/>
        <w:rPr>
          <w:rFonts w:cs="宋体"/>
          <w:sz w:val="24"/>
        </w:rPr>
      </w:pPr>
      <w:r w:rsidRPr="008552BA">
        <w:rPr>
          <w:rFonts w:cs="宋体" w:hint="eastAsia"/>
          <w:sz w:val="24"/>
        </w:rPr>
        <w:t>链接抽取</w:t>
      </w:r>
      <w:r>
        <w:rPr>
          <w:rFonts w:cs="宋体" w:hint="eastAsia"/>
          <w:sz w:val="24"/>
        </w:rPr>
        <w:t>模块</w:t>
      </w:r>
      <w:r w:rsidRPr="008552BA">
        <w:rPr>
          <w:rFonts w:cs="宋体" w:hint="eastAsia"/>
          <w:sz w:val="24"/>
        </w:rPr>
        <w:t>：</w:t>
      </w:r>
      <w:r>
        <w:rPr>
          <w:rFonts w:cs="宋体" w:hint="eastAsia"/>
          <w:sz w:val="24"/>
        </w:rPr>
        <w:t>链接抽取模块用来抽取</w:t>
      </w:r>
      <w:r>
        <w:rPr>
          <w:rFonts w:cs="宋体" w:hint="eastAsia"/>
          <w:sz w:val="24"/>
        </w:rPr>
        <w:t>AJAX</w:t>
      </w:r>
      <w:r>
        <w:rPr>
          <w:rFonts w:cs="宋体" w:hint="eastAsia"/>
          <w:sz w:val="24"/>
        </w:rPr>
        <w:t>网站模型（图</w:t>
      </w:r>
      <w:r>
        <w:rPr>
          <w:rFonts w:cs="宋体" w:hint="eastAsia"/>
          <w:sz w:val="24"/>
        </w:rPr>
        <w:t>4-6</w:t>
      </w:r>
      <w:r>
        <w:rPr>
          <w:rFonts w:cs="宋体" w:hint="eastAsia"/>
          <w:sz w:val="24"/>
        </w:rPr>
        <w:t>）中不同页面之间实现跳转的超链接。</w:t>
      </w:r>
      <w:r w:rsidRPr="008552BA">
        <w:rPr>
          <w:rFonts w:cs="宋体" w:hint="eastAsia"/>
          <w:sz w:val="24"/>
        </w:rPr>
        <w:t>链接抽取模块</w:t>
      </w:r>
      <w:r>
        <w:rPr>
          <w:rFonts w:cs="宋体" w:hint="eastAsia"/>
          <w:sz w:val="24"/>
        </w:rPr>
        <w:t>按</w:t>
      </w:r>
      <w:r w:rsidRPr="008552BA">
        <w:rPr>
          <w:rFonts w:cs="宋体" w:hint="eastAsia"/>
          <w:sz w:val="24"/>
        </w:rPr>
        <w:t>照一定的字符串过滤规则抽取</w:t>
      </w:r>
      <w:r>
        <w:rPr>
          <w:rFonts w:cs="宋体" w:hint="eastAsia"/>
          <w:sz w:val="24"/>
        </w:rPr>
        <w:t>网页</w:t>
      </w:r>
      <w:r w:rsidRPr="008552BA">
        <w:rPr>
          <w:rFonts w:cs="宋体" w:hint="eastAsia"/>
          <w:sz w:val="24"/>
        </w:rPr>
        <w:t>中匹配特定格式的超链接</w:t>
      </w:r>
      <w:r>
        <w:rPr>
          <w:rFonts w:cs="宋体" w:hint="eastAsia"/>
          <w:sz w:val="24"/>
        </w:rPr>
        <w:t>，</w:t>
      </w:r>
      <w:r w:rsidRPr="00543ACF">
        <w:rPr>
          <w:rFonts w:cs="宋体" w:hint="eastAsia"/>
          <w:sz w:val="24"/>
        </w:rPr>
        <w:t>在</w:t>
      </w:r>
      <w:r>
        <w:rPr>
          <w:rFonts w:cs="宋体" w:hint="eastAsia"/>
          <w:sz w:val="24"/>
        </w:rPr>
        <w:t>抽取过程中</w:t>
      </w:r>
      <w:r w:rsidRPr="00D9196E">
        <w:rPr>
          <w:rFonts w:cs="宋体" w:hint="eastAsia"/>
          <w:sz w:val="24"/>
        </w:rPr>
        <w:t>使用广度优先搜索方法</w:t>
      </w:r>
      <w:r>
        <w:rPr>
          <w:rFonts w:cs="宋体" w:hint="eastAsia"/>
          <w:sz w:val="24"/>
        </w:rPr>
        <w:t>，</w:t>
      </w:r>
      <w:r w:rsidRPr="00543ACF">
        <w:rPr>
          <w:rFonts w:cs="宋体" w:hint="eastAsia"/>
          <w:sz w:val="24"/>
        </w:rPr>
        <w:t>在完成当前层次的搜索后，才进行下一层次的搜索。</w:t>
      </w:r>
      <w:r>
        <w:rPr>
          <w:rFonts w:cs="宋体" w:hint="eastAsia"/>
          <w:sz w:val="24"/>
        </w:rPr>
        <w:t>当抽取的</w:t>
      </w:r>
      <w:r>
        <w:rPr>
          <w:rFonts w:cs="宋体" w:hint="eastAsia"/>
          <w:sz w:val="24"/>
        </w:rPr>
        <w:t>URL</w:t>
      </w:r>
      <w:r>
        <w:rPr>
          <w:rFonts w:cs="宋体" w:hint="eastAsia"/>
          <w:sz w:val="24"/>
        </w:rPr>
        <w:t>到达指定数量后停止抽取。</w:t>
      </w:r>
    </w:p>
    <w:p w:rsidR="00606301" w:rsidRPr="00310CB9" w:rsidRDefault="00606301" w:rsidP="00606301">
      <w:pPr>
        <w:spacing w:line="400" w:lineRule="exact"/>
        <w:ind w:firstLine="420"/>
        <w:rPr>
          <w:rFonts w:cs="宋体"/>
          <w:sz w:val="24"/>
        </w:rPr>
      </w:pPr>
      <w:r w:rsidRPr="00310CB9">
        <w:rPr>
          <w:rFonts w:cs="宋体" w:hint="eastAsia"/>
          <w:sz w:val="24"/>
        </w:rPr>
        <w:t>URL</w:t>
      </w:r>
      <w:r w:rsidRPr="00310CB9">
        <w:rPr>
          <w:rFonts w:cs="宋体" w:hint="eastAsia"/>
          <w:sz w:val="24"/>
        </w:rPr>
        <w:t>资源库：</w:t>
      </w:r>
      <w:r w:rsidRPr="00310CB9">
        <w:rPr>
          <w:rFonts w:cs="宋体" w:hint="eastAsia"/>
          <w:sz w:val="24"/>
        </w:rPr>
        <w:t>URL</w:t>
      </w:r>
      <w:r w:rsidRPr="00310CB9">
        <w:rPr>
          <w:rFonts w:cs="宋体" w:hint="eastAsia"/>
          <w:sz w:val="24"/>
        </w:rPr>
        <w:t>资源库是一个文本文件，用来存储链接抽取模块抽取到的链接。一个</w:t>
      </w:r>
      <w:r w:rsidRPr="00310CB9">
        <w:rPr>
          <w:rFonts w:cs="宋体" w:hint="eastAsia"/>
          <w:sz w:val="24"/>
        </w:rPr>
        <w:t>URL</w:t>
      </w:r>
      <w:r w:rsidRPr="00310CB9">
        <w:rPr>
          <w:rFonts w:cs="宋体" w:hint="eastAsia"/>
          <w:sz w:val="24"/>
        </w:rPr>
        <w:t>资源库存储的</w:t>
      </w:r>
      <w:r w:rsidRPr="00310CB9">
        <w:rPr>
          <w:rFonts w:cs="宋体" w:hint="eastAsia"/>
          <w:sz w:val="24"/>
        </w:rPr>
        <w:t>URL</w:t>
      </w:r>
      <w:r w:rsidRPr="00310CB9">
        <w:rPr>
          <w:rFonts w:cs="宋体" w:hint="eastAsia"/>
          <w:sz w:val="24"/>
        </w:rPr>
        <w:t>有着相似的网页结构，通常属于同一网站。</w:t>
      </w:r>
    </w:p>
    <w:p w:rsidR="00606301" w:rsidRPr="00A1787B" w:rsidRDefault="00606301" w:rsidP="00606301">
      <w:pPr>
        <w:spacing w:line="400" w:lineRule="exact"/>
        <w:ind w:firstLine="420"/>
        <w:rPr>
          <w:rFonts w:cs="宋体"/>
          <w:sz w:val="24"/>
        </w:rPr>
      </w:pPr>
      <w:r w:rsidRPr="00310CB9">
        <w:rPr>
          <w:rFonts w:cs="宋体" w:hint="eastAsia"/>
          <w:sz w:val="24"/>
        </w:rPr>
        <w:t>脚本生成</w:t>
      </w:r>
      <w:r>
        <w:rPr>
          <w:rFonts w:cs="宋体" w:hint="eastAsia"/>
          <w:sz w:val="24"/>
        </w:rPr>
        <w:t>模块</w:t>
      </w:r>
      <w:r w:rsidRPr="00310CB9">
        <w:rPr>
          <w:rFonts w:cs="宋体" w:hint="eastAsia"/>
          <w:sz w:val="24"/>
        </w:rPr>
        <w:t>：</w:t>
      </w:r>
      <w:r>
        <w:rPr>
          <w:rFonts w:cs="宋体" w:hint="eastAsia"/>
          <w:sz w:val="24"/>
        </w:rPr>
        <w:t>通过用户在网页内容上的标注及相关的参数设置，脚本生成模块自动生成针对某一</w:t>
      </w:r>
      <w:hyperlink r:id="rId42" w:history="1">
        <w:r w:rsidRPr="00A1787B">
          <w:rPr>
            <w:rFonts w:cs="宋体"/>
            <w:sz w:val="24"/>
          </w:rPr>
          <w:t>样本页面</w:t>
        </w:r>
      </w:hyperlink>
      <w:r w:rsidRPr="00A1787B">
        <w:rPr>
          <w:rFonts w:cs="宋体"/>
          <w:sz w:val="24"/>
        </w:rPr>
        <w:t>的</w:t>
      </w:r>
      <w:r w:rsidRPr="00A1787B">
        <w:rPr>
          <w:rFonts w:cs="宋体" w:hint="eastAsia"/>
          <w:sz w:val="24"/>
        </w:rPr>
        <w:t>翻页脚本文件，由于样本页面的</w:t>
      </w:r>
      <w:r w:rsidRPr="00A1787B">
        <w:rPr>
          <w:rFonts w:cs="宋体"/>
          <w:sz w:val="24"/>
        </w:rPr>
        <w:t>结构代表了同一主题下的所有页面结构，所以，为样本页面定义的</w:t>
      </w:r>
      <w:r w:rsidRPr="00A1787B">
        <w:rPr>
          <w:rFonts w:cs="宋体" w:hint="eastAsia"/>
          <w:sz w:val="24"/>
        </w:rPr>
        <w:t>翻页</w:t>
      </w:r>
      <w:r w:rsidRPr="00A1787B">
        <w:rPr>
          <w:rFonts w:cs="宋体"/>
          <w:sz w:val="24"/>
        </w:rPr>
        <w:t>规则可以普遍用于所有同一主题的页面</w:t>
      </w:r>
      <w:r w:rsidRPr="00A1787B">
        <w:rPr>
          <w:rFonts w:cs="宋体" w:hint="eastAsia"/>
          <w:sz w:val="24"/>
        </w:rPr>
        <w:t>翻页</w:t>
      </w:r>
      <w:r w:rsidRPr="00A1787B">
        <w:rPr>
          <w:rFonts w:cs="宋体"/>
          <w:sz w:val="24"/>
        </w:rPr>
        <w:t>任务。</w:t>
      </w:r>
    </w:p>
    <w:p w:rsidR="00606301" w:rsidRPr="008018FD" w:rsidRDefault="00606301" w:rsidP="00606301">
      <w:pPr>
        <w:spacing w:line="400" w:lineRule="exact"/>
        <w:ind w:firstLine="420"/>
        <w:rPr>
          <w:rFonts w:cs="宋体"/>
          <w:sz w:val="24"/>
        </w:rPr>
      </w:pPr>
      <w:r w:rsidRPr="008018FD">
        <w:rPr>
          <w:rFonts w:cs="宋体" w:hint="eastAsia"/>
          <w:sz w:val="24"/>
        </w:rPr>
        <w:t>翻页脚本：翻页脚本是一段</w:t>
      </w:r>
      <w:r w:rsidRPr="008018FD">
        <w:rPr>
          <w:rFonts w:cs="宋体" w:hint="eastAsia"/>
          <w:sz w:val="24"/>
        </w:rPr>
        <w:t>JavaScript</w:t>
      </w:r>
      <w:r w:rsidRPr="008018FD">
        <w:rPr>
          <w:rFonts w:cs="宋体" w:hint="eastAsia"/>
          <w:sz w:val="24"/>
        </w:rPr>
        <w:t>代码，以</w:t>
      </w:r>
      <w:r w:rsidRPr="008018FD">
        <w:rPr>
          <w:rFonts w:cs="宋体" w:hint="eastAsia"/>
          <w:sz w:val="24"/>
        </w:rPr>
        <w:t>JS</w:t>
      </w:r>
      <w:r w:rsidRPr="008018FD">
        <w:rPr>
          <w:rFonts w:cs="宋体" w:hint="eastAsia"/>
          <w:sz w:val="24"/>
        </w:rPr>
        <w:t>格式保存为一个独立的文件。这段代码在</w:t>
      </w:r>
      <w:r w:rsidRPr="008018FD">
        <w:rPr>
          <w:rFonts w:cs="宋体" w:hint="eastAsia"/>
          <w:sz w:val="24"/>
        </w:rPr>
        <w:t>Webkit</w:t>
      </w:r>
      <w:r w:rsidRPr="008018FD">
        <w:rPr>
          <w:rFonts w:cs="宋体" w:hint="eastAsia"/>
          <w:sz w:val="24"/>
        </w:rPr>
        <w:t>浏览器中执行，用来在网页中定位</w:t>
      </w:r>
      <w:r w:rsidRPr="008018FD">
        <w:rPr>
          <w:rFonts w:cs="宋体" w:hint="eastAsia"/>
          <w:sz w:val="24"/>
        </w:rPr>
        <w:t>clickable</w:t>
      </w:r>
      <w:r w:rsidRPr="008018FD">
        <w:rPr>
          <w:rFonts w:cs="宋体" w:hint="eastAsia"/>
          <w:sz w:val="24"/>
        </w:rPr>
        <w:t>元素并模拟点击操作，从而实现翻页的效果。</w:t>
      </w:r>
    </w:p>
    <w:p w:rsidR="00606301" w:rsidRPr="00310CB9" w:rsidRDefault="00606301" w:rsidP="00606301">
      <w:pPr>
        <w:spacing w:line="400" w:lineRule="exact"/>
        <w:ind w:firstLine="420"/>
        <w:rPr>
          <w:rFonts w:cs="宋体"/>
          <w:sz w:val="24"/>
        </w:rPr>
      </w:pPr>
      <w:r w:rsidRPr="00310CB9">
        <w:rPr>
          <w:rFonts w:cs="宋体" w:hint="eastAsia"/>
          <w:sz w:val="24"/>
        </w:rPr>
        <w:t>Cookie</w:t>
      </w:r>
      <w:r w:rsidRPr="00310CB9">
        <w:rPr>
          <w:rFonts w:cs="宋体" w:hint="eastAsia"/>
          <w:sz w:val="24"/>
        </w:rPr>
        <w:t>管理：</w:t>
      </w:r>
      <w:r>
        <w:rPr>
          <w:rFonts w:cs="宋体" w:hint="eastAsia"/>
          <w:sz w:val="24"/>
        </w:rPr>
        <w:t>Cookie</w:t>
      </w:r>
      <w:r>
        <w:rPr>
          <w:rFonts w:cs="宋体" w:hint="eastAsia"/>
          <w:sz w:val="24"/>
        </w:rPr>
        <w:t>管理模块负责</w:t>
      </w:r>
      <w:r w:rsidRPr="00310CB9">
        <w:rPr>
          <w:rFonts w:cs="宋体" w:hint="eastAsia"/>
          <w:sz w:val="24"/>
        </w:rPr>
        <w:t>Cookie</w:t>
      </w:r>
      <w:r>
        <w:rPr>
          <w:rFonts w:cs="宋体" w:hint="eastAsia"/>
          <w:sz w:val="24"/>
        </w:rPr>
        <w:t>的</w:t>
      </w:r>
      <w:r w:rsidRPr="00310CB9">
        <w:rPr>
          <w:rFonts w:cs="宋体" w:hint="eastAsia"/>
          <w:sz w:val="24"/>
        </w:rPr>
        <w:t>管理</w:t>
      </w:r>
      <w:r>
        <w:rPr>
          <w:rFonts w:cs="宋体" w:hint="eastAsia"/>
          <w:sz w:val="24"/>
        </w:rPr>
        <w:t>工作</w:t>
      </w:r>
      <w:r w:rsidRPr="00310CB9">
        <w:rPr>
          <w:rFonts w:cs="宋体" w:hint="eastAsia"/>
          <w:sz w:val="24"/>
        </w:rPr>
        <w:t>，主要包括读取、保</w:t>
      </w:r>
      <w:r w:rsidRPr="00310CB9">
        <w:rPr>
          <w:rFonts w:cs="宋体" w:hint="eastAsia"/>
          <w:sz w:val="24"/>
        </w:rPr>
        <w:lastRenderedPageBreak/>
        <w:t>存和清除操作。</w:t>
      </w:r>
    </w:p>
    <w:p w:rsidR="00606301" w:rsidRDefault="00606301" w:rsidP="00606301">
      <w:pPr>
        <w:spacing w:line="400" w:lineRule="exact"/>
        <w:ind w:firstLine="420"/>
        <w:rPr>
          <w:rFonts w:cs="宋体"/>
          <w:sz w:val="24"/>
        </w:rPr>
      </w:pPr>
      <w:r>
        <w:rPr>
          <w:rFonts w:cs="宋体" w:hint="eastAsia"/>
          <w:sz w:val="24"/>
        </w:rPr>
        <w:t>cookies</w:t>
      </w:r>
      <w:r w:rsidRPr="0093433A">
        <w:rPr>
          <w:rFonts w:cs="宋体" w:hint="eastAsia"/>
          <w:sz w:val="24"/>
        </w:rPr>
        <w:t>：</w:t>
      </w:r>
      <w:r>
        <w:rPr>
          <w:rFonts w:cs="宋体" w:hint="eastAsia"/>
          <w:sz w:val="24"/>
        </w:rPr>
        <w:t>用于将</w:t>
      </w:r>
      <w:r>
        <w:rPr>
          <w:rFonts w:cs="宋体" w:hint="eastAsia"/>
          <w:sz w:val="24"/>
        </w:rPr>
        <w:t>Cookie</w:t>
      </w:r>
      <w:r>
        <w:rPr>
          <w:rFonts w:cs="宋体" w:hint="eastAsia"/>
          <w:sz w:val="24"/>
        </w:rPr>
        <w:t>保存在本地。</w:t>
      </w:r>
    </w:p>
    <w:p w:rsidR="00606301" w:rsidRPr="00CA5B55" w:rsidRDefault="00606301" w:rsidP="00606301">
      <w:pPr>
        <w:spacing w:line="400" w:lineRule="exact"/>
        <w:ind w:firstLine="420"/>
        <w:rPr>
          <w:rFonts w:cs="宋体"/>
          <w:sz w:val="24"/>
        </w:rPr>
      </w:pPr>
      <w:r w:rsidRPr="00CA5B55">
        <w:rPr>
          <w:rFonts w:cs="宋体" w:hint="eastAsia"/>
          <w:sz w:val="24"/>
        </w:rPr>
        <w:t>本系统主要开发了以下三个包，对这几个包和其中的类具体介绍如下：</w:t>
      </w:r>
    </w:p>
    <w:p w:rsidR="00606301" w:rsidRPr="00CA5B55" w:rsidRDefault="00606301" w:rsidP="00606301">
      <w:pPr>
        <w:spacing w:line="400" w:lineRule="exact"/>
        <w:ind w:firstLine="420"/>
        <w:rPr>
          <w:rFonts w:cs="宋体"/>
          <w:sz w:val="24"/>
        </w:rPr>
      </w:pPr>
      <w:r w:rsidRPr="00CA5B55">
        <w:rPr>
          <w:rFonts w:cs="宋体" w:hint="eastAsia"/>
          <w:sz w:val="24"/>
        </w:rPr>
        <w:t>core</w:t>
      </w:r>
      <w:r w:rsidRPr="00CA5B55">
        <w:rPr>
          <w:rFonts w:cs="宋体"/>
          <w:sz w:val="24"/>
        </w:rPr>
        <w:t>包中</w:t>
      </w:r>
      <w:r w:rsidRPr="00CA5B55">
        <w:rPr>
          <w:rFonts w:cs="宋体" w:hint="eastAsia"/>
          <w:sz w:val="24"/>
        </w:rPr>
        <w:t>主要包含</w:t>
      </w:r>
      <w:r w:rsidRPr="00CA5B55">
        <w:rPr>
          <w:rFonts w:cs="宋体"/>
          <w:sz w:val="24"/>
        </w:rPr>
        <w:t>以下几个类：</w:t>
      </w:r>
    </w:p>
    <w:p w:rsidR="00606301" w:rsidRPr="00FC37BB" w:rsidRDefault="00606301" w:rsidP="00606301">
      <w:pPr>
        <w:spacing w:line="400" w:lineRule="exact"/>
        <w:ind w:firstLine="420"/>
        <w:rPr>
          <w:rFonts w:cs="宋体"/>
          <w:sz w:val="24"/>
        </w:rPr>
      </w:pPr>
      <w:r w:rsidRPr="00FC37BB">
        <w:rPr>
          <w:rFonts w:cs="宋体"/>
          <w:sz w:val="24"/>
        </w:rPr>
        <w:t>1</w:t>
      </w:r>
      <w:r w:rsidRPr="00FC37BB">
        <w:rPr>
          <w:rFonts w:cs="宋体"/>
          <w:sz w:val="24"/>
        </w:rPr>
        <w:t>）</w:t>
      </w:r>
      <w:r w:rsidRPr="00FC37BB">
        <w:rPr>
          <w:rFonts w:cs="宋体" w:hint="eastAsia"/>
          <w:sz w:val="24"/>
        </w:rPr>
        <w:t>HttpGet</w:t>
      </w:r>
      <w:r w:rsidRPr="00FC37BB">
        <w:rPr>
          <w:rFonts w:cs="宋体" w:hint="eastAsia"/>
          <w:sz w:val="24"/>
        </w:rPr>
        <w:t>为链接抽取模块的核心代码，</w:t>
      </w:r>
      <w:r>
        <w:rPr>
          <w:rFonts w:cs="宋体" w:hint="eastAsia"/>
          <w:sz w:val="24"/>
        </w:rPr>
        <w:t>按</w:t>
      </w:r>
      <w:r w:rsidRPr="008552BA">
        <w:rPr>
          <w:rFonts w:cs="宋体" w:hint="eastAsia"/>
          <w:sz w:val="24"/>
        </w:rPr>
        <w:t>照一定的字符串过滤规则抽取</w:t>
      </w:r>
      <w:r>
        <w:rPr>
          <w:rFonts w:cs="宋体" w:hint="eastAsia"/>
          <w:sz w:val="24"/>
        </w:rPr>
        <w:t>网页</w:t>
      </w:r>
      <w:r w:rsidRPr="008552BA">
        <w:rPr>
          <w:rFonts w:cs="宋体" w:hint="eastAsia"/>
          <w:sz w:val="24"/>
        </w:rPr>
        <w:t>中匹配特定格式的超链接</w:t>
      </w:r>
      <w:r>
        <w:rPr>
          <w:rFonts w:cs="宋体" w:hint="eastAsia"/>
          <w:sz w:val="24"/>
        </w:rPr>
        <w:t>，</w:t>
      </w:r>
      <w:r w:rsidRPr="00543ACF">
        <w:rPr>
          <w:rFonts w:cs="宋体" w:hint="eastAsia"/>
          <w:sz w:val="24"/>
        </w:rPr>
        <w:t>在</w:t>
      </w:r>
      <w:r>
        <w:rPr>
          <w:rFonts w:cs="宋体" w:hint="eastAsia"/>
          <w:sz w:val="24"/>
        </w:rPr>
        <w:t>抽取过程中</w:t>
      </w:r>
      <w:r w:rsidRPr="00D9196E">
        <w:rPr>
          <w:rFonts w:cs="宋体" w:hint="eastAsia"/>
          <w:sz w:val="24"/>
        </w:rPr>
        <w:t>使用广度优先搜索方法</w:t>
      </w:r>
      <w:r>
        <w:rPr>
          <w:rFonts w:cs="宋体" w:hint="eastAsia"/>
          <w:sz w:val="24"/>
        </w:rPr>
        <w:t>，</w:t>
      </w:r>
      <w:r w:rsidRPr="00543ACF">
        <w:rPr>
          <w:rFonts w:cs="宋体" w:hint="eastAsia"/>
          <w:sz w:val="24"/>
        </w:rPr>
        <w:t>在完成当前层次的搜索后</w:t>
      </w:r>
      <w:r>
        <w:rPr>
          <w:rFonts w:cs="宋体" w:hint="eastAsia"/>
          <w:sz w:val="24"/>
        </w:rPr>
        <w:t>，</w:t>
      </w:r>
      <w:r w:rsidRPr="00543ACF">
        <w:rPr>
          <w:rFonts w:cs="宋体" w:hint="eastAsia"/>
          <w:sz w:val="24"/>
        </w:rPr>
        <w:t>才进行下一层次的搜索。</w:t>
      </w:r>
      <w:r>
        <w:rPr>
          <w:rFonts w:cs="宋体" w:hint="eastAsia"/>
          <w:sz w:val="24"/>
        </w:rPr>
        <w:t>当抽取的</w:t>
      </w:r>
      <w:r>
        <w:rPr>
          <w:rFonts w:cs="宋体" w:hint="eastAsia"/>
          <w:sz w:val="24"/>
        </w:rPr>
        <w:t>URL</w:t>
      </w:r>
      <w:r>
        <w:rPr>
          <w:rFonts w:cs="宋体" w:hint="eastAsia"/>
          <w:sz w:val="24"/>
        </w:rPr>
        <w:t>到达指定数量后停止抽取。</w:t>
      </w:r>
    </w:p>
    <w:p w:rsidR="00606301" w:rsidRPr="00FC37BB" w:rsidRDefault="00606301" w:rsidP="00606301">
      <w:pPr>
        <w:spacing w:line="400" w:lineRule="exact"/>
        <w:ind w:firstLine="420"/>
        <w:rPr>
          <w:rFonts w:cs="宋体"/>
          <w:sz w:val="24"/>
        </w:rPr>
      </w:pPr>
      <w:r w:rsidRPr="00FC37BB">
        <w:rPr>
          <w:rFonts w:cs="宋体"/>
          <w:sz w:val="24"/>
        </w:rPr>
        <w:t>2</w:t>
      </w:r>
      <w:r w:rsidRPr="00FC37BB">
        <w:rPr>
          <w:rFonts w:cs="宋体"/>
          <w:sz w:val="24"/>
        </w:rPr>
        <w:t>）</w:t>
      </w:r>
      <w:r w:rsidRPr="00FC37BB">
        <w:rPr>
          <w:rFonts w:cs="宋体" w:hint="eastAsia"/>
          <w:sz w:val="24"/>
        </w:rPr>
        <w:t>JsGenerator</w:t>
      </w:r>
      <w:r w:rsidRPr="00FC37BB">
        <w:rPr>
          <w:rFonts w:cs="宋体" w:hint="eastAsia"/>
          <w:sz w:val="24"/>
        </w:rPr>
        <w:t>为脚本生成模块的核心代码，根据</w:t>
      </w:r>
      <w:r>
        <w:rPr>
          <w:rFonts w:cs="宋体" w:hint="eastAsia"/>
          <w:sz w:val="24"/>
        </w:rPr>
        <w:t>用户在网页内容上的标注及相关的参数设置，脚本生成模块自动生成针对某一</w:t>
      </w:r>
      <w:hyperlink r:id="rId43" w:history="1">
        <w:r w:rsidRPr="00A1787B">
          <w:rPr>
            <w:rFonts w:cs="宋体"/>
            <w:sz w:val="24"/>
          </w:rPr>
          <w:t>样本页面</w:t>
        </w:r>
      </w:hyperlink>
      <w:r w:rsidRPr="00A1787B">
        <w:rPr>
          <w:rFonts w:cs="宋体"/>
          <w:sz w:val="24"/>
        </w:rPr>
        <w:t>的</w:t>
      </w:r>
      <w:r w:rsidRPr="00A1787B">
        <w:rPr>
          <w:rFonts w:cs="宋体" w:hint="eastAsia"/>
          <w:sz w:val="24"/>
        </w:rPr>
        <w:t>翻页脚本文件</w:t>
      </w:r>
      <w:r>
        <w:rPr>
          <w:rFonts w:cs="宋体" w:hint="eastAsia"/>
          <w:sz w:val="24"/>
        </w:rPr>
        <w:t>；</w:t>
      </w:r>
    </w:p>
    <w:p w:rsidR="00606301" w:rsidRPr="00FC37BB" w:rsidRDefault="00606301" w:rsidP="00606301">
      <w:pPr>
        <w:spacing w:line="400" w:lineRule="exact"/>
        <w:ind w:firstLine="420"/>
        <w:rPr>
          <w:rFonts w:cs="宋体"/>
          <w:sz w:val="24"/>
        </w:rPr>
      </w:pPr>
      <w:r w:rsidRPr="00FC37BB">
        <w:rPr>
          <w:rFonts w:cs="宋体" w:hint="eastAsia"/>
          <w:sz w:val="24"/>
        </w:rPr>
        <w:t>3</w:t>
      </w:r>
      <w:r w:rsidRPr="00FC37BB">
        <w:rPr>
          <w:rFonts w:cs="宋体"/>
          <w:sz w:val="24"/>
        </w:rPr>
        <w:t>）</w:t>
      </w:r>
      <w:r w:rsidRPr="00FC37BB">
        <w:rPr>
          <w:rFonts w:cs="宋体" w:hint="eastAsia"/>
          <w:sz w:val="24"/>
        </w:rPr>
        <w:t>MyCookieJar</w:t>
      </w:r>
      <w:r w:rsidRPr="00FC37BB">
        <w:rPr>
          <w:rFonts w:cs="宋体" w:hint="eastAsia"/>
          <w:sz w:val="24"/>
        </w:rPr>
        <w:t>为</w:t>
      </w:r>
      <w:r w:rsidRPr="00FC37BB">
        <w:rPr>
          <w:rFonts w:cs="宋体" w:hint="eastAsia"/>
          <w:sz w:val="24"/>
        </w:rPr>
        <w:t>Cookie</w:t>
      </w:r>
      <w:r w:rsidRPr="00FC37BB">
        <w:rPr>
          <w:rFonts w:cs="宋体" w:hint="eastAsia"/>
          <w:sz w:val="24"/>
        </w:rPr>
        <w:t>管理模块的核心代码，对</w:t>
      </w:r>
      <w:r w:rsidRPr="00FC37BB">
        <w:rPr>
          <w:rFonts w:cs="宋体" w:hint="eastAsia"/>
          <w:sz w:val="24"/>
        </w:rPr>
        <w:t>Cookie</w:t>
      </w:r>
      <w:r w:rsidRPr="00FC37BB">
        <w:rPr>
          <w:rFonts w:cs="宋体" w:hint="eastAsia"/>
          <w:sz w:val="24"/>
        </w:rPr>
        <w:t>进行管理，主要包括从</w:t>
      </w:r>
      <w:r w:rsidRPr="00FC37BB">
        <w:rPr>
          <w:rFonts w:cs="宋体" w:hint="eastAsia"/>
          <w:sz w:val="24"/>
        </w:rPr>
        <w:t>Cookie</w:t>
      </w:r>
      <w:r w:rsidRPr="00FC37BB">
        <w:rPr>
          <w:rFonts w:cs="宋体" w:hint="eastAsia"/>
          <w:sz w:val="24"/>
        </w:rPr>
        <w:t>文件读取</w:t>
      </w:r>
      <w:r w:rsidRPr="00FC37BB">
        <w:rPr>
          <w:rFonts w:cs="宋体" w:hint="eastAsia"/>
          <w:sz w:val="24"/>
        </w:rPr>
        <w:t>Cookie</w:t>
      </w:r>
      <w:r w:rsidRPr="00FC37BB">
        <w:rPr>
          <w:rFonts w:cs="宋体" w:hint="eastAsia"/>
          <w:sz w:val="24"/>
        </w:rPr>
        <w:t>到浏览器内存、保存</w:t>
      </w:r>
      <w:r w:rsidRPr="00FC37BB">
        <w:rPr>
          <w:rFonts w:cs="宋体" w:hint="eastAsia"/>
          <w:sz w:val="24"/>
        </w:rPr>
        <w:t>Cookie</w:t>
      </w:r>
      <w:r w:rsidRPr="00FC37BB">
        <w:rPr>
          <w:rFonts w:cs="宋体" w:hint="eastAsia"/>
          <w:sz w:val="24"/>
        </w:rPr>
        <w:t>至本地文件和清除</w:t>
      </w:r>
      <w:r w:rsidRPr="00FC37BB">
        <w:rPr>
          <w:rFonts w:cs="宋体" w:hint="eastAsia"/>
          <w:sz w:val="24"/>
        </w:rPr>
        <w:t>Cookie</w:t>
      </w:r>
      <w:r w:rsidRPr="00FC37BB">
        <w:rPr>
          <w:rFonts w:cs="宋体" w:hint="eastAsia"/>
          <w:sz w:val="24"/>
        </w:rPr>
        <w:t>等操作；</w:t>
      </w:r>
    </w:p>
    <w:p w:rsidR="00606301" w:rsidRPr="00FC37BB" w:rsidRDefault="00606301" w:rsidP="00606301">
      <w:pPr>
        <w:spacing w:line="400" w:lineRule="exact"/>
        <w:ind w:firstLine="420"/>
        <w:rPr>
          <w:rFonts w:cs="宋体"/>
          <w:sz w:val="24"/>
        </w:rPr>
      </w:pPr>
      <w:r>
        <w:rPr>
          <w:rFonts w:cs="宋体" w:hint="eastAsia"/>
          <w:sz w:val="24"/>
        </w:rPr>
        <w:t>4</w:t>
      </w:r>
      <w:r w:rsidRPr="00FC37BB">
        <w:rPr>
          <w:rFonts w:cs="宋体"/>
          <w:sz w:val="24"/>
        </w:rPr>
        <w:t>）</w:t>
      </w:r>
      <w:r w:rsidRPr="00FC37BB">
        <w:rPr>
          <w:rFonts w:cs="宋体" w:hint="eastAsia"/>
          <w:sz w:val="24"/>
        </w:rPr>
        <w:t>BrowserMainWindow</w:t>
      </w:r>
      <w:r w:rsidRPr="00FC37BB">
        <w:rPr>
          <w:rFonts w:cs="宋体" w:hint="eastAsia"/>
          <w:sz w:val="24"/>
        </w:rPr>
        <w:t>负责控制</w:t>
      </w:r>
      <w:r w:rsidRPr="00FC37BB">
        <w:rPr>
          <w:rFonts w:cs="宋体" w:hint="eastAsia"/>
          <w:sz w:val="24"/>
        </w:rPr>
        <w:t>Webkit</w:t>
      </w:r>
      <w:r w:rsidRPr="00FC37BB">
        <w:rPr>
          <w:rFonts w:cs="宋体" w:hint="eastAsia"/>
          <w:sz w:val="24"/>
        </w:rPr>
        <w:t>浏览器的行为和执行流程，如通知</w:t>
      </w:r>
      <w:r w:rsidRPr="00FC37BB">
        <w:rPr>
          <w:rFonts w:cs="宋体" w:hint="eastAsia"/>
          <w:sz w:val="24"/>
        </w:rPr>
        <w:t>Webkit</w:t>
      </w:r>
      <w:r w:rsidRPr="00FC37BB">
        <w:rPr>
          <w:rFonts w:cs="宋体" w:hint="eastAsia"/>
          <w:sz w:val="24"/>
        </w:rPr>
        <w:t>访问</w:t>
      </w:r>
      <w:r w:rsidRPr="00FC37BB">
        <w:rPr>
          <w:rFonts w:cs="宋体" w:hint="eastAsia"/>
          <w:sz w:val="24"/>
        </w:rPr>
        <w:t>URL</w:t>
      </w:r>
      <w:r w:rsidRPr="00FC37BB">
        <w:rPr>
          <w:rFonts w:cs="宋体" w:hint="eastAsia"/>
          <w:sz w:val="24"/>
        </w:rPr>
        <w:t>，当网页加载完毕后，保存网页文件并执行对应此网页结构的</w:t>
      </w:r>
      <w:r w:rsidRPr="00FC37BB">
        <w:rPr>
          <w:rFonts w:cs="宋体" w:hint="eastAsia"/>
          <w:sz w:val="24"/>
        </w:rPr>
        <w:t>JavaScript</w:t>
      </w:r>
      <w:r w:rsidRPr="00FC37BB">
        <w:rPr>
          <w:rFonts w:cs="宋体" w:hint="eastAsia"/>
          <w:sz w:val="24"/>
        </w:rPr>
        <w:t>翻页脚本，获取分页内容。</w:t>
      </w:r>
    </w:p>
    <w:p w:rsidR="00606301" w:rsidRPr="00CA5B55" w:rsidRDefault="00606301" w:rsidP="00606301">
      <w:pPr>
        <w:spacing w:line="400" w:lineRule="exact"/>
        <w:ind w:firstLine="420"/>
        <w:rPr>
          <w:rFonts w:cs="宋体"/>
          <w:sz w:val="24"/>
        </w:rPr>
      </w:pPr>
      <w:r w:rsidRPr="00CA5B55">
        <w:rPr>
          <w:rFonts w:cs="宋体" w:hint="eastAsia"/>
          <w:sz w:val="24"/>
        </w:rPr>
        <w:t>ui</w:t>
      </w:r>
      <w:r w:rsidRPr="00CA5B55">
        <w:rPr>
          <w:rFonts w:cs="宋体"/>
          <w:sz w:val="24"/>
        </w:rPr>
        <w:t>包中</w:t>
      </w:r>
      <w:r w:rsidRPr="00CA5B55">
        <w:rPr>
          <w:rFonts w:cs="宋体" w:hint="eastAsia"/>
          <w:sz w:val="24"/>
        </w:rPr>
        <w:t>主要包含</w:t>
      </w:r>
      <w:r w:rsidRPr="00CA5B55">
        <w:rPr>
          <w:rFonts w:cs="宋体"/>
          <w:sz w:val="24"/>
        </w:rPr>
        <w:t>以下几个类：</w:t>
      </w:r>
    </w:p>
    <w:p w:rsidR="00606301" w:rsidRPr="00FC37BB" w:rsidRDefault="00606301" w:rsidP="00606301">
      <w:pPr>
        <w:spacing w:line="400" w:lineRule="exact"/>
        <w:ind w:firstLine="420"/>
        <w:rPr>
          <w:rFonts w:cs="宋体"/>
          <w:sz w:val="24"/>
        </w:rPr>
      </w:pPr>
      <w:r w:rsidRPr="00FC37BB">
        <w:rPr>
          <w:rFonts w:cs="宋体"/>
          <w:sz w:val="24"/>
        </w:rPr>
        <w:t>1</w:t>
      </w:r>
      <w:r w:rsidRPr="00FC37BB">
        <w:rPr>
          <w:rFonts w:cs="宋体"/>
          <w:sz w:val="24"/>
        </w:rPr>
        <w:t>）</w:t>
      </w:r>
      <w:r w:rsidRPr="00FC37BB">
        <w:rPr>
          <w:rFonts w:cs="宋体" w:hint="eastAsia"/>
          <w:sz w:val="24"/>
        </w:rPr>
        <w:t>HttpGetPage</w:t>
      </w:r>
      <w:r w:rsidRPr="00FC37BB">
        <w:rPr>
          <w:rFonts w:cs="宋体"/>
          <w:sz w:val="24"/>
        </w:rPr>
        <w:t>类</w:t>
      </w:r>
      <w:r>
        <w:rPr>
          <w:rFonts w:cs="宋体" w:hint="eastAsia"/>
          <w:sz w:val="24"/>
        </w:rPr>
        <w:t>为链接抽取模块的界面类。</w:t>
      </w:r>
    </w:p>
    <w:p w:rsidR="00606301" w:rsidRPr="00FC37BB" w:rsidRDefault="00606301" w:rsidP="00606301">
      <w:pPr>
        <w:spacing w:line="400" w:lineRule="exact"/>
        <w:ind w:firstLine="420"/>
        <w:rPr>
          <w:rFonts w:cs="宋体"/>
          <w:sz w:val="24"/>
        </w:rPr>
      </w:pPr>
      <w:r w:rsidRPr="00FC37BB">
        <w:rPr>
          <w:rFonts w:cs="宋体"/>
          <w:sz w:val="24"/>
        </w:rPr>
        <w:t>2</w:t>
      </w:r>
      <w:r w:rsidRPr="00FC37BB">
        <w:rPr>
          <w:rFonts w:cs="宋体"/>
          <w:sz w:val="24"/>
        </w:rPr>
        <w:t>）</w:t>
      </w:r>
      <w:r w:rsidRPr="00FC37BB">
        <w:rPr>
          <w:rFonts w:cs="宋体" w:hint="eastAsia"/>
          <w:sz w:val="24"/>
        </w:rPr>
        <w:t>JsCreatePage</w:t>
      </w:r>
      <w:r w:rsidRPr="00FC37BB">
        <w:rPr>
          <w:rFonts w:cs="宋体"/>
          <w:sz w:val="24"/>
        </w:rPr>
        <w:t>类</w:t>
      </w:r>
      <w:r>
        <w:rPr>
          <w:rFonts w:cs="宋体" w:hint="eastAsia"/>
          <w:sz w:val="24"/>
        </w:rPr>
        <w:t>为脚本自动生成模块的界面类。</w:t>
      </w:r>
    </w:p>
    <w:p w:rsidR="00606301" w:rsidRPr="00FC37BB" w:rsidRDefault="00606301" w:rsidP="00606301">
      <w:pPr>
        <w:spacing w:line="400" w:lineRule="exact"/>
        <w:ind w:firstLine="420"/>
        <w:rPr>
          <w:rFonts w:cs="宋体"/>
          <w:sz w:val="24"/>
        </w:rPr>
      </w:pPr>
      <w:r w:rsidRPr="00FC37BB">
        <w:rPr>
          <w:rFonts w:cs="宋体"/>
          <w:sz w:val="24"/>
        </w:rPr>
        <w:t>3</w:t>
      </w:r>
      <w:r w:rsidRPr="00FC37BB">
        <w:rPr>
          <w:rFonts w:cs="宋体"/>
          <w:sz w:val="24"/>
        </w:rPr>
        <w:t>）</w:t>
      </w:r>
      <w:r w:rsidRPr="00FC37BB">
        <w:rPr>
          <w:rFonts w:cs="宋体" w:hint="eastAsia"/>
          <w:sz w:val="24"/>
        </w:rPr>
        <w:t>CrawlPage</w:t>
      </w:r>
      <w:r>
        <w:rPr>
          <w:rFonts w:cs="宋体" w:hint="eastAsia"/>
          <w:sz w:val="24"/>
        </w:rPr>
        <w:t>类实现了批量抓取界面。</w:t>
      </w:r>
    </w:p>
    <w:p w:rsidR="00606301" w:rsidRPr="00FC37BB" w:rsidRDefault="00606301" w:rsidP="00606301">
      <w:pPr>
        <w:spacing w:line="400" w:lineRule="exact"/>
        <w:ind w:firstLine="420"/>
        <w:rPr>
          <w:rFonts w:cs="宋体"/>
          <w:sz w:val="24"/>
        </w:rPr>
      </w:pPr>
      <w:r w:rsidRPr="00FC37BB">
        <w:rPr>
          <w:rFonts w:cs="宋体" w:hint="eastAsia"/>
          <w:sz w:val="24"/>
        </w:rPr>
        <w:t>4</w:t>
      </w:r>
      <w:r w:rsidRPr="00FC37BB">
        <w:rPr>
          <w:rFonts w:cs="宋体"/>
          <w:sz w:val="24"/>
        </w:rPr>
        <w:t>）</w:t>
      </w:r>
      <w:r w:rsidRPr="00FC37BB">
        <w:rPr>
          <w:rFonts w:cs="宋体" w:hint="eastAsia"/>
          <w:sz w:val="24"/>
        </w:rPr>
        <w:t>ConfigPage</w:t>
      </w:r>
      <w:r w:rsidRPr="00FC37BB">
        <w:rPr>
          <w:rFonts w:cs="宋体"/>
          <w:sz w:val="24"/>
        </w:rPr>
        <w:t>类</w:t>
      </w:r>
      <w:r>
        <w:rPr>
          <w:rFonts w:cs="宋体" w:hint="eastAsia"/>
          <w:sz w:val="24"/>
        </w:rPr>
        <w:t>为浏览器和</w:t>
      </w:r>
      <w:r>
        <w:rPr>
          <w:rFonts w:cs="宋体" w:hint="eastAsia"/>
          <w:sz w:val="24"/>
        </w:rPr>
        <w:t>Cookie</w:t>
      </w:r>
      <w:r>
        <w:rPr>
          <w:rFonts w:cs="宋体" w:hint="eastAsia"/>
          <w:sz w:val="24"/>
        </w:rPr>
        <w:t>的配置与管理界面。</w:t>
      </w:r>
    </w:p>
    <w:p w:rsidR="00606301" w:rsidRPr="00FC37BB" w:rsidRDefault="00606301" w:rsidP="00606301">
      <w:pPr>
        <w:spacing w:line="400" w:lineRule="exact"/>
        <w:ind w:firstLine="420"/>
        <w:rPr>
          <w:rFonts w:cs="宋体"/>
          <w:sz w:val="24"/>
        </w:rPr>
      </w:pPr>
      <w:r w:rsidRPr="00FC37BB">
        <w:rPr>
          <w:rFonts w:cs="宋体" w:hint="eastAsia"/>
          <w:sz w:val="24"/>
        </w:rPr>
        <w:t>5</w:t>
      </w:r>
      <w:r w:rsidRPr="00FC37BB">
        <w:rPr>
          <w:rFonts w:cs="宋体"/>
          <w:sz w:val="24"/>
        </w:rPr>
        <w:t>）</w:t>
      </w:r>
      <w:r w:rsidRPr="00FC37BB">
        <w:rPr>
          <w:rFonts w:cs="宋体" w:hint="eastAsia"/>
          <w:sz w:val="24"/>
        </w:rPr>
        <w:t>Crawler</w:t>
      </w:r>
      <w:r w:rsidRPr="00FC37BB">
        <w:rPr>
          <w:rFonts w:cs="宋体"/>
          <w:sz w:val="24"/>
        </w:rPr>
        <w:t>类</w:t>
      </w:r>
      <w:r>
        <w:rPr>
          <w:rFonts w:cs="宋体" w:hint="eastAsia"/>
          <w:sz w:val="24"/>
        </w:rPr>
        <w:t>为主界面类，提供了一个界面框架，引用了以上四个界面</w:t>
      </w:r>
      <w:r w:rsidRPr="00FC37BB">
        <w:rPr>
          <w:rFonts w:cs="宋体"/>
          <w:sz w:val="24"/>
        </w:rPr>
        <w:t>。</w:t>
      </w:r>
    </w:p>
    <w:p w:rsidR="00606301" w:rsidRPr="00FC37BB" w:rsidRDefault="00606301" w:rsidP="00606301">
      <w:pPr>
        <w:spacing w:line="400" w:lineRule="exact"/>
        <w:ind w:firstLine="420"/>
        <w:rPr>
          <w:rFonts w:cs="宋体"/>
          <w:sz w:val="24"/>
        </w:rPr>
      </w:pPr>
      <w:r w:rsidRPr="00FC37BB">
        <w:rPr>
          <w:rFonts w:cs="宋体" w:hint="eastAsia"/>
          <w:sz w:val="24"/>
        </w:rPr>
        <w:t>6</w:t>
      </w:r>
      <w:r w:rsidRPr="00FC37BB">
        <w:rPr>
          <w:rFonts w:cs="宋体"/>
          <w:sz w:val="24"/>
        </w:rPr>
        <w:t>）</w:t>
      </w:r>
      <w:r w:rsidRPr="00FC37BB">
        <w:rPr>
          <w:rFonts w:cs="宋体" w:hint="eastAsia"/>
          <w:sz w:val="24"/>
        </w:rPr>
        <w:t>CrawlerImpl</w:t>
      </w:r>
      <w:r>
        <w:rPr>
          <w:rFonts w:cs="宋体"/>
          <w:sz w:val="24"/>
        </w:rPr>
        <w:t>类</w:t>
      </w:r>
      <w:r>
        <w:rPr>
          <w:rFonts w:cs="宋体" w:hint="eastAsia"/>
          <w:sz w:val="24"/>
        </w:rPr>
        <w:t>为启动类，包含了程序的入口方法</w:t>
      </w:r>
      <w:r>
        <w:rPr>
          <w:rFonts w:cs="宋体" w:hint="eastAsia"/>
          <w:sz w:val="24"/>
        </w:rPr>
        <w:t>main</w:t>
      </w:r>
      <w:r>
        <w:rPr>
          <w:rFonts w:cs="宋体" w:hint="eastAsia"/>
          <w:sz w:val="24"/>
        </w:rPr>
        <w:t>函数</w:t>
      </w:r>
      <w:r w:rsidRPr="00FC37BB">
        <w:rPr>
          <w:rFonts w:cs="宋体"/>
          <w:sz w:val="24"/>
        </w:rPr>
        <w:t>。</w:t>
      </w:r>
    </w:p>
    <w:p w:rsidR="00606301" w:rsidRPr="00FC37BB" w:rsidRDefault="00606301" w:rsidP="00606301">
      <w:pPr>
        <w:spacing w:line="400" w:lineRule="exact"/>
        <w:ind w:firstLine="420"/>
        <w:rPr>
          <w:rFonts w:cs="宋体"/>
          <w:sz w:val="24"/>
        </w:rPr>
      </w:pPr>
      <w:r w:rsidRPr="00FC37BB">
        <w:rPr>
          <w:rFonts w:cs="宋体" w:hint="eastAsia"/>
          <w:sz w:val="24"/>
        </w:rPr>
        <w:t>utils</w:t>
      </w:r>
      <w:r w:rsidRPr="00FC37BB">
        <w:rPr>
          <w:rFonts w:cs="宋体"/>
          <w:sz w:val="24"/>
        </w:rPr>
        <w:t>包中主要是</w:t>
      </w:r>
      <w:r w:rsidRPr="00FC37BB">
        <w:rPr>
          <w:rFonts w:cs="宋体" w:hint="eastAsia"/>
          <w:sz w:val="24"/>
        </w:rPr>
        <w:t>文件操作的实用工具</w:t>
      </w:r>
      <w:r w:rsidRPr="00FC37BB">
        <w:rPr>
          <w:rFonts w:cs="宋体"/>
          <w:sz w:val="24"/>
        </w:rPr>
        <w:t>类</w:t>
      </w:r>
      <w:bookmarkStart w:id="74" w:name="_GoBack"/>
      <w:bookmarkEnd w:id="74"/>
      <w:r w:rsidRPr="00FC37BB">
        <w:rPr>
          <w:rFonts w:cs="宋体"/>
          <w:sz w:val="24"/>
        </w:rPr>
        <w:t>。</w:t>
      </w:r>
    </w:p>
    <w:p w:rsidR="00164A20" w:rsidRPr="0088730D" w:rsidRDefault="00164A20" w:rsidP="0088730D">
      <w:pPr>
        <w:pStyle w:val="2"/>
        <w:numPr>
          <w:ilvl w:val="0"/>
          <w:numId w:val="32"/>
        </w:numPr>
        <w:ind w:left="562" w:hangingChars="200" w:hanging="562"/>
        <w:rPr>
          <w:rStyle w:val="apple-converted-space"/>
          <w:rFonts w:ascii="黑体" w:hAnsi="黑体"/>
          <w:sz w:val="28"/>
        </w:rPr>
      </w:pPr>
      <w:bookmarkStart w:id="75" w:name="_Toc343979939"/>
      <w:r w:rsidRPr="0088730D">
        <w:rPr>
          <w:rStyle w:val="apple-converted-space"/>
          <w:rFonts w:ascii="黑体" w:hAnsi="黑体" w:hint="eastAsia"/>
          <w:sz w:val="28"/>
        </w:rPr>
        <w:t>系统流程</w:t>
      </w:r>
      <w:bookmarkEnd w:id="70"/>
      <w:bookmarkEnd w:id="71"/>
      <w:bookmarkEnd w:id="72"/>
      <w:bookmarkEnd w:id="73"/>
      <w:bookmarkEnd w:id="75"/>
    </w:p>
    <w:p w:rsidR="00CD1451" w:rsidRPr="00CA5B55" w:rsidRDefault="00CD1451" w:rsidP="00CD1451">
      <w:pPr>
        <w:spacing w:line="400" w:lineRule="exact"/>
        <w:ind w:firstLine="420"/>
        <w:rPr>
          <w:rFonts w:cs="宋体"/>
          <w:sz w:val="24"/>
        </w:rPr>
      </w:pPr>
      <w:r w:rsidRPr="00CA5B55">
        <w:rPr>
          <w:rFonts w:cs="宋体" w:hint="eastAsia"/>
          <w:sz w:val="24"/>
        </w:rPr>
        <w:t>本文所设计的网络爬虫能够在</w:t>
      </w:r>
      <w:r w:rsidRPr="000502EC">
        <w:rPr>
          <w:rFonts w:cs="宋体" w:hint="eastAsia"/>
          <w:sz w:val="24"/>
        </w:rPr>
        <w:t>AJAX</w:t>
      </w:r>
      <w:r w:rsidRPr="000502EC">
        <w:rPr>
          <w:rFonts w:cs="宋体" w:hint="eastAsia"/>
          <w:sz w:val="24"/>
        </w:rPr>
        <w:t>页面的网络爬行过程</w:t>
      </w:r>
      <w:r>
        <w:rPr>
          <w:rFonts w:cs="宋体" w:hint="eastAsia"/>
          <w:sz w:val="24"/>
        </w:rPr>
        <w:t>中</w:t>
      </w:r>
      <w:r w:rsidRPr="000502EC">
        <w:rPr>
          <w:rFonts w:cs="宋体" w:hint="eastAsia"/>
          <w:sz w:val="24"/>
        </w:rPr>
        <w:t>提取运行时的页面内容。从页面</w:t>
      </w:r>
      <w:r w:rsidRPr="000502EC">
        <w:rPr>
          <w:rFonts w:cs="宋体" w:hint="eastAsia"/>
          <w:sz w:val="24"/>
        </w:rPr>
        <w:t>DOM</w:t>
      </w:r>
      <w:r>
        <w:rPr>
          <w:rFonts w:cs="宋体" w:hint="eastAsia"/>
          <w:sz w:val="24"/>
        </w:rPr>
        <w:t>表示中识别用于页面导航的页面元素</w:t>
      </w:r>
      <w:r w:rsidRPr="000502EC">
        <w:rPr>
          <w:rFonts w:cs="宋体" w:hint="eastAsia"/>
          <w:sz w:val="24"/>
        </w:rPr>
        <w:t>，自动触发页面元素上的事件，生成并提取新页面的内容，循环工作直到获取</w:t>
      </w:r>
      <w:r w:rsidRPr="000502EC">
        <w:rPr>
          <w:rFonts w:cs="宋体" w:hint="eastAsia"/>
          <w:sz w:val="24"/>
        </w:rPr>
        <w:t>AJAX</w:t>
      </w:r>
      <w:r w:rsidRPr="000502EC">
        <w:rPr>
          <w:rFonts w:cs="宋体" w:hint="eastAsia"/>
          <w:sz w:val="24"/>
        </w:rPr>
        <w:t>站点中全部页面内容并写入本地静态</w:t>
      </w:r>
      <w:r>
        <w:rPr>
          <w:rFonts w:cs="宋体" w:hint="eastAsia"/>
          <w:sz w:val="24"/>
        </w:rPr>
        <w:t>HTML</w:t>
      </w:r>
      <w:r>
        <w:rPr>
          <w:rFonts w:cs="宋体" w:hint="eastAsia"/>
          <w:sz w:val="24"/>
        </w:rPr>
        <w:t>文件，</w:t>
      </w:r>
      <w:r w:rsidRPr="000502EC">
        <w:rPr>
          <w:rFonts w:cs="宋体" w:hint="eastAsia"/>
          <w:sz w:val="24"/>
        </w:rPr>
        <w:t>形成</w:t>
      </w:r>
      <w:r w:rsidRPr="000502EC">
        <w:rPr>
          <w:rFonts w:cs="宋体" w:hint="eastAsia"/>
          <w:sz w:val="24"/>
        </w:rPr>
        <w:t>AJAX</w:t>
      </w:r>
      <w:r w:rsidRPr="000502EC">
        <w:rPr>
          <w:rFonts w:cs="宋体" w:hint="eastAsia"/>
          <w:sz w:val="24"/>
        </w:rPr>
        <w:t>站点的本地镜像。</w:t>
      </w:r>
      <w:r w:rsidR="00CA5B55" w:rsidRPr="00CA5B55">
        <w:rPr>
          <w:rFonts w:cs="宋体" w:hint="eastAsia"/>
          <w:sz w:val="24"/>
        </w:rPr>
        <w:t>具体</w:t>
      </w:r>
      <w:r w:rsidRPr="00CA5B55">
        <w:rPr>
          <w:rFonts w:cs="宋体" w:hint="eastAsia"/>
          <w:sz w:val="24"/>
        </w:rPr>
        <w:t>的系统流程如图</w:t>
      </w:r>
      <w:r w:rsidRPr="00CA5B55">
        <w:rPr>
          <w:rFonts w:cs="宋体" w:hint="eastAsia"/>
          <w:sz w:val="24"/>
        </w:rPr>
        <w:t>4</w:t>
      </w:r>
      <w:r w:rsidR="00DC2431">
        <w:rPr>
          <w:rFonts w:cs="宋体" w:hint="eastAsia"/>
          <w:sz w:val="24"/>
        </w:rPr>
        <w:t>-8</w:t>
      </w:r>
      <w:r w:rsidRPr="00CA5B55">
        <w:rPr>
          <w:rFonts w:cs="宋体" w:hint="eastAsia"/>
          <w:sz w:val="24"/>
        </w:rPr>
        <w:t>所示：</w:t>
      </w:r>
    </w:p>
    <w:p w:rsidR="00164A20" w:rsidRDefault="00253A38">
      <w:pPr>
        <w:jc w:val="center"/>
        <w:rPr>
          <w:color w:val="FF0000"/>
        </w:rPr>
      </w:pPr>
      <w:r>
        <w:object w:dxaOrig="5677" w:dyaOrig="4381">
          <v:shape id="_x0000_i1034" type="#_x0000_t75" style="width:338.7pt;height:261.7pt" o:ole="">
            <v:imagedata r:id="rId44" o:title=""/>
          </v:shape>
          <o:OLEObject Type="Embed" ProgID="Visio.Drawing.11" ShapeID="_x0000_i1034" DrawAspect="Content" ObjectID="_1418317028" r:id="rId45"/>
        </w:object>
      </w:r>
    </w:p>
    <w:p w:rsidR="00164A20" w:rsidRPr="00CA5B55" w:rsidRDefault="00164A20">
      <w:pPr>
        <w:jc w:val="center"/>
        <w:rPr>
          <w:rFonts w:eastAsia="楷体_GB2312"/>
        </w:rPr>
      </w:pPr>
      <w:r w:rsidRPr="00CA5B55">
        <w:rPr>
          <w:rFonts w:eastAsia="楷体_GB2312" w:hint="eastAsia"/>
        </w:rPr>
        <w:t>图</w:t>
      </w:r>
      <w:r w:rsidRPr="00CA5B55">
        <w:rPr>
          <w:rFonts w:eastAsia="楷体_GB2312" w:hint="eastAsia"/>
        </w:rPr>
        <w:t>4</w:t>
      </w:r>
      <w:r w:rsidRPr="00CA5B55">
        <w:rPr>
          <w:rFonts w:eastAsia="楷体_GB2312" w:hint="eastAsia"/>
        </w:rPr>
        <w:t>－</w:t>
      </w:r>
      <w:r w:rsidR="009A044E">
        <w:rPr>
          <w:rFonts w:eastAsia="楷体_GB2312" w:hint="eastAsia"/>
        </w:rPr>
        <w:t>8</w:t>
      </w:r>
      <w:r w:rsidR="00CA5B55">
        <w:rPr>
          <w:rFonts w:eastAsia="楷体_GB2312" w:hint="eastAsia"/>
        </w:rPr>
        <w:t xml:space="preserve"> </w:t>
      </w:r>
      <w:r w:rsidR="00643CA3" w:rsidRPr="00CA5B55">
        <w:rPr>
          <w:rFonts w:eastAsia="楷体_GB2312" w:hint="eastAsia"/>
        </w:rPr>
        <w:t>支持</w:t>
      </w:r>
      <w:r w:rsidR="00643CA3" w:rsidRPr="00CA5B55">
        <w:rPr>
          <w:rFonts w:eastAsia="楷体_GB2312" w:hint="eastAsia"/>
        </w:rPr>
        <w:t>AJAX</w:t>
      </w:r>
      <w:r w:rsidR="00643CA3" w:rsidRPr="00CA5B55">
        <w:rPr>
          <w:rFonts w:eastAsia="楷体_GB2312" w:hint="eastAsia"/>
        </w:rPr>
        <w:t>的网络爬虫系统</w:t>
      </w:r>
      <w:r w:rsidRPr="00CA5B55">
        <w:rPr>
          <w:rFonts w:eastAsia="楷体_GB2312" w:hint="eastAsia"/>
        </w:rPr>
        <w:t>流程</w:t>
      </w:r>
    </w:p>
    <w:p w:rsidR="00BA75B0" w:rsidRPr="00C45861" w:rsidRDefault="00BA75B0" w:rsidP="00BA75B0">
      <w:pPr>
        <w:spacing w:line="400" w:lineRule="exact"/>
        <w:ind w:firstLine="420"/>
        <w:rPr>
          <w:rFonts w:cs="宋体"/>
          <w:sz w:val="24"/>
        </w:rPr>
      </w:pPr>
      <w:r w:rsidRPr="00C45861">
        <w:rPr>
          <w:rFonts w:cs="宋体" w:hint="eastAsia"/>
          <w:sz w:val="24"/>
        </w:rPr>
        <w:t>爬虫整体工作流程描述如下：</w:t>
      </w:r>
    </w:p>
    <w:p w:rsidR="00A974AA" w:rsidRDefault="00A974AA" w:rsidP="00BA75B0">
      <w:pPr>
        <w:spacing w:line="400" w:lineRule="exact"/>
        <w:ind w:firstLine="420"/>
        <w:rPr>
          <w:rFonts w:cs="宋体"/>
          <w:sz w:val="24"/>
        </w:rPr>
      </w:pPr>
      <w:r w:rsidRPr="00C45861">
        <w:rPr>
          <w:rFonts w:cs="宋体" w:hint="eastAsia"/>
          <w:sz w:val="24"/>
        </w:rPr>
        <w:t>首先，</w:t>
      </w:r>
      <w:r w:rsidR="007067D4" w:rsidRPr="00C45861">
        <w:rPr>
          <w:rFonts w:cs="宋体" w:hint="eastAsia"/>
          <w:sz w:val="24"/>
        </w:rPr>
        <w:t>爬虫读取</w:t>
      </w:r>
      <w:r w:rsidR="00340DF2" w:rsidRPr="00C45861">
        <w:rPr>
          <w:rFonts w:cs="宋体" w:hint="eastAsia"/>
          <w:sz w:val="24"/>
        </w:rPr>
        <w:t>某</w:t>
      </w:r>
      <w:r w:rsidR="00340DF2" w:rsidRPr="00C45861">
        <w:rPr>
          <w:rFonts w:cs="宋体" w:hint="eastAsia"/>
          <w:sz w:val="24"/>
        </w:rPr>
        <w:t>AJAX</w:t>
      </w:r>
      <w:r w:rsidR="00340DF2" w:rsidRPr="00C45861">
        <w:rPr>
          <w:rFonts w:cs="宋体" w:hint="eastAsia"/>
          <w:sz w:val="24"/>
        </w:rPr>
        <w:t>网站的</w:t>
      </w:r>
      <w:r w:rsidR="007067D4" w:rsidRPr="00C45861">
        <w:rPr>
          <w:rFonts w:cs="宋体" w:hint="eastAsia"/>
          <w:sz w:val="24"/>
        </w:rPr>
        <w:t>种子</w:t>
      </w:r>
      <w:r w:rsidR="007067D4" w:rsidRPr="00C45861">
        <w:rPr>
          <w:rFonts w:cs="宋体" w:hint="eastAsia"/>
          <w:sz w:val="24"/>
        </w:rPr>
        <w:t>URL</w:t>
      </w:r>
      <w:r w:rsidR="007067D4" w:rsidRPr="00C45861">
        <w:rPr>
          <w:rFonts w:cs="宋体" w:hint="eastAsia"/>
          <w:sz w:val="24"/>
        </w:rPr>
        <w:t>，并将其交由</w:t>
      </w:r>
      <w:r w:rsidR="007067D4" w:rsidRPr="00C45861">
        <w:rPr>
          <w:rFonts w:cs="宋体" w:hint="eastAsia"/>
          <w:sz w:val="24"/>
        </w:rPr>
        <w:t>Webkit</w:t>
      </w:r>
      <w:r w:rsidR="007067D4" w:rsidRPr="00C45861">
        <w:rPr>
          <w:rFonts w:cs="宋体" w:hint="eastAsia"/>
          <w:sz w:val="24"/>
        </w:rPr>
        <w:t>浏览器处理。</w:t>
      </w:r>
      <w:r w:rsidR="007067D4" w:rsidRPr="00C45861">
        <w:rPr>
          <w:rFonts w:cs="宋体" w:hint="eastAsia"/>
          <w:sz w:val="24"/>
        </w:rPr>
        <w:t>Webkit</w:t>
      </w:r>
      <w:r w:rsidR="007067D4" w:rsidRPr="00C45861">
        <w:rPr>
          <w:rFonts w:cs="宋体" w:hint="eastAsia"/>
          <w:sz w:val="24"/>
        </w:rPr>
        <w:t>浏览器加载此</w:t>
      </w:r>
      <w:r w:rsidR="007067D4" w:rsidRPr="00C45861">
        <w:rPr>
          <w:rFonts w:cs="宋体" w:hint="eastAsia"/>
          <w:sz w:val="24"/>
        </w:rPr>
        <w:t>URL</w:t>
      </w:r>
      <w:r w:rsidR="007067D4" w:rsidRPr="00C45861">
        <w:rPr>
          <w:rFonts w:cs="宋体" w:hint="eastAsia"/>
          <w:sz w:val="24"/>
        </w:rPr>
        <w:t>指向的页面</w:t>
      </w:r>
      <w:r w:rsidR="009D6859" w:rsidRPr="00C45861">
        <w:rPr>
          <w:rFonts w:cs="宋体" w:hint="eastAsia"/>
          <w:sz w:val="24"/>
        </w:rPr>
        <w:t>，解析</w:t>
      </w:r>
      <w:r w:rsidR="009D6859" w:rsidRPr="00C45861">
        <w:rPr>
          <w:rFonts w:cs="宋体" w:hint="eastAsia"/>
          <w:sz w:val="24"/>
        </w:rPr>
        <w:t>JavaScript</w:t>
      </w:r>
      <w:r w:rsidR="009D6859" w:rsidRPr="00C45861">
        <w:rPr>
          <w:rFonts w:cs="宋体" w:hint="eastAsia"/>
          <w:sz w:val="24"/>
        </w:rPr>
        <w:t>代码并构造</w:t>
      </w:r>
      <w:r w:rsidR="009D6859" w:rsidRPr="00C45861">
        <w:rPr>
          <w:rFonts w:cs="宋体" w:hint="eastAsia"/>
          <w:sz w:val="24"/>
        </w:rPr>
        <w:t>DOM</w:t>
      </w:r>
      <w:r w:rsidR="009D6859" w:rsidRPr="00C45861">
        <w:rPr>
          <w:rFonts w:cs="宋体" w:hint="eastAsia"/>
          <w:sz w:val="24"/>
        </w:rPr>
        <w:t>树</w:t>
      </w:r>
      <w:r w:rsidR="008552BA">
        <w:rPr>
          <w:rFonts w:cs="宋体" w:hint="eastAsia"/>
          <w:sz w:val="24"/>
        </w:rPr>
        <w:t>结构</w:t>
      </w:r>
      <w:r w:rsidR="009D6859" w:rsidRPr="00C45861">
        <w:rPr>
          <w:rFonts w:cs="宋体" w:hint="eastAsia"/>
          <w:sz w:val="24"/>
        </w:rPr>
        <w:t>，完成页面中动态内容的获取后，将此</w:t>
      </w:r>
      <w:r w:rsidR="002D0E09">
        <w:rPr>
          <w:rFonts w:cs="宋体" w:hint="eastAsia"/>
          <w:sz w:val="24"/>
        </w:rPr>
        <w:t>页面内容</w:t>
      </w:r>
      <w:r w:rsidR="009D6859" w:rsidRPr="000502EC">
        <w:rPr>
          <w:rFonts w:cs="宋体" w:hint="eastAsia"/>
          <w:sz w:val="24"/>
        </w:rPr>
        <w:t>写入本地静态</w:t>
      </w:r>
      <w:r w:rsidR="009D6859">
        <w:rPr>
          <w:rFonts w:cs="宋体" w:hint="eastAsia"/>
          <w:sz w:val="24"/>
        </w:rPr>
        <w:t>HTML</w:t>
      </w:r>
      <w:r w:rsidR="009D6859">
        <w:rPr>
          <w:rFonts w:cs="宋体" w:hint="eastAsia"/>
          <w:sz w:val="24"/>
        </w:rPr>
        <w:t>文件。</w:t>
      </w:r>
    </w:p>
    <w:p w:rsidR="008A4673" w:rsidRDefault="008A4673" w:rsidP="00BA75B0">
      <w:pPr>
        <w:spacing w:line="400" w:lineRule="exact"/>
        <w:ind w:firstLine="420"/>
        <w:rPr>
          <w:rFonts w:cs="宋体"/>
          <w:sz w:val="24"/>
        </w:rPr>
      </w:pPr>
      <w:r>
        <w:rPr>
          <w:rFonts w:cs="宋体" w:hint="eastAsia"/>
          <w:sz w:val="24"/>
        </w:rPr>
        <w:t>然后，爬虫调用抽取链接模块，后者将按照一定的字符串过滤</w:t>
      </w:r>
      <w:r w:rsidR="002D0E09">
        <w:rPr>
          <w:rFonts w:cs="宋体" w:hint="eastAsia"/>
          <w:sz w:val="24"/>
        </w:rPr>
        <w:t>规则</w:t>
      </w:r>
      <w:r>
        <w:rPr>
          <w:rFonts w:cs="宋体" w:hint="eastAsia"/>
          <w:sz w:val="24"/>
        </w:rPr>
        <w:t>抽取此页面中匹配特定格式的超链接，并</w:t>
      </w:r>
      <w:r w:rsidR="002D0E09">
        <w:rPr>
          <w:rFonts w:cs="宋体" w:hint="eastAsia"/>
          <w:sz w:val="24"/>
        </w:rPr>
        <w:t>将抽取出的新的链接放入</w:t>
      </w:r>
      <w:r w:rsidR="002D0E09">
        <w:rPr>
          <w:rFonts w:cs="宋体" w:hint="eastAsia"/>
          <w:sz w:val="24"/>
        </w:rPr>
        <w:t>URL</w:t>
      </w:r>
      <w:r w:rsidR="002D0E09">
        <w:rPr>
          <w:rFonts w:cs="宋体" w:hint="eastAsia"/>
          <w:sz w:val="24"/>
        </w:rPr>
        <w:t>资源库中。</w:t>
      </w:r>
      <w:r w:rsidR="00DB5746">
        <w:rPr>
          <w:rFonts w:cs="宋体" w:hint="eastAsia"/>
          <w:sz w:val="24"/>
        </w:rPr>
        <w:t>接着，</w:t>
      </w:r>
      <w:r w:rsidR="00DB5746">
        <w:rPr>
          <w:rFonts w:cs="宋体" w:hint="eastAsia"/>
          <w:sz w:val="24"/>
        </w:rPr>
        <w:t>Webkit</w:t>
      </w:r>
      <w:r w:rsidR="00DB5746">
        <w:rPr>
          <w:rFonts w:cs="宋体" w:hint="eastAsia"/>
          <w:sz w:val="24"/>
        </w:rPr>
        <w:t>浏览器在其自身环境中运行一段由脚本生成模块生成的</w:t>
      </w:r>
      <w:r w:rsidR="00DB5746">
        <w:rPr>
          <w:rFonts w:cs="宋体" w:hint="eastAsia"/>
          <w:sz w:val="24"/>
        </w:rPr>
        <w:t>JavaScript</w:t>
      </w:r>
      <w:r w:rsidR="00DB5746">
        <w:rPr>
          <w:rFonts w:cs="宋体" w:hint="eastAsia"/>
          <w:sz w:val="24"/>
        </w:rPr>
        <w:t>代码，</w:t>
      </w:r>
      <w:r w:rsidR="00524D4A">
        <w:rPr>
          <w:rFonts w:cs="宋体" w:hint="eastAsia"/>
          <w:sz w:val="24"/>
        </w:rPr>
        <w:t>这段</w:t>
      </w:r>
      <w:r w:rsidR="00524D4A">
        <w:rPr>
          <w:rFonts w:cs="宋体" w:hint="eastAsia"/>
          <w:sz w:val="24"/>
        </w:rPr>
        <w:t>JavaScript</w:t>
      </w:r>
      <w:r w:rsidR="00524D4A">
        <w:rPr>
          <w:rFonts w:cs="宋体" w:hint="eastAsia"/>
          <w:sz w:val="24"/>
        </w:rPr>
        <w:t>代码用来</w:t>
      </w:r>
      <w:r w:rsidR="00DB5746">
        <w:rPr>
          <w:rFonts w:cs="宋体" w:hint="eastAsia"/>
          <w:sz w:val="24"/>
        </w:rPr>
        <w:t>在页面中查找</w:t>
      </w:r>
      <w:r w:rsidR="00DB5746">
        <w:rPr>
          <w:rFonts w:cs="宋体" w:hint="eastAsia"/>
          <w:sz w:val="24"/>
        </w:rPr>
        <w:t>clickable</w:t>
      </w:r>
      <w:r w:rsidR="00DB5746">
        <w:rPr>
          <w:rFonts w:cs="宋体" w:hint="eastAsia"/>
          <w:sz w:val="24"/>
        </w:rPr>
        <w:t>元素并模拟</w:t>
      </w:r>
      <w:r w:rsidR="00524D4A">
        <w:rPr>
          <w:rFonts w:cs="宋体" w:hint="eastAsia"/>
          <w:sz w:val="24"/>
        </w:rPr>
        <w:t>鼠标</w:t>
      </w:r>
      <w:r w:rsidR="00DB5746">
        <w:rPr>
          <w:rFonts w:cs="宋体" w:hint="eastAsia"/>
          <w:sz w:val="24"/>
        </w:rPr>
        <w:t>点击的操作</w:t>
      </w:r>
      <w:r w:rsidR="00524D4A">
        <w:rPr>
          <w:rFonts w:cs="宋体" w:hint="eastAsia"/>
          <w:sz w:val="24"/>
        </w:rPr>
        <w:t>，从而实现翻页的效果，</w:t>
      </w:r>
      <w:r w:rsidR="004A390F">
        <w:rPr>
          <w:rFonts w:cs="宋体" w:hint="eastAsia"/>
          <w:sz w:val="24"/>
        </w:rPr>
        <w:t>此后</w:t>
      </w:r>
      <w:r w:rsidR="00524D4A">
        <w:rPr>
          <w:rFonts w:cs="宋体" w:hint="eastAsia"/>
          <w:sz w:val="24"/>
        </w:rPr>
        <w:t>Webkit</w:t>
      </w:r>
      <w:r w:rsidR="00524D4A">
        <w:rPr>
          <w:rFonts w:cs="宋体" w:hint="eastAsia"/>
          <w:sz w:val="24"/>
        </w:rPr>
        <w:t>浏览器</w:t>
      </w:r>
      <w:r w:rsidR="004A390F">
        <w:rPr>
          <w:rFonts w:cs="宋体" w:hint="eastAsia"/>
          <w:sz w:val="24"/>
        </w:rPr>
        <w:t>会继续加载分页内容，并按照保存分页内容、抽取链接、放入</w:t>
      </w:r>
      <w:r w:rsidR="004A390F">
        <w:rPr>
          <w:rFonts w:cs="宋体" w:hint="eastAsia"/>
          <w:sz w:val="24"/>
        </w:rPr>
        <w:t>URL</w:t>
      </w:r>
      <w:r w:rsidR="004A390F">
        <w:rPr>
          <w:rFonts w:cs="宋体" w:hint="eastAsia"/>
          <w:sz w:val="24"/>
        </w:rPr>
        <w:t>资源库、执行</w:t>
      </w:r>
      <w:r w:rsidR="004A390F">
        <w:rPr>
          <w:rFonts w:cs="宋体" w:hint="eastAsia"/>
          <w:sz w:val="24"/>
        </w:rPr>
        <w:t>JavaScript</w:t>
      </w:r>
      <w:r w:rsidR="008552BA">
        <w:rPr>
          <w:rFonts w:cs="宋体" w:hint="eastAsia"/>
          <w:sz w:val="24"/>
        </w:rPr>
        <w:t>代码的流程循环执行，直至到达尾页，表示</w:t>
      </w:r>
      <w:r w:rsidR="004A390F">
        <w:rPr>
          <w:rFonts w:cs="宋体" w:hint="eastAsia"/>
          <w:sz w:val="24"/>
        </w:rPr>
        <w:t>翻页结束，此时爬虫从</w:t>
      </w:r>
      <w:r w:rsidR="004A390F">
        <w:rPr>
          <w:rFonts w:cs="宋体" w:hint="eastAsia"/>
          <w:sz w:val="24"/>
        </w:rPr>
        <w:t>URL</w:t>
      </w:r>
      <w:r w:rsidR="004A390F">
        <w:rPr>
          <w:rFonts w:cs="宋体" w:hint="eastAsia"/>
          <w:sz w:val="24"/>
        </w:rPr>
        <w:t>资源库中取出下一个</w:t>
      </w:r>
      <w:r w:rsidR="004A390F">
        <w:rPr>
          <w:rFonts w:cs="宋体" w:hint="eastAsia"/>
          <w:sz w:val="24"/>
        </w:rPr>
        <w:t>URL</w:t>
      </w:r>
      <w:r w:rsidR="004A390F">
        <w:rPr>
          <w:rFonts w:cs="宋体" w:hint="eastAsia"/>
          <w:sz w:val="24"/>
        </w:rPr>
        <w:t>，</w:t>
      </w:r>
      <w:r w:rsidR="00340DF2">
        <w:rPr>
          <w:rFonts w:cs="宋体" w:hint="eastAsia"/>
          <w:sz w:val="24"/>
        </w:rPr>
        <w:t>循环工作直至满足一定的停止条件，例如</w:t>
      </w:r>
      <w:r w:rsidR="00340DF2">
        <w:rPr>
          <w:rFonts w:cs="宋体" w:hint="eastAsia"/>
          <w:sz w:val="24"/>
        </w:rPr>
        <w:t>URL</w:t>
      </w:r>
      <w:r w:rsidR="00340DF2">
        <w:rPr>
          <w:rFonts w:cs="宋体" w:hint="eastAsia"/>
          <w:sz w:val="24"/>
        </w:rPr>
        <w:t>资源库中已经没有未爬取的</w:t>
      </w:r>
      <w:r w:rsidR="00340DF2">
        <w:rPr>
          <w:rFonts w:cs="宋体" w:hint="eastAsia"/>
          <w:sz w:val="24"/>
        </w:rPr>
        <w:t>URL</w:t>
      </w:r>
      <w:r w:rsidR="00340DF2">
        <w:rPr>
          <w:rFonts w:cs="宋体" w:hint="eastAsia"/>
          <w:sz w:val="24"/>
        </w:rPr>
        <w:t>或爬取的</w:t>
      </w:r>
      <w:r w:rsidR="00340DF2">
        <w:rPr>
          <w:rFonts w:cs="宋体" w:hint="eastAsia"/>
          <w:sz w:val="24"/>
        </w:rPr>
        <w:t>URL</w:t>
      </w:r>
      <w:r w:rsidR="00340DF2">
        <w:rPr>
          <w:rFonts w:cs="宋体" w:hint="eastAsia"/>
          <w:sz w:val="24"/>
        </w:rPr>
        <w:t>已经到达一定数量。</w:t>
      </w:r>
    </w:p>
    <w:p w:rsidR="00BA75B0" w:rsidRPr="00CA5B55" w:rsidRDefault="00340DF2">
      <w:pPr>
        <w:spacing w:line="400" w:lineRule="exact"/>
        <w:ind w:firstLine="420"/>
        <w:rPr>
          <w:rFonts w:cs="宋体"/>
          <w:sz w:val="24"/>
        </w:rPr>
      </w:pPr>
      <w:r>
        <w:rPr>
          <w:rFonts w:cs="宋体" w:hint="eastAsia"/>
          <w:sz w:val="24"/>
        </w:rPr>
        <w:t>最终，爬虫通过上述工作，得到反映该</w:t>
      </w:r>
      <w:r>
        <w:rPr>
          <w:rFonts w:cs="宋体" w:hint="eastAsia"/>
          <w:sz w:val="24"/>
        </w:rPr>
        <w:t>AJAX</w:t>
      </w:r>
      <w:r>
        <w:rPr>
          <w:rFonts w:cs="宋体" w:hint="eastAsia"/>
          <w:sz w:val="24"/>
        </w:rPr>
        <w:t>网站模型（图</w:t>
      </w:r>
      <w:r>
        <w:rPr>
          <w:rFonts w:cs="宋体" w:hint="eastAsia"/>
          <w:sz w:val="24"/>
        </w:rPr>
        <w:t>4-</w:t>
      </w:r>
      <w:r w:rsidR="0088730D">
        <w:rPr>
          <w:rFonts w:cs="宋体" w:hint="eastAsia"/>
          <w:sz w:val="24"/>
        </w:rPr>
        <w:t>6</w:t>
      </w:r>
      <w:r>
        <w:rPr>
          <w:rFonts w:cs="宋体" w:hint="eastAsia"/>
          <w:sz w:val="24"/>
        </w:rPr>
        <w:t>）的</w:t>
      </w:r>
      <w:r w:rsidR="00451035">
        <w:rPr>
          <w:rFonts w:cs="宋体" w:hint="eastAsia"/>
          <w:sz w:val="24"/>
        </w:rPr>
        <w:t>本地镜像，即一系列静态</w:t>
      </w:r>
      <w:r w:rsidR="00451035">
        <w:rPr>
          <w:rFonts w:cs="宋体" w:hint="eastAsia"/>
          <w:sz w:val="24"/>
        </w:rPr>
        <w:t>HTML</w:t>
      </w:r>
      <w:r w:rsidR="00451035">
        <w:rPr>
          <w:rFonts w:cs="宋体" w:hint="eastAsia"/>
          <w:sz w:val="24"/>
        </w:rPr>
        <w:t>文件，使</w:t>
      </w:r>
      <w:r w:rsidR="008552BA">
        <w:rPr>
          <w:rFonts w:cs="宋体" w:hint="eastAsia"/>
          <w:sz w:val="24"/>
        </w:rPr>
        <w:t>网站</w:t>
      </w:r>
      <w:r w:rsidR="00451035">
        <w:rPr>
          <w:rFonts w:cs="宋体" w:hint="eastAsia"/>
          <w:sz w:val="24"/>
        </w:rPr>
        <w:t>模型中的每一个页面状态都有一个静态</w:t>
      </w:r>
      <w:r w:rsidR="00451035">
        <w:rPr>
          <w:rFonts w:cs="宋体" w:hint="eastAsia"/>
          <w:sz w:val="24"/>
        </w:rPr>
        <w:t>HTML</w:t>
      </w:r>
      <w:r w:rsidR="00451035">
        <w:rPr>
          <w:rFonts w:cs="宋体" w:hint="eastAsia"/>
          <w:sz w:val="24"/>
        </w:rPr>
        <w:t>文件与之对应。</w:t>
      </w:r>
    </w:p>
    <w:p w:rsidR="00164A20" w:rsidRPr="0088730D" w:rsidRDefault="00164A20" w:rsidP="0088730D">
      <w:pPr>
        <w:pStyle w:val="2"/>
        <w:numPr>
          <w:ilvl w:val="0"/>
          <w:numId w:val="32"/>
        </w:numPr>
        <w:ind w:left="562" w:hangingChars="200" w:hanging="562"/>
        <w:rPr>
          <w:rStyle w:val="apple-converted-space"/>
          <w:rFonts w:ascii="黑体" w:hAnsi="黑体"/>
          <w:sz w:val="28"/>
        </w:rPr>
      </w:pPr>
      <w:bookmarkStart w:id="76" w:name="_Toc292790699"/>
      <w:bookmarkStart w:id="77" w:name="_Toc312525620"/>
      <w:bookmarkStart w:id="78" w:name="_Toc312527985"/>
      <w:bookmarkStart w:id="79" w:name="_Toc313219920"/>
      <w:bookmarkStart w:id="80" w:name="_Toc343979940"/>
      <w:r w:rsidRPr="0088730D">
        <w:rPr>
          <w:rStyle w:val="apple-converted-space"/>
          <w:rFonts w:ascii="黑体" w:hAnsi="黑体" w:hint="eastAsia"/>
          <w:sz w:val="28"/>
        </w:rPr>
        <w:t>本章小结</w:t>
      </w:r>
      <w:bookmarkEnd w:id="76"/>
      <w:bookmarkEnd w:id="77"/>
      <w:bookmarkEnd w:id="78"/>
      <w:bookmarkEnd w:id="79"/>
      <w:bookmarkEnd w:id="80"/>
    </w:p>
    <w:p w:rsidR="00164A20" w:rsidRPr="00CA5B55" w:rsidRDefault="00164A20" w:rsidP="00CA5B55">
      <w:pPr>
        <w:spacing w:line="400" w:lineRule="exact"/>
        <w:ind w:firstLine="420"/>
        <w:rPr>
          <w:rFonts w:cs="宋体"/>
          <w:sz w:val="24"/>
        </w:rPr>
      </w:pPr>
      <w:r w:rsidRPr="00CA5B55">
        <w:rPr>
          <w:rFonts w:cs="宋体" w:hint="eastAsia"/>
          <w:sz w:val="24"/>
        </w:rPr>
        <w:t>本章在第三章中</w:t>
      </w:r>
      <w:r w:rsidR="002F7285" w:rsidRPr="00CA5B55">
        <w:rPr>
          <w:rFonts w:cs="宋体" w:hint="eastAsia"/>
          <w:sz w:val="24"/>
        </w:rPr>
        <w:t>网络爬虫系统</w:t>
      </w:r>
      <w:r w:rsidR="001F50C3" w:rsidRPr="00CA5B55">
        <w:rPr>
          <w:rFonts w:cs="宋体" w:hint="eastAsia"/>
          <w:sz w:val="24"/>
        </w:rPr>
        <w:t>的研究</w:t>
      </w:r>
      <w:r w:rsidRPr="00CA5B55">
        <w:rPr>
          <w:rFonts w:cs="宋体" w:hint="eastAsia"/>
          <w:sz w:val="24"/>
        </w:rPr>
        <w:t>基础之上，对系统进行了设计。</w:t>
      </w:r>
    </w:p>
    <w:p w:rsidR="00164A20" w:rsidRPr="00CA5B55" w:rsidRDefault="00164A20" w:rsidP="00CA5B55">
      <w:pPr>
        <w:spacing w:line="400" w:lineRule="exact"/>
        <w:ind w:firstLine="420"/>
        <w:rPr>
          <w:rFonts w:cs="宋体"/>
          <w:sz w:val="24"/>
        </w:rPr>
      </w:pPr>
      <w:r w:rsidRPr="00CA5B55">
        <w:rPr>
          <w:rFonts w:cs="宋体" w:hint="eastAsia"/>
          <w:sz w:val="24"/>
        </w:rPr>
        <w:lastRenderedPageBreak/>
        <w:t>首先，本章</w:t>
      </w:r>
      <w:r w:rsidR="002F7285" w:rsidRPr="00CA5B55">
        <w:rPr>
          <w:rFonts w:cs="宋体" w:hint="eastAsia"/>
          <w:sz w:val="24"/>
        </w:rPr>
        <w:t>从一个</w:t>
      </w:r>
      <w:r w:rsidR="002F7285" w:rsidRPr="00CA5B55">
        <w:rPr>
          <w:rFonts w:cs="宋体" w:hint="eastAsia"/>
          <w:sz w:val="24"/>
        </w:rPr>
        <w:t>AJAX</w:t>
      </w:r>
      <w:r w:rsidR="002F7285" w:rsidRPr="00CA5B55">
        <w:rPr>
          <w:rFonts w:cs="宋体" w:hint="eastAsia"/>
          <w:sz w:val="24"/>
        </w:rPr>
        <w:t>网站出发，分别介绍了本系统的相关设计概述、问题模型，</w:t>
      </w:r>
      <w:r w:rsidR="005E25B8" w:rsidRPr="00CA5B55">
        <w:rPr>
          <w:rFonts w:cs="宋体" w:hint="eastAsia"/>
          <w:sz w:val="24"/>
        </w:rPr>
        <w:t>包括事件模型、</w:t>
      </w:r>
      <w:r w:rsidR="005E25B8" w:rsidRPr="00CA5B55">
        <w:rPr>
          <w:rFonts w:cs="宋体" w:hint="eastAsia"/>
          <w:sz w:val="24"/>
        </w:rPr>
        <w:t>AJAX</w:t>
      </w:r>
      <w:r w:rsidR="005E25B8" w:rsidRPr="00CA5B55">
        <w:rPr>
          <w:rFonts w:cs="宋体" w:hint="eastAsia"/>
          <w:sz w:val="24"/>
        </w:rPr>
        <w:t>页面模型及</w:t>
      </w:r>
      <w:r w:rsidR="005E25B8" w:rsidRPr="00CA5B55">
        <w:rPr>
          <w:rFonts w:cs="宋体" w:hint="eastAsia"/>
          <w:sz w:val="24"/>
        </w:rPr>
        <w:t>AJAX</w:t>
      </w:r>
      <w:r w:rsidR="005E25B8" w:rsidRPr="00CA5B55">
        <w:rPr>
          <w:rFonts w:cs="宋体" w:hint="eastAsia"/>
          <w:sz w:val="24"/>
        </w:rPr>
        <w:t>网站模型。</w:t>
      </w:r>
    </w:p>
    <w:p w:rsidR="00B439A0" w:rsidRPr="00CA5B55" w:rsidRDefault="00164A20" w:rsidP="00CA5B55">
      <w:pPr>
        <w:spacing w:line="400" w:lineRule="exact"/>
        <w:ind w:firstLine="420"/>
        <w:rPr>
          <w:rFonts w:cs="宋体"/>
          <w:sz w:val="24"/>
        </w:rPr>
        <w:sectPr w:rsidR="00B439A0" w:rsidRPr="00CA5B55" w:rsidSect="00C94B47">
          <w:footerReference w:type="default" r:id="rId46"/>
          <w:pgSz w:w="11906" w:h="16838"/>
          <w:pgMar w:top="1440" w:right="1800" w:bottom="1440" w:left="1800" w:header="851" w:footer="992" w:gutter="0"/>
          <w:cols w:space="720"/>
          <w:docGrid w:type="lines" w:linePitch="312"/>
        </w:sectPr>
      </w:pPr>
      <w:r w:rsidRPr="00CA5B55">
        <w:rPr>
          <w:rFonts w:cs="宋体" w:hint="eastAsia"/>
          <w:sz w:val="24"/>
        </w:rPr>
        <w:t>然后，本章大致介绍了</w:t>
      </w:r>
      <w:r w:rsidR="002F7285" w:rsidRPr="00CA5B55">
        <w:rPr>
          <w:rFonts w:cs="宋体" w:hint="eastAsia"/>
          <w:sz w:val="24"/>
        </w:rPr>
        <w:t>支持</w:t>
      </w:r>
      <w:r w:rsidR="002F7285" w:rsidRPr="00CA5B55">
        <w:rPr>
          <w:rFonts w:cs="宋体" w:hint="eastAsia"/>
          <w:sz w:val="24"/>
        </w:rPr>
        <w:t>AJAX</w:t>
      </w:r>
      <w:r w:rsidR="002F7285" w:rsidRPr="00CA5B55">
        <w:rPr>
          <w:rFonts w:cs="宋体" w:hint="eastAsia"/>
          <w:sz w:val="24"/>
        </w:rPr>
        <w:t>的爬虫</w:t>
      </w:r>
      <w:r w:rsidRPr="00CA5B55">
        <w:rPr>
          <w:rFonts w:cs="宋体" w:hint="eastAsia"/>
          <w:sz w:val="24"/>
        </w:rPr>
        <w:t>系统的流程</w:t>
      </w:r>
      <w:r w:rsidR="001F50C3" w:rsidRPr="00CA5B55">
        <w:rPr>
          <w:rFonts w:cs="宋体" w:hint="eastAsia"/>
          <w:sz w:val="24"/>
        </w:rPr>
        <w:t>和</w:t>
      </w:r>
      <w:r w:rsidRPr="00CA5B55">
        <w:rPr>
          <w:rFonts w:cs="宋体" w:hint="eastAsia"/>
          <w:sz w:val="24"/>
        </w:rPr>
        <w:t>架构，包括各个模块、包和类的功能与情况等。</w:t>
      </w:r>
    </w:p>
    <w:p w:rsidR="007067D4" w:rsidRDefault="007034A6" w:rsidP="007067D4">
      <w:pPr>
        <w:pStyle w:val="af4"/>
        <w:rPr>
          <w:rStyle w:val="apple-converted-space"/>
        </w:rPr>
      </w:pPr>
      <w:bookmarkStart w:id="81" w:name="_Toc343979941"/>
      <w:r w:rsidRPr="004230E3">
        <w:rPr>
          <w:rStyle w:val="apple-converted-space"/>
          <w:rFonts w:hint="eastAsia"/>
        </w:rPr>
        <w:lastRenderedPageBreak/>
        <w:t xml:space="preserve">第五章 </w:t>
      </w:r>
      <w:r w:rsidR="00BD668F">
        <w:rPr>
          <w:rStyle w:val="apple-converted-space"/>
          <w:rFonts w:hint="eastAsia"/>
        </w:rPr>
        <w:t>爬虫</w:t>
      </w:r>
      <w:r w:rsidRPr="004230E3">
        <w:rPr>
          <w:rStyle w:val="apple-converted-space"/>
          <w:rFonts w:hint="eastAsia"/>
        </w:rPr>
        <w:t>系统的实现</w:t>
      </w:r>
      <w:bookmarkEnd w:id="81"/>
    </w:p>
    <w:p w:rsidR="004F2257" w:rsidRPr="004F2257" w:rsidRDefault="005E25B8" w:rsidP="004F2257">
      <w:pPr>
        <w:spacing w:line="400" w:lineRule="exact"/>
        <w:ind w:firstLine="420"/>
        <w:rPr>
          <w:rFonts w:cs="宋体"/>
          <w:sz w:val="24"/>
        </w:rPr>
      </w:pPr>
      <w:r>
        <w:rPr>
          <w:rFonts w:cs="宋体" w:hint="eastAsia"/>
          <w:sz w:val="24"/>
        </w:rPr>
        <w:t>通过上一章节对支持</w:t>
      </w:r>
      <w:r>
        <w:rPr>
          <w:rFonts w:cs="宋体" w:hint="eastAsia"/>
          <w:sz w:val="24"/>
        </w:rPr>
        <w:t>AJAX</w:t>
      </w:r>
      <w:r>
        <w:rPr>
          <w:rFonts w:cs="宋体" w:hint="eastAsia"/>
          <w:sz w:val="24"/>
        </w:rPr>
        <w:t>的网络爬虫的系统设计，本章节将详细介绍系统架构中各个模块功能的具体实现及主要算法。</w:t>
      </w:r>
    </w:p>
    <w:p w:rsidR="00212468" w:rsidRDefault="00212468" w:rsidP="0088730D">
      <w:pPr>
        <w:pStyle w:val="2"/>
        <w:numPr>
          <w:ilvl w:val="0"/>
          <w:numId w:val="33"/>
        </w:numPr>
        <w:ind w:left="562" w:hangingChars="200" w:hanging="562"/>
        <w:rPr>
          <w:rStyle w:val="apple-converted-space"/>
          <w:rFonts w:ascii="黑体" w:hAnsi="黑体"/>
          <w:sz w:val="28"/>
        </w:rPr>
      </w:pPr>
      <w:bookmarkStart w:id="82" w:name="_Toc343979942"/>
      <w:r w:rsidRPr="00837E77">
        <w:rPr>
          <w:rStyle w:val="apple-converted-space"/>
          <w:rFonts w:ascii="黑体" w:hAnsi="黑体" w:hint="eastAsia"/>
          <w:sz w:val="28"/>
        </w:rPr>
        <w:t>Web</w:t>
      </w:r>
      <w:r>
        <w:rPr>
          <w:rStyle w:val="apple-converted-space"/>
          <w:rFonts w:ascii="黑体" w:hAnsi="黑体" w:hint="eastAsia"/>
          <w:sz w:val="28"/>
        </w:rPr>
        <w:t>K</w:t>
      </w:r>
      <w:r w:rsidRPr="00837E77">
        <w:rPr>
          <w:rStyle w:val="apple-converted-space"/>
          <w:rFonts w:ascii="黑体" w:hAnsi="黑体" w:hint="eastAsia"/>
          <w:sz w:val="28"/>
        </w:rPr>
        <w:t>i</w:t>
      </w:r>
      <w:r w:rsidR="00253A38">
        <w:rPr>
          <w:rStyle w:val="apple-converted-space"/>
          <w:rFonts w:ascii="黑体" w:hAnsi="黑体" w:hint="eastAsia"/>
          <w:sz w:val="28"/>
        </w:rPr>
        <w:t>t</w:t>
      </w:r>
      <w:r>
        <w:rPr>
          <w:rStyle w:val="apple-converted-space"/>
          <w:rFonts w:ascii="黑体" w:hAnsi="黑体" w:hint="eastAsia"/>
          <w:sz w:val="28"/>
        </w:rPr>
        <w:t>渲染引擎</w:t>
      </w:r>
      <w:bookmarkEnd w:id="82"/>
    </w:p>
    <w:p w:rsidR="00212468" w:rsidRDefault="00212468" w:rsidP="00212468">
      <w:pPr>
        <w:spacing w:line="400" w:lineRule="exact"/>
        <w:ind w:firstLine="420"/>
        <w:rPr>
          <w:rFonts w:cs="宋体"/>
          <w:sz w:val="24"/>
        </w:rPr>
      </w:pPr>
      <w:r>
        <w:rPr>
          <w:rFonts w:cs="宋体" w:hint="eastAsia"/>
          <w:sz w:val="24"/>
        </w:rPr>
        <w:t>浏览器主要由以下三个部分组成：</w:t>
      </w:r>
    </w:p>
    <w:p w:rsidR="00212468" w:rsidRPr="00077E15" w:rsidRDefault="00212468" w:rsidP="00212468">
      <w:pPr>
        <w:numPr>
          <w:ilvl w:val="0"/>
          <w:numId w:val="20"/>
        </w:numPr>
        <w:spacing w:line="400" w:lineRule="exact"/>
        <w:rPr>
          <w:rFonts w:cs="宋体"/>
          <w:sz w:val="24"/>
        </w:rPr>
      </w:pPr>
      <w:r>
        <w:rPr>
          <w:rFonts w:cs="宋体" w:hint="eastAsia"/>
          <w:sz w:val="24"/>
        </w:rPr>
        <w:t>渲染引擎</w:t>
      </w:r>
    </w:p>
    <w:p w:rsidR="00212468" w:rsidRDefault="00212468" w:rsidP="00212468">
      <w:pPr>
        <w:spacing w:line="400" w:lineRule="exact"/>
        <w:ind w:firstLine="420"/>
        <w:rPr>
          <w:rFonts w:cs="宋体"/>
          <w:sz w:val="24"/>
        </w:rPr>
      </w:pPr>
      <w:r w:rsidRPr="00B80EF2">
        <w:rPr>
          <w:rFonts w:cs="宋体" w:hint="eastAsia"/>
          <w:sz w:val="24"/>
        </w:rPr>
        <w:t>渲染引擎（</w:t>
      </w:r>
      <w:r w:rsidRPr="00B80EF2">
        <w:rPr>
          <w:rFonts w:cs="宋体" w:hint="eastAsia"/>
          <w:sz w:val="24"/>
        </w:rPr>
        <w:t>Rendering Engine</w:t>
      </w:r>
      <w:r w:rsidRPr="00B80EF2">
        <w:rPr>
          <w:rFonts w:cs="宋体" w:hint="eastAsia"/>
          <w:sz w:val="24"/>
        </w:rPr>
        <w:t>，俗称浏览器内核），也称浏览器的排版引擎，是浏览器最重要或者说</w:t>
      </w:r>
      <w:r>
        <w:rPr>
          <w:rFonts w:cs="宋体" w:hint="eastAsia"/>
          <w:sz w:val="24"/>
        </w:rPr>
        <w:t>最</w:t>
      </w:r>
      <w:r w:rsidRPr="00B80EF2">
        <w:rPr>
          <w:rFonts w:cs="宋体" w:hint="eastAsia"/>
          <w:sz w:val="24"/>
        </w:rPr>
        <w:t>核心部分，</w:t>
      </w:r>
      <w:r>
        <w:rPr>
          <w:rFonts w:cs="宋体" w:hint="eastAsia"/>
          <w:sz w:val="24"/>
        </w:rPr>
        <w:t>它负责取得网页的内容</w:t>
      </w:r>
      <w:r w:rsidRPr="00B80EF2">
        <w:rPr>
          <w:rFonts w:cs="宋体" w:hint="eastAsia"/>
          <w:sz w:val="24"/>
        </w:rPr>
        <w:t>（</w:t>
      </w:r>
      <w:r w:rsidRPr="00B80EF2">
        <w:rPr>
          <w:rFonts w:cs="宋体" w:hint="eastAsia"/>
          <w:sz w:val="24"/>
        </w:rPr>
        <w:t>HTML</w:t>
      </w:r>
      <w:r w:rsidRPr="00B80EF2">
        <w:rPr>
          <w:rFonts w:cs="宋体" w:hint="eastAsia"/>
          <w:sz w:val="24"/>
        </w:rPr>
        <w:t>、</w:t>
      </w:r>
      <w:r w:rsidRPr="00B80EF2">
        <w:rPr>
          <w:rFonts w:cs="宋体" w:hint="eastAsia"/>
          <w:sz w:val="24"/>
        </w:rPr>
        <w:t>XML</w:t>
      </w:r>
      <w:r w:rsidRPr="00B80EF2">
        <w:rPr>
          <w:rFonts w:cs="宋体" w:hint="eastAsia"/>
          <w:sz w:val="24"/>
        </w:rPr>
        <w:t>、</w:t>
      </w:r>
      <w:r>
        <w:rPr>
          <w:rFonts w:cs="宋体" w:hint="eastAsia"/>
          <w:sz w:val="24"/>
        </w:rPr>
        <w:t>图像</w:t>
      </w:r>
      <w:r w:rsidRPr="00B80EF2">
        <w:rPr>
          <w:rFonts w:cs="宋体" w:hint="eastAsia"/>
          <w:sz w:val="24"/>
        </w:rPr>
        <w:t>等）、整理信息（例如加入</w:t>
      </w:r>
      <w:r>
        <w:rPr>
          <w:rFonts w:cs="宋体" w:hint="eastAsia"/>
          <w:sz w:val="24"/>
        </w:rPr>
        <w:t>CSS</w:t>
      </w:r>
      <w:r w:rsidRPr="00B80EF2">
        <w:rPr>
          <w:rFonts w:cs="宋体" w:hint="eastAsia"/>
          <w:sz w:val="24"/>
        </w:rPr>
        <w:t>等），以及计算网页的显示方式</w:t>
      </w:r>
      <w:r>
        <w:rPr>
          <w:rFonts w:cs="宋体" w:hint="eastAsia"/>
          <w:sz w:val="24"/>
        </w:rPr>
        <w:t>，</w:t>
      </w:r>
      <w:r w:rsidRPr="00B80EF2">
        <w:rPr>
          <w:rFonts w:cs="宋体" w:hint="eastAsia"/>
          <w:sz w:val="24"/>
        </w:rPr>
        <w:t>然后</w:t>
      </w:r>
      <w:r>
        <w:rPr>
          <w:rFonts w:cs="宋体" w:hint="eastAsia"/>
          <w:sz w:val="24"/>
        </w:rPr>
        <w:t>会</w:t>
      </w:r>
      <w:r w:rsidRPr="00B80EF2">
        <w:rPr>
          <w:rFonts w:cs="宋体" w:hint="eastAsia"/>
          <w:sz w:val="24"/>
        </w:rPr>
        <w:t>输出至显示器或打印机。所有网页浏览器、电子邮件客户端以及其它需要编辑、显示网络内容的应用程序都需要渲染引擎。渲染引擎决定了浏览器如何显示网页的内容以及页面的格式信息。不同的浏览器内核对网页编写语法的解释也有不同，因此同一网页在不同渲染引擎的浏览器里的显示效果也可能不同。</w:t>
      </w:r>
    </w:p>
    <w:p w:rsidR="00212468" w:rsidRDefault="00212468" w:rsidP="00212468">
      <w:pPr>
        <w:numPr>
          <w:ilvl w:val="0"/>
          <w:numId w:val="20"/>
        </w:numPr>
        <w:spacing w:line="400" w:lineRule="exact"/>
        <w:rPr>
          <w:rFonts w:cs="宋体"/>
          <w:sz w:val="24"/>
        </w:rPr>
      </w:pPr>
      <w:r>
        <w:rPr>
          <w:rFonts w:cs="宋体" w:hint="eastAsia"/>
          <w:sz w:val="24"/>
        </w:rPr>
        <w:t>JavaScript</w:t>
      </w:r>
      <w:r>
        <w:rPr>
          <w:rFonts w:cs="宋体" w:hint="eastAsia"/>
          <w:sz w:val="24"/>
        </w:rPr>
        <w:t>引擎</w:t>
      </w:r>
    </w:p>
    <w:p w:rsidR="00212468" w:rsidRDefault="00B25B0F" w:rsidP="00CA5B55">
      <w:pPr>
        <w:spacing w:line="400" w:lineRule="exact"/>
        <w:ind w:firstLine="420"/>
        <w:rPr>
          <w:rFonts w:cs="宋体"/>
          <w:sz w:val="24"/>
        </w:rPr>
      </w:pPr>
      <w:r>
        <w:rPr>
          <w:rFonts w:cs="宋体" w:hint="eastAsia"/>
          <w:sz w:val="24"/>
        </w:rPr>
        <w:t>JavaScript</w:t>
      </w:r>
      <w:r>
        <w:rPr>
          <w:rFonts w:cs="宋体" w:hint="eastAsia"/>
          <w:sz w:val="24"/>
        </w:rPr>
        <w:t>引擎是一个专门处理</w:t>
      </w:r>
      <w:r>
        <w:rPr>
          <w:rFonts w:cs="宋体" w:hint="eastAsia"/>
          <w:sz w:val="24"/>
        </w:rPr>
        <w:t>JavaScript</w:t>
      </w:r>
      <w:r>
        <w:rPr>
          <w:rFonts w:cs="宋体" w:hint="eastAsia"/>
          <w:sz w:val="24"/>
        </w:rPr>
        <w:t>代码的部件，</w:t>
      </w:r>
      <w:r>
        <w:rPr>
          <w:rFonts w:cs="宋体" w:hint="eastAsia"/>
          <w:sz w:val="24"/>
        </w:rPr>
        <w:t>JavaScript</w:t>
      </w:r>
      <w:r>
        <w:rPr>
          <w:rFonts w:cs="宋体" w:hint="eastAsia"/>
          <w:sz w:val="24"/>
        </w:rPr>
        <w:t>是一种广泛用于客户端</w:t>
      </w:r>
      <w:r>
        <w:rPr>
          <w:rFonts w:cs="宋体" w:hint="eastAsia"/>
          <w:sz w:val="24"/>
        </w:rPr>
        <w:t>Web</w:t>
      </w:r>
      <w:r>
        <w:rPr>
          <w:rFonts w:cs="宋体" w:hint="eastAsia"/>
          <w:sz w:val="24"/>
        </w:rPr>
        <w:t>开发的脚本语言，常用来给</w:t>
      </w:r>
      <w:r>
        <w:rPr>
          <w:rFonts w:cs="宋体" w:hint="eastAsia"/>
          <w:sz w:val="24"/>
        </w:rPr>
        <w:t>HTML</w:t>
      </w:r>
      <w:r>
        <w:rPr>
          <w:rFonts w:cs="宋体" w:hint="eastAsia"/>
          <w:sz w:val="24"/>
        </w:rPr>
        <w:t>网页添加动态功能，比如响应使用者的各种操作。</w:t>
      </w:r>
    </w:p>
    <w:p w:rsidR="00212468" w:rsidRDefault="00212468" w:rsidP="00212468">
      <w:pPr>
        <w:numPr>
          <w:ilvl w:val="0"/>
          <w:numId w:val="20"/>
        </w:numPr>
        <w:spacing w:line="400" w:lineRule="exact"/>
        <w:rPr>
          <w:rFonts w:cs="宋体"/>
          <w:sz w:val="24"/>
        </w:rPr>
      </w:pPr>
      <w:r>
        <w:rPr>
          <w:rFonts w:cs="宋体" w:hint="eastAsia"/>
          <w:sz w:val="24"/>
        </w:rPr>
        <w:t>UI&amp;Plugins</w:t>
      </w:r>
    </w:p>
    <w:p w:rsidR="00212468" w:rsidRDefault="00212468" w:rsidP="00CA5B55">
      <w:pPr>
        <w:spacing w:line="400" w:lineRule="exact"/>
        <w:ind w:firstLine="420"/>
        <w:rPr>
          <w:rFonts w:cs="宋体"/>
          <w:sz w:val="24"/>
        </w:rPr>
      </w:pPr>
      <w:r>
        <w:rPr>
          <w:rFonts w:cs="宋体" w:hint="eastAsia"/>
          <w:sz w:val="24"/>
        </w:rPr>
        <w:t>UI</w:t>
      </w:r>
      <w:r>
        <w:rPr>
          <w:rFonts w:cs="宋体" w:hint="eastAsia"/>
          <w:sz w:val="24"/>
        </w:rPr>
        <w:t>提供使用者方便的界面达成查看或编辑的基本功能，如复制、粘贴、上一页、下一页等，</w:t>
      </w:r>
      <w:r>
        <w:rPr>
          <w:rFonts w:cs="宋体" w:hint="eastAsia"/>
          <w:sz w:val="24"/>
        </w:rPr>
        <w:t>Plugins</w:t>
      </w:r>
      <w:r>
        <w:rPr>
          <w:rFonts w:cs="宋体" w:hint="eastAsia"/>
          <w:sz w:val="24"/>
        </w:rPr>
        <w:t>则为第三方开发者对浏览器进行功能扩充的程序，如</w:t>
      </w:r>
      <w:r>
        <w:rPr>
          <w:rFonts w:cs="宋体"/>
          <w:sz w:val="24"/>
        </w:rPr>
        <w:t>Macromedia Flash</w:t>
      </w:r>
      <w:r w:rsidR="00CA5B55" w:rsidRPr="00CA5B55">
        <w:rPr>
          <w:rFonts w:cs="宋体" w:hint="eastAsia"/>
          <w:sz w:val="24"/>
          <w:vertAlign w:val="superscript"/>
        </w:rPr>
        <w:t>[30</w:t>
      </w:r>
      <w:r w:rsidRPr="00CA5B55">
        <w:rPr>
          <w:rFonts w:cs="宋体"/>
          <w:sz w:val="24"/>
          <w:vertAlign w:val="superscript"/>
        </w:rPr>
        <w:t>]</w:t>
      </w:r>
      <w:r>
        <w:rPr>
          <w:rFonts w:cs="宋体" w:hint="eastAsia"/>
          <w:sz w:val="24"/>
        </w:rPr>
        <w:t>播放器、</w:t>
      </w:r>
      <w:r>
        <w:rPr>
          <w:rFonts w:cs="宋体" w:hint="eastAsia"/>
          <w:sz w:val="24"/>
        </w:rPr>
        <w:t>Java</w:t>
      </w:r>
      <w:r>
        <w:rPr>
          <w:rFonts w:cs="宋体" w:hint="eastAsia"/>
          <w:sz w:val="24"/>
        </w:rPr>
        <w:t>运行时环境（</w:t>
      </w:r>
      <w:r>
        <w:rPr>
          <w:rFonts w:cs="宋体" w:hint="eastAsia"/>
          <w:sz w:val="24"/>
        </w:rPr>
        <w:t>JRE</w:t>
      </w:r>
      <w:r>
        <w:rPr>
          <w:rFonts w:cs="宋体" w:hint="eastAsia"/>
          <w:sz w:val="24"/>
        </w:rPr>
        <w:t>）。</w:t>
      </w:r>
    </w:p>
    <w:p w:rsidR="00212468" w:rsidRPr="0088730D" w:rsidRDefault="000A526B" w:rsidP="00212468">
      <w:pPr>
        <w:pStyle w:val="3"/>
        <w:rPr>
          <w:rStyle w:val="apple-converted-space"/>
          <w:rFonts w:ascii="黑体" w:eastAsia="黑体" w:hAnsi="黑体"/>
          <w:sz w:val="24"/>
          <w:szCs w:val="24"/>
        </w:rPr>
      </w:pPr>
      <w:bookmarkStart w:id="83" w:name="_Toc343979943"/>
      <w:r>
        <w:rPr>
          <w:rStyle w:val="apple-converted-space"/>
          <w:rFonts w:ascii="黑体" w:eastAsia="黑体" w:hAnsi="黑体" w:hint="eastAsia"/>
          <w:sz w:val="24"/>
          <w:szCs w:val="24"/>
        </w:rPr>
        <w:t>5.1</w:t>
      </w:r>
      <w:r w:rsidR="00212468" w:rsidRPr="0081789C">
        <w:rPr>
          <w:rStyle w:val="apple-converted-space"/>
          <w:rFonts w:ascii="黑体" w:eastAsia="黑体" w:hAnsi="黑体" w:hint="eastAsia"/>
          <w:sz w:val="24"/>
          <w:szCs w:val="24"/>
        </w:rPr>
        <w:t>.</w:t>
      </w:r>
      <w:r w:rsidR="00212468" w:rsidRPr="0088730D">
        <w:rPr>
          <w:rStyle w:val="apple-converted-space"/>
          <w:rFonts w:ascii="黑体" w:eastAsia="黑体" w:hAnsi="黑体" w:hint="eastAsia"/>
          <w:sz w:val="24"/>
          <w:szCs w:val="24"/>
        </w:rPr>
        <w:t>1渲染引擎分析</w:t>
      </w:r>
      <w:bookmarkEnd w:id="83"/>
    </w:p>
    <w:p w:rsidR="00212468" w:rsidRPr="00B80EF2" w:rsidRDefault="00212468" w:rsidP="00212468">
      <w:pPr>
        <w:spacing w:line="400" w:lineRule="exact"/>
        <w:ind w:firstLine="420"/>
        <w:rPr>
          <w:rFonts w:cs="宋体"/>
          <w:sz w:val="24"/>
        </w:rPr>
      </w:pPr>
      <w:r w:rsidRPr="00B80EF2">
        <w:rPr>
          <w:rFonts w:cs="宋体" w:hint="eastAsia"/>
          <w:sz w:val="24"/>
        </w:rPr>
        <w:t>知名</w:t>
      </w:r>
      <w:r>
        <w:rPr>
          <w:rFonts w:cs="宋体" w:hint="eastAsia"/>
          <w:sz w:val="24"/>
        </w:rPr>
        <w:t>的渲染引擎有</w:t>
      </w:r>
      <w:r w:rsidRPr="00B80EF2">
        <w:rPr>
          <w:rFonts w:cs="宋体" w:hint="eastAsia"/>
          <w:sz w:val="24"/>
        </w:rPr>
        <w:t>Trident</w:t>
      </w:r>
      <w:r w:rsidRPr="00B80EF2">
        <w:rPr>
          <w:rFonts w:cs="宋体" w:hint="eastAsia"/>
          <w:sz w:val="24"/>
        </w:rPr>
        <w:t>、</w:t>
      </w:r>
      <w:r w:rsidRPr="00B80EF2">
        <w:rPr>
          <w:rFonts w:cs="宋体" w:hint="eastAsia"/>
          <w:sz w:val="24"/>
        </w:rPr>
        <w:t>Gecko</w:t>
      </w:r>
      <w:r w:rsidRPr="00B80EF2">
        <w:rPr>
          <w:rFonts w:cs="宋体" w:hint="eastAsia"/>
          <w:sz w:val="24"/>
        </w:rPr>
        <w:t>、</w:t>
      </w:r>
      <w:r w:rsidRPr="00B80EF2">
        <w:rPr>
          <w:rFonts w:cs="宋体" w:hint="eastAsia"/>
          <w:sz w:val="24"/>
        </w:rPr>
        <w:t>Webkit</w:t>
      </w:r>
      <w:r w:rsidRPr="00B80EF2">
        <w:rPr>
          <w:rFonts w:cs="宋体" w:hint="eastAsia"/>
          <w:sz w:val="24"/>
        </w:rPr>
        <w:t>、</w:t>
      </w:r>
      <w:r>
        <w:rPr>
          <w:rFonts w:cs="宋体" w:hint="eastAsia"/>
          <w:sz w:val="24"/>
        </w:rPr>
        <w:t>Presto</w:t>
      </w:r>
      <w:r w:rsidRPr="00B80EF2">
        <w:rPr>
          <w:rFonts w:cs="宋体" w:hint="eastAsia"/>
          <w:sz w:val="24"/>
        </w:rPr>
        <w:t>等。</w:t>
      </w:r>
    </w:p>
    <w:p w:rsidR="00212468" w:rsidRPr="00FA46ED" w:rsidRDefault="00FA46ED" w:rsidP="00FA46ED">
      <w:pPr>
        <w:spacing w:line="400" w:lineRule="exact"/>
        <w:ind w:firstLine="420"/>
        <w:rPr>
          <w:rFonts w:cs="宋体"/>
          <w:sz w:val="24"/>
        </w:rPr>
      </w:pPr>
      <w:r w:rsidRPr="00FA46ED">
        <w:rPr>
          <w:rFonts w:cs="宋体" w:hint="eastAsia"/>
          <w:sz w:val="24"/>
        </w:rPr>
        <w:t>（</w:t>
      </w:r>
      <w:r w:rsidRPr="00FA46ED">
        <w:rPr>
          <w:rFonts w:cs="宋体" w:hint="eastAsia"/>
          <w:sz w:val="24"/>
        </w:rPr>
        <w:t>1</w:t>
      </w:r>
      <w:r w:rsidRPr="00FA46ED">
        <w:rPr>
          <w:rFonts w:cs="宋体" w:hint="eastAsia"/>
          <w:sz w:val="24"/>
        </w:rPr>
        <w:t>）</w:t>
      </w:r>
      <w:r w:rsidR="00212468" w:rsidRPr="00FA46ED">
        <w:rPr>
          <w:rFonts w:cs="宋体" w:hint="eastAsia"/>
          <w:sz w:val="24"/>
        </w:rPr>
        <w:t>Trident</w:t>
      </w:r>
    </w:p>
    <w:p w:rsidR="00212468" w:rsidRDefault="00212468" w:rsidP="00212468">
      <w:pPr>
        <w:spacing w:line="400" w:lineRule="exact"/>
        <w:ind w:firstLine="420"/>
        <w:rPr>
          <w:rFonts w:cs="宋体"/>
          <w:sz w:val="24"/>
        </w:rPr>
      </w:pPr>
      <w:r w:rsidRPr="00ED238D">
        <w:rPr>
          <w:rFonts w:cs="宋体" w:hint="eastAsia"/>
          <w:sz w:val="24"/>
        </w:rPr>
        <w:t>Trident</w:t>
      </w:r>
      <w:r w:rsidRPr="00ED238D">
        <w:rPr>
          <w:rFonts w:cs="宋体" w:hint="eastAsia"/>
          <w:sz w:val="24"/>
        </w:rPr>
        <w:t>（又称为</w:t>
      </w:r>
      <w:r w:rsidRPr="00ED238D">
        <w:rPr>
          <w:rFonts w:cs="宋体" w:hint="eastAsia"/>
          <w:sz w:val="24"/>
        </w:rPr>
        <w:t>MSHTML</w:t>
      </w:r>
      <w:r w:rsidRPr="00ED238D">
        <w:rPr>
          <w:rFonts w:cs="宋体" w:hint="eastAsia"/>
          <w:sz w:val="24"/>
        </w:rPr>
        <w:t>）</w:t>
      </w:r>
      <w:r w:rsidRPr="00CA5B55">
        <w:rPr>
          <w:rFonts w:cs="宋体" w:hint="eastAsia"/>
          <w:sz w:val="24"/>
          <w:vertAlign w:val="superscript"/>
        </w:rPr>
        <w:t>[</w:t>
      </w:r>
      <w:r w:rsidR="00CA5B55" w:rsidRPr="00CA5B55">
        <w:rPr>
          <w:rFonts w:cs="宋体" w:hint="eastAsia"/>
          <w:sz w:val="24"/>
          <w:vertAlign w:val="superscript"/>
        </w:rPr>
        <w:t>31</w:t>
      </w:r>
      <w:r w:rsidRPr="00CA5B55">
        <w:rPr>
          <w:rFonts w:cs="宋体" w:hint="eastAsia"/>
          <w:sz w:val="24"/>
          <w:vertAlign w:val="superscript"/>
        </w:rPr>
        <w:t>]</w:t>
      </w:r>
      <w:r w:rsidRPr="00ED238D">
        <w:rPr>
          <w:rFonts w:cs="宋体" w:hint="eastAsia"/>
          <w:sz w:val="24"/>
        </w:rPr>
        <w:t>，是微软的视窗作业系统（</w:t>
      </w:r>
      <w:r w:rsidRPr="00ED238D">
        <w:rPr>
          <w:rFonts w:cs="宋体" w:hint="eastAsia"/>
          <w:sz w:val="24"/>
        </w:rPr>
        <w:t>Windows</w:t>
      </w:r>
      <w:r w:rsidRPr="00ED238D">
        <w:rPr>
          <w:rFonts w:cs="宋体" w:hint="eastAsia"/>
          <w:sz w:val="24"/>
        </w:rPr>
        <w:t>）搭载的网页浏览器——</w:t>
      </w:r>
      <w:r w:rsidRPr="00ED238D">
        <w:rPr>
          <w:rFonts w:cs="宋体" w:hint="eastAsia"/>
          <w:sz w:val="24"/>
        </w:rPr>
        <w:t>Internet Explorer</w:t>
      </w:r>
      <w:r w:rsidRPr="00ED238D">
        <w:rPr>
          <w:rFonts w:cs="宋体" w:hint="eastAsia"/>
          <w:sz w:val="24"/>
        </w:rPr>
        <w:t>的排版引擎，</w:t>
      </w:r>
      <w:r>
        <w:rPr>
          <w:rFonts w:cs="宋体" w:hint="eastAsia"/>
          <w:sz w:val="24"/>
        </w:rPr>
        <w:t>它的第一个版本随着</w:t>
      </w:r>
      <w:r>
        <w:rPr>
          <w:rFonts w:cs="宋体" w:hint="eastAsia"/>
          <w:sz w:val="24"/>
        </w:rPr>
        <w:t>1997</w:t>
      </w:r>
      <w:r>
        <w:rPr>
          <w:rFonts w:cs="宋体" w:hint="eastAsia"/>
          <w:sz w:val="24"/>
        </w:rPr>
        <w:t>年</w:t>
      </w:r>
      <w:r>
        <w:rPr>
          <w:rFonts w:cs="宋体" w:hint="eastAsia"/>
          <w:sz w:val="24"/>
        </w:rPr>
        <w:t>10</w:t>
      </w:r>
      <w:r>
        <w:rPr>
          <w:rFonts w:cs="宋体" w:hint="eastAsia"/>
          <w:sz w:val="24"/>
        </w:rPr>
        <w:t>月</w:t>
      </w:r>
      <w:r w:rsidRPr="00ED238D">
        <w:rPr>
          <w:rFonts w:cs="宋体" w:hint="eastAsia"/>
          <w:sz w:val="24"/>
        </w:rPr>
        <w:t>Internet Explorer</w:t>
      </w:r>
      <w:r>
        <w:rPr>
          <w:rFonts w:cs="宋体" w:hint="eastAsia"/>
          <w:sz w:val="24"/>
        </w:rPr>
        <w:t>第四版释出，之后不断的加入新的技术并随着新版本的</w:t>
      </w:r>
      <w:r w:rsidRPr="00ED238D">
        <w:rPr>
          <w:rFonts w:cs="宋体" w:hint="eastAsia"/>
          <w:sz w:val="24"/>
        </w:rPr>
        <w:t>Internet Explorer</w:t>
      </w:r>
      <w:r>
        <w:rPr>
          <w:rFonts w:cs="宋体" w:hint="eastAsia"/>
          <w:sz w:val="24"/>
        </w:rPr>
        <w:t>释出。在</w:t>
      </w:r>
      <w:r>
        <w:rPr>
          <w:rFonts w:cs="宋体" w:hint="eastAsia"/>
          <w:sz w:val="24"/>
        </w:rPr>
        <w:t>Internet Explorer</w:t>
      </w:r>
      <w:r>
        <w:rPr>
          <w:rFonts w:cs="宋体" w:hint="eastAsia"/>
          <w:sz w:val="24"/>
        </w:rPr>
        <w:t>第七版中，微软对</w:t>
      </w:r>
      <w:r>
        <w:rPr>
          <w:rFonts w:cs="宋体" w:hint="eastAsia"/>
          <w:sz w:val="24"/>
        </w:rPr>
        <w:t>Trident</w:t>
      </w:r>
      <w:r>
        <w:rPr>
          <w:rFonts w:cs="宋体" w:hint="eastAsia"/>
          <w:sz w:val="24"/>
        </w:rPr>
        <w:t>排版引擎做</w:t>
      </w:r>
      <w:r>
        <w:rPr>
          <w:rFonts w:cs="宋体" w:hint="eastAsia"/>
          <w:sz w:val="24"/>
        </w:rPr>
        <w:lastRenderedPageBreak/>
        <w:t>了重大的变动，除了加入新技术之外，还增加了对网页标准的支持。</w:t>
      </w:r>
    </w:p>
    <w:p w:rsidR="00212468" w:rsidRDefault="00212468" w:rsidP="00212468">
      <w:pPr>
        <w:spacing w:line="400" w:lineRule="exact"/>
        <w:ind w:firstLine="420"/>
        <w:rPr>
          <w:rFonts w:cs="宋体"/>
          <w:sz w:val="24"/>
        </w:rPr>
      </w:pPr>
      <w:r>
        <w:rPr>
          <w:rFonts w:cs="宋体" w:hint="eastAsia"/>
          <w:sz w:val="24"/>
        </w:rPr>
        <w:t>Trident</w:t>
      </w:r>
      <w:r w:rsidRPr="00ED238D">
        <w:rPr>
          <w:rFonts w:cs="宋体" w:hint="eastAsia"/>
          <w:sz w:val="24"/>
        </w:rPr>
        <w:t>引擎被设计成一个软件组件（模块），使得其它软件开发人员很容易的将网页浏览的功能加到他们自行开发的应用程序里，其内核接口设计相当成熟，以致出现了很多用</w:t>
      </w:r>
      <w:r w:rsidRPr="00ED238D">
        <w:rPr>
          <w:rFonts w:cs="宋体" w:hint="eastAsia"/>
          <w:sz w:val="24"/>
        </w:rPr>
        <w:t>IE</w:t>
      </w:r>
      <w:r w:rsidRPr="00ED238D">
        <w:rPr>
          <w:rFonts w:cs="宋体" w:hint="eastAsia"/>
          <w:sz w:val="24"/>
        </w:rPr>
        <w:t>内核而非</w:t>
      </w:r>
      <w:r w:rsidRPr="00ED238D">
        <w:rPr>
          <w:rFonts w:cs="宋体" w:hint="eastAsia"/>
          <w:sz w:val="24"/>
        </w:rPr>
        <w:t>IE</w:t>
      </w:r>
      <w:r w:rsidRPr="00ED238D">
        <w:rPr>
          <w:rFonts w:cs="宋体" w:hint="eastAsia"/>
          <w:sz w:val="24"/>
        </w:rPr>
        <w:t>的浏览器（如</w:t>
      </w:r>
      <w:r w:rsidRPr="00ED238D">
        <w:rPr>
          <w:rFonts w:cs="宋体" w:hint="eastAsia"/>
          <w:sz w:val="24"/>
        </w:rPr>
        <w:t>Maxthon</w:t>
      </w:r>
      <w:r w:rsidRPr="00ED238D">
        <w:rPr>
          <w:rFonts w:cs="宋体" w:hint="eastAsia"/>
          <w:sz w:val="24"/>
        </w:rPr>
        <w:t>、腾讯</w:t>
      </w:r>
      <w:r w:rsidRPr="00ED238D">
        <w:rPr>
          <w:rFonts w:cs="宋体" w:hint="eastAsia"/>
          <w:sz w:val="24"/>
        </w:rPr>
        <w:t xml:space="preserve"> TT</w:t>
      </w:r>
      <w:r w:rsidRPr="00ED238D">
        <w:rPr>
          <w:rFonts w:cs="宋体" w:hint="eastAsia"/>
          <w:sz w:val="24"/>
        </w:rPr>
        <w:t>、</w:t>
      </w:r>
      <w:r>
        <w:rPr>
          <w:rFonts w:cs="宋体" w:hint="eastAsia"/>
          <w:sz w:val="24"/>
        </w:rPr>
        <w:t>遨游、</w:t>
      </w:r>
      <w:r>
        <w:rPr>
          <w:rFonts w:cs="宋体" w:hint="eastAsia"/>
          <w:sz w:val="24"/>
        </w:rPr>
        <w:t>360</w:t>
      </w:r>
      <w:r>
        <w:rPr>
          <w:rFonts w:cs="宋体" w:hint="eastAsia"/>
          <w:sz w:val="24"/>
        </w:rPr>
        <w:t>安全浏览器</w:t>
      </w:r>
      <w:r w:rsidRPr="00ED238D">
        <w:rPr>
          <w:rFonts w:cs="宋体" w:hint="eastAsia"/>
          <w:sz w:val="24"/>
        </w:rPr>
        <w:t>等），但是</w:t>
      </w:r>
      <w:r>
        <w:rPr>
          <w:rFonts w:cs="宋体" w:hint="eastAsia"/>
          <w:sz w:val="24"/>
        </w:rPr>
        <w:t>Trident</w:t>
      </w:r>
      <w:r w:rsidRPr="00ED238D">
        <w:rPr>
          <w:rFonts w:cs="宋体" w:hint="eastAsia"/>
          <w:sz w:val="24"/>
        </w:rPr>
        <w:t>只能用于</w:t>
      </w:r>
      <w:r>
        <w:rPr>
          <w:rFonts w:cs="宋体" w:hint="eastAsia"/>
          <w:sz w:val="24"/>
        </w:rPr>
        <w:t>Windows</w:t>
      </w:r>
      <w:r w:rsidRPr="00ED238D">
        <w:rPr>
          <w:rFonts w:cs="宋体" w:hint="eastAsia"/>
          <w:sz w:val="24"/>
        </w:rPr>
        <w:t>平台。</w:t>
      </w:r>
      <w:r>
        <w:rPr>
          <w:rFonts w:cs="宋体" w:hint="eastAsia"/>
          <w:sz w:val="24"/>
        </w:rPr>
        <w:t>至今</w:t>
      </w:r>
      <w:r>
        <w:rPr>
          <w:rFonts w:cs="宋体" w:hint="eastAsia"/>
          <w:sz w:val="24"/>
        </w:rPr>
        <w:t>Trident</w:t>
      </w:r>
      <w:r>
        <w:rPr>
          <w:rFonts w:cs="宋体" w:hint="eastAsia"/>
          <w:sz w:val="24"/>
        </w:rPr>
        <w:t>仍然是市场占有率最高的排版引擎。</w:t>
      </w:r>
    </w:p>
    <w:p w:rsidR="00212468" w:rsidRPr="00FA46ED" w:rsidRDefault="00FA46ED" w:rsidP="00FA46ED">
      <w:pPr>
        <w:spacing w:line="400" w:lineRule="exact"/>
        <w:ind w:firstLine="420"/>
        <w:rPr>
          <w:rFonts w:cs="宋体"/>
          <w:sz w:val="24"/>
        </w:rPr>
      </w:pPr>
      <w:r>
        <w:rPr>
          <w:rFonts w:cs="宋体" w:hint="eastAsia"/>
          <w:sz w:val="24"/>
        </w:rPr>
        <w:t>（</w:t>
      </w:r>
      <w:r>
        <w:rPr>
          <w:rFonts w:cs="宋体" w:hint="eastAsia"/>
          <w:sz w:val="24"/>
        </w:rPr>
        <w:t>2</w:t>
      </w:r>
      <w:r>
        <w:rPr>
          <w:rFonts w:cs="宋体" w:hint="eastAsia"/>
          <w:sz w:val="24"/>
        </w:rPr>
        <w:t>）</w:t>
      </w:r>
      <w:r w:rsidR="00212468" w:rsidRPr="00FA46ED">
        <w:rPr>
          <w:rFonts w:cs="宋体" w:hint="eastAsia"/>
          <w:sz w:val="24"/>
        </w:rPr>
        <w:t>Gecko</w:t>
      </w:r>
    </w:p>
    <w:p w:rsidR="00212468" w:rsidRPr="00F80A91" w:rsidRDefault="00212468" w:rsidP="00212468">
      <w:pPr>
        <w:spacing w:line="400" w:lineRule="exact"/>
        <w:ind w:firstLine="420"/>
        <w:rPr>
          <w:rFonts w:cs="宋体"/>
          <w:sz w:val="24"/>
        </w:rPr>
      </w:pPr>
      <w:r w:rsidRPr="00F80A91">
        <w:rPr>
          <w:rFonts w:cs="宋体"/>
          <w:sz w:val="24"/>
        </w:rPr>
        <w:t>Gecko</w:t>
      </w:r>
      <w:r w:rsidRPr="00CA5B55">
        <w:rPr>
          <w:rFonts w:cs="宋体"/>
          <w:sz w:val="24"/>
          <w:vertAlign w:val="superscript"/>
        </w:rPr>
        <w:t>[</w:t>
      </w:r>
      <w:r w:rsidR="00CA5B55" w:rsidRPr="00CA5B55">
        <w:rPr>
          <w:rFonts w:cs="宋体" w:hint="eastAsia"/>
          <w:sz w:val="24"/>
          <w:vertAlign w:val="superscript"/>
        </w:rPr>
        <w:t>32</w:t>
      </w:r>
      <w:r w:rsidRPr="00CA5B55">
        <w:rPr>
          <w:rFonts w:cs="宋体"/>
          <w:sz w:val="24"/>
          <w:vertAlign w:val="superscript"/>
        </w:rPr>
        <w:t>]</w:t>
      </w:r>
      <w:r w:rsidRPr="00F80A91">
        <w:rPr>
          <w:rFonts w:cs="宋体" w:hint="eastAsia"/>
          <w:sz w:val="24"/>
        </w:rPr>
        <w:t>是</w:t>
      </w:r>
      <w:r>
        <w:rPr>
          <w:rFonts w:cs="宋体" w:hint="eastAsia"/>
          <w:sz w:val="24"/>
        </w:rPr>
        <w:t>用</w:t>
      </w:r>
      <w:r w:rsidRPr="00F80A91">
        <w:rPr>
          <w:rFonts w:cs="宋体" w:hint="eastAsia"/>
          <w:sz w:val="24"/>
        </w:rPr>
        <w:t>C++</w:t>
      </w:r>
      <w:r w:rsidRPr="00F80A91">
        <w:rPr>
          <w:rFonts w:cs="宋体" w:hint="eastAsia"/>
          <w:sz w:val="24"/>
        </w:rPr>
        <w:t>语言编写的、开放源代码的、跨平台的网页渲染引擎。原本由</w:t>
      </w:r>
      <w:r>
        <w:rPr>
          <w:rFonts w:cs="宋体" w:hint="eastAsia"/>
          <w:sz w:val="24"/>
        </w:rPr>
        <w:t>Netscape</w:t>
      </w:r>
      <w:r w:rsidRPr="00F80A91">
        <w:rPr>
          <w:rFonts w:cs="宋体" w:hint="eastAsia"/>
          <w:sz w:val="24"/>
        </w:rPr>
        <w:t>公司开发，现在由</w:t>
      </w:r>
      <w:r>
        <w:rPr>
          <w:rFonts w:cs="宋体" w:hint="eastAsia"/>
          <w:sz w:val="24"/>
        </w:rPr>
        <w:t>Mo</w:t>
      </w:r>
      <w:r w:rsidRPr="00F80A91">
        <w:rPr>
          <w:rFonts w:cs="宋体" w:hint="eastAsia"/>
          <w:sz w:val="24"/>
        </w:rPr>
        <w:t>zilla</w:t>
      </w:r>
      <w:r w:rsidRPr="00F80A91">
        <w:rPr>
          <w:rFonts w:cs="宋体" w:hint="eastAsia"/>
          <w:sz w:val="24"/>
        </w:rPr>
        <w:t>基金会维护。</w:t>
      </w:r>
      <w:r w:rsidRPr="00F80A91">
        <w:rPr>
          <w:rFonts w:cs="宋体" w:hint="eastAsia"/>
          <w:sz w:val="24"/>
        </w:rPr>
        <w:t>Gecko</w:t>
      </w:r>
      <w:r w:rsidRPr="00F80A91">
        <w:rPr>
          <w:rFonts w:cs="宋体" w:hint="eastAsia"/>
          <w:sz w:val="24"/>
        </w:rPr>
        <w:t>是跨平台的内核，能在</w:t>
      </w:r>
      <w:r w:rsidRPr="00F80A91">
        <w:rPr>
          <w:rFonts w:cs="宋体" w:hint="eastAsia"/>
          <w:sz w:val="24"/>
        </w:rPr>
        <w:t>Windows</w:t>
      </w:r>
      <w:r>
        <w:rPr>
          <w:rFonts w:cs="宋体" w:hint="eastAsia"/>
          <w:sz w:val="24"/>
        </w:rPr>
        <w:t>、</w:t>
      </w:r>
      <w:r w:rsidRPr="00F80A91">
        <w:rPr>
          <w:rFonts w:cs="宋体" w:hint="eastAsia"/>
          <w:sz w:val="24"/>
        </w:rPr>
        <w:t>Linux</w:t>
      </w:r>
      <w:r w:rsidRPr="00F80A91">
        <w:rPr>
          <w:rFonts w:cs="宋体" w:hint="eastAsia"/>
          <w:sz w:val="24"/>
        </w:rPr>
        <w:t>、</w:t>
      </w:r>
      <w:r w:rsidRPr="00F80A91">
        <w:rPr>
          <w:rFonts w:cs="宋体" w:hint="eastAsia"/>
          <w:sz w:val="24"/>
        </w:rPr>
        <w:t>BSD</w:t>
      </w:r>
      <w:r w:rsidRPr="00F80A91">
        <w:rPr>
          <w:rFonts w:cs="宋体" w:hint="eastAsia"/>
          <w:sz w:val="24"/>
        </w:rPr>
        <w:t>和</w:t>
      </w:r>
      <w:r w:rsidRPr="00F80A91">
        <w:rPr>
          <w:rFonts w:cs="宋体" w:hint="eastAsia"/>
          <w:sz w:val="24"/>
        </w:rPr>
        <w:t>Mac OS X</w:t>
      </w:r>
      <w:r w:rsidRPr="00F80A91">
        <w:rPr>
          <w:rFonts w:cs="宋体" w:hint="eastAsia"/>
          <w:sz w:val="24"/>
        </w:rPr>
        <w:t>等主要操作系统上运行。由于</w:t>
      </w:r>
      <w:r>
        <w:rPr>
          <w:rFonts w:cs="宋体" w:hint="eastAsia"/>
          <w:sz w:val="24"/>
        </w:rPr>
        <w:t>Gecko</w:t>
      </w:r>
      <w:r w:rsidRPr="00F80A91">
        <w:rPr>
          <w:rFonts w:cs="宋体" w:hint="eastAsia"/>
          <w:sz w:val="24"/>
        </w:rPr>
        <w:t>开放源代码，因此受到世界各国程序员的青睐，其中很多都可以为其编码，增加功能。导致其功能很强，但很庞大，由于开源，市场占有率迅速提高，成为流行程度</w:t>
      </w:r>
      <w:r>
        <w:rPr>
          <w:rFonts w:cs="宋体" w:hint="eastAsia"/>
          <w:sz w:val="24"/>
        </w:rPr>
        <w:t>仅次于</w:t>
      </w:r>
      <w:r w:rsidRPr="00F80A91">
        <w:rPr>
          <w:rFonts w:cs="宋体" w:hint="eastAsia"/>
          <w:sz w:val="24"/>
        </w:rPr>
        <w:t>Trident</w:t>
      </w:r>
      <w:r w:rsidRPr="00F80A91">
        <w:rPr>
          <w:rFonts w:cs="宋体" w:hint="eastAsia"/>
          <w:sz w:val="24"/>
        </w:rPr>
        <w:t>的排版引擎。目前最主流的以</w:t>
      </w:r>
      <w:r w:rsidRPr="00F80A91">
        <w:rPr>
          <w:rFonts w:cs="宋体" w:hint="eastAsia"/>
          <w:sz w:val="24"/>
        </w:rPr>
        <w:t>Gecko</w:t>
      </w:r>
      <w:r w:rsidRPr="00F80A91">
        <w:rPr>
          <w:rFonts w:cs="宋体" w:hint="eastAsia"/>
          <w:sz w:val="24"/>
        </w:rPr>
        <w:t>为内核的桌面浏览器是</w:t>
      </w:r>
      <w:r w:rsidRPr="00F80A91">
        <w:rPr>
          <w:rFonts w:cs="宋体" w:hint="eastAsia"/>
          <w:sz w:val="24"/>
        </w:rPr>
        <w:t>Mozilla Firefox</w:t>
      </w:r>
      <w:r w:rsidRPr="00F80A91">
        <w:rPr>
          <w:rFonts w:cs="宋体" w:hint="eastAsia"/>
          <w:sz w:val="24"/>
        </w:rPr>
        <w:t>，由于</w:t>
      </w:r>
      <w:r w:rsidRPr="00F80A91">
        <w:rPr>
          <w:rFonts w:cs="宋体" w:hint="eastAsia"/>
          <w:sz w:val="24"/>
        </w:rPr>
        <w:t>Firefox</w:t>
      </w:r>
      <w:r w:rsidRPr="00F80A91">
        <w:rPr>
          <w:rFonts w:cs="宋体" w:hint="eastAsia"/>
          <w:sz w:val="24"/>
        </w:rPr>
        <w:t>的出现，</w:t>
      </w:r>
      <w:r w:rsidRPr="00F80A91">
        <w:rPr>
          <w:rFonts w:cs="宋体" w:hint="eastAsia"/>
          <w:sz w:val="24"/>
        </w:rPr>
        <w:t>IE</w:t>
      </w:r>
      <w:r w:rsidRPr="00F80A91">
        <w:rPr>
          <w:rFonts w:cs="宋体" w:hint="eastAsia"/>
          <w:sz w:val="24"/>
        </w:rPr>
        <w:t>的霸主地位逐渐被削弱。</w:t>
      </w:r>
    </w:p>
    <w:p w:rsidR="00212468" w:rsidRDefault="00212468" w:rsidP="00FA46ED">
      <w:pPr>
        <w:spacing w:line="400" w:lineRule="exact"/>
        <w:ind w:firstLineChars="200" w:firstLine="480"/>
        <w:rPr>
          <w:rFonts w:cs="宋体"/>
          <w:sz w:val="24"/>
        </w:rPr>
      </w:pPr>
      <w:r w:rsidRPr="00F80A91">
        <w:rPr>
          <w:rFonts w:cs="宋体" w:hint="eastAsia"/>
          <w:sz w:val="24"/>
        </w:rPr>
        <w:t>以</w:t>
      </w:r>
      <w:r>
        <w:rPr>
          <w:rFonts w:cs="宋体" w:hint="eastAsia"/>
          <w:sz w:val="24"/>
        </w:rPr>
        <w:t>Gecko</w:t>
      </w:r>
      <w:r w:rsidRPr="00F80A91">
        <w:rPr>
          <w:rFonts w:cs="宋体" w:hint="eastAsia"/>
          <w:sz w:val="24"/>
        </w:rPr>
        <w:t>作为内核的网页浏览器有：</w:t>
      </w:r>
      <w:r w:rsidRPr="00F80A91">
        <w:rPr>
          <w:rFonts w:cs="宋体" w:hint="eastAsia"/>
          <w:sz w:val="24"/>
        </w:rPr>
        <w:t>Firefox</w:t>
      </w:r>
      <w:r w:rsidRPr="00F80A91">
        <w:rPr>
          <w:rFonts w:cs="宋体" w:hint="eastAsia"/>
          <w:sz w:val="24"/>
        </w:rPr>
        <w:t>，</w:t>
      </w:r>
      <w:r>
        <w:rPr>
          <w:rFonts w:cs="宋体" w:hint="eastAsia"/>
          <w:sz w:val="24"/>
        </w:rPr>
        <w:t>Netscape</w:t>
      </w:r>
      <w:r w:rsidRPr="00F80A91">
        <w:rPr>
          <w:rFonts w:cs="宋体" w:hint="eastAsia"/>
          <w:sz w:val="24"/>
        </w:rPr>
        <w:t>（</w:t>
      </w:r>
      <w:r w:rsidRPr="00F80A91">
        <w:rPr>
          <w:rFonts w:cs="宋体" w:hint="eastAsia"/>
          <w:sz w:val="24"/>
        </w:rPr>
        <w:t>6</w:t>
      </w:r>
      <w:r w:rsidRPr="00F80A91">
        <w:rPr>
          <w:rFonts w:cs="宋体" w:hint="eastAsia"/>
          <w:sz w:val="24"/>
        </w:rPr>
        <w:t>到</w:t>
      </w:r>
      <w:r w:rsidRPr="00F80A91">
        <w:rPr>
          <w:rFonts w:cs="宋体" w:hint="eastAsia"/>
          <w:sz w:val="24"/>
        </w:rPr>
        <w:t>9</w:t>
      </w:r>
      <w:r w:rsidRPr="00F80A91">
        <w:rPr>
          <w:rFonts w:cs="宋体" w:hint="eastAsia"/>
          <w:sz w:val="24"/>
        </w:rPr>
        <w:t>）</w:t>
      </w:r>
      <w:r>
        <w:rPr>
          <w:rFonts w:cs="宋体" w:hint="eastAsia"/>
          <w:sz w:val="24"/>
        </w:rPr>
        <w:t>、</w:t>
      </w:r>
      <w:r w:rsidRPr="00F80A91">
        <w:rPr>
          <w:rFonts w:cs="宋体" w:hint="eastAsia"/>
          <w:sz w:val="24"/>
        </w:rPr>
        <w:t>Minimo</w:t>
      </w:r>
      <w:r>
        <w:rPr>
          <w:rFonts w:cs="宋体" w:hint="eastAsia"/>
          <w:sz w:val="24"/>
        </w:rPr>
        <w:t>、</w:t>
      </w:r>
      <w:r w:rsidRPr="00F80A91">
        <w:rPr>
          <w:rFonts w:cs="宋体" w:hint="eastAsia"/>
          <w:sz w:val="24"/>
        </w:rPr>
        <w:t>Fennex</w:t>
      </w:r>
      <w:r>
        <w:rPr>
          <w:rFonts w:cs="宋体" w:hint="eastAsia"/>
          <w:sz w:val="24"/>
        </w:rPr>
        <w:t>、</w:t>
      </w:r>
      <w:r w:rsidRPr="00F80A91">
        <w:rPr>
          <w:rFonts w:cs="宋体" w:hint="eastAsia"/>
          <w:sz w:val="24"/>
        </w:rPr>
        <w:t>SeaMonkey</w:t>
      </w:r>
      <w:r>
        <w:rPr>
          <w:rFonts w:cs="宋体" w:hint="eastAsia"/>
          <w:sz w:val="24"/>
        </w:rPr>
        <w:t>、</w:t>
      </w:r>
      <w:r w:rsidRPr="00F80A91">
        <w:rPr>
          <w:rFonts w:cs="宋体" w:hint="eastAsia"/>
          <w:sz w:val="24"/>
        </w:rPr>
        <w:t>Songbird</w:t>
      </w:r>
      <w:r w:rsidRPr="00F80A91">
        <w:rPr>
          <w:rFonts w:cs="宋体" w:hint="eastAsia"/>
          <w:sz w:val="24"/>
        </w:rPr>
        <w:t>等。</w:t>
      </w:r>
      <w:r w:rsidRPr="00F80A91">
        <w:rPr>
          <w:rFonts w:cs="宋体" w:hint="eastAsia"/>
          <w:sz w:val="24"/>
        </w:rPr>
        <w:t xml:space="preserve"> </w:t>
      </w:r>
    </w:p>
    <w:p w:rsidR="00212468" w:rsidRPr="00FA46ED" w:rsidRDefault="00FA46ED" w:rsidP="00FA46ED">
      <w:pPr>
        <w:spacing w:line="400" w:lineRule="exact"/>
        <w:ind w:firstLine="420"/>
        <w:rPr>
          <w:rFonts w:cs="宋体"/>
          <w:sz w:val="24"/>
        </w:rPr>
      </w:pPr>
      <w:r w:rsidRPr="00FA46ED">
        <w:rPr>
          <w:rFonts w:cs="宋体" w:hint="eastAsia"/>
          <w:sz w:val="24"/>
        </w:rPr>
        <w:t>（</w:t>
      </w:r>
      <w:r w:rsidRPr="00FA46ED">
        <w:rPr>
          <w:rFonts w:cs="宋体" w:hint="eastAsia"/>
          <w:sz w:val="24"/>
        </w:rPr>
        <w:t>3</w:t>
      </w:r>
      <w:r w:rsidRPr="00FA46ED">
        <w:rPr>
          <w:rFonts w:cs="宋体" w:hint="eastAsia"/>
          <w:sz w:val="24"/>
        </w:rPr>
        <w:t>）</w:t>
      </w:r>
      <w:r w:rsidR="00212468" w:rsidRPr="00FA46ED">
        <w:rPr>
          <w:rFonts w:cs="宋体" w:hint="eastAsia"/>
          <w:sz w:val="24"/>
        </w:rPr>
        <w:t>Webkit</w:t>
      </w:r>
    </w:p>
    <w:p w:rsidR="00212468" w:rsidRDefault="00212468" w:rsidP="00212468">
      <w:pPr>
        <w:spacing w:line="400" w:lineRule="exact"/>
        <w:ind w:firstLine="420"/>
        <w:rPr>
          <w:rFonts w:cs="宋体"/>
          <w:sz w:val="24"/>
        </w:rPr>
      </w:pPr>
      <w:r w:rsidRPr="007B7C06">
        <w:rPr>
          <w:rFonts w:cs="宋体"/>
          <w:sz w:val="24"/>
        </w:rPr>
        <w:t>Webkit</w:t>
      </w:r>
      <w:r w:rsidRPr="00CA5B55">
        <w:rPr>
          <w:rFonts w:cs="宋体"/>
          <w:sz w:val="24"/>
          <w:vertAlign w:val="superscript"/>
        </w:rPr>
        <w:t>[</w:t>
      </w:r>
      <w:r w:rsidR="00CA5B55" w:rsidRPr="00CA5B55">
        <w:rPr>
          <w:rFonts w:cs="宋体" w:hint="eastAsia"/>
          <w:sz w:val="24"/>
          <w:vertAlign w:val="superscript"/>
        </w:rPr>
        <w:t>33</w:t>
      </w:r>
      <w:r w:rsidRPr="00CA5B55">
        <w:rPr>
          <w:rFonts w:cs="宋体"/>
          <w:sz w:val="24"/>
          <w:vertAlign w:val="superscript"/>
        </w:rPr>
        <w:t>]</w:t>
      </w:r>
      <w:r w:rsidRPr="007B7C06">
        <w:rPr>
          <w:rFonts w:cs="宋体" w:hint="eastAsia"/>
          <w:sz w:val="24"/>
        </w:rPr>
        <w:t>是以</w:t>
      </w:r>
      <w:r w:rsidRPr="007B7C06">
        <w:rPr>
          <w:rFonts w:cs="宋体" w:hint="eastAsia"/>
          <w:sz w:val="24"/>
        </w:rPr>
        <w:t>C++</w:t>
      </w:r>
      <w:r w:rsidRPr="007B7C06">
        <w:rPr>
          <w:rFonts w:cs="宋体" w:hint="eastAsia"/>
          <w:sz w:val="24"/>
        </w:rPr>
        <w:t>语言编写的、开放源代码的页面渲染引擎，最初的代码来自</w:t>
      </w:r>
      <w:r w:rsidRPr="007B7C06">
        <w:rPr>
          <w:rFonts w:cs="宋体" w:hint="eastAsia"/>
          <w:sz w:val="24"/>
        </w:rPr>
        <w:t>KDE</w:t>
      </w:r>
      <w:r w:rsidRPr="007B7C06">
        <w:rPr>
          <w:rFonts w:cs="宋体" w:hint="eastAsia"/>
          <w:sz w:val="24"/>
        </w:rPr>
        <w:t>（</w:t>
      </w:r>
      <w:r w:rsidRPr="007B7C06">
        <w:rPr>
          <w:rFonts w:cs="宋体" w:hint="eastAsia"/>
          <w:sz w:val="24"/>
        </w:rPr>
        <w:t>K Desktop Environment</w:t>
      </w:r>
      <w:r w:rsidRPr="007B7C06">
        <w:rPr>
          <w:rFonts w:cs="宋体" w:hint="eastAsia"/>
          <w:sz w:val="24"/>
        </w:rPr>
        <w:t>）的</w:t>
      </w:r>
      <w:r w:rsidRPr="007B7C06">
        <w:rPr>
          <w:rFonts w:cs="宋体" w:hint="eastAsia"/>
          <w:sz w:val="24"/>
        </w:rPr>
        <w:t>KHTML</w:t>
      </w:r>
      <w:r w:rsidRPr="007B7C06">
        <w:rPr>
          <w:rFonts w:cs="宋体" w:hint="eastAsia"/>
          <w:sz w:val="24"/>
        </w:rPr>
        <w:t>和</w:t>
      </w:r>
      <w:r w:rsidRPr="007B7C06">
        <w:rPr>
          <w:rFonts w:cs="宋体" w:hint="eastAsia"/>
          <w:sz w:val="24"/>
        </w:rPr>
        <w:t>KJS</w:t>
      </w:r>
      <w:r w:rsidRPr="007B7C06">
        <w:rPr>
          <w:rFonts w:cs="宋体" w:hint="eastAsia"/>
          <w:sz w:val="24"/>
        </w:rPr>
        <w:t>（它们均为开放源代码，都是自由软件，在</w:t>
      </w:r>
      <w:r>
        <w:rPr>
          <w:rFonts w:cs="宋体" w:hint="eastAsia"/>
          <w:sz w:val="24"/>
        </w:rPr>
        <w:t>GPL</w:t>
      </w:r>
      <w:r w:rsidRPr="007B7C06">
        <w:rPr>
          <w:rFonts w:cs="宋体" w:hint="eastAsia"/>
          <w:sz w:val="24"/>
        </w:rPr>
        <w:t>协议下授权）。该项目小组每天都会上传最新版本的源码，更新速度非常快。苹果当年在比较了</w:t>
      </w:r>
      <w:r w:rsidRPr="007B7C06">
        <w:rPr>
          <w:rFonts w:cs="宋体" w:hint="eastAsia"/>
          <w:sz w:val="24"/>
        </w:rPr>
        <w:t>Gecko</w:t>
      </w:r>
      <w:r w:rsidRPr="007B7C06">
        <w:rPr>
          <w:rFonts w:cs="宋体" w:hint="eastAsia"/>
          <w:sz w:val="24"/>
        </w:rPr>
        <w:t>和</w:t>
      </w:r>
      <w:r w:rsidRPr="007B7C06">
        <w:rPr>
          <w:rFonts w:cs="宋体" w:hint="eastAsia"/>
          <w:sz w:val="24"/>
        </w:rPr>
        <w:t>KHTML</w:t>
      </w:r>
      <w:r w:rsidRPr="007B7C06">
        <w:rPr>
          <w:rFonts w:cs="宋体" w:hint="eastAsia"/>
          <w:sz w:val="24"/>
        </w:rPr>
        <w:t>后，选择了后者，因为它拥有清晰的源码结构、极快的渲染速度。苹果将</w:t>
      </w:r>
      <w:r w:rsidRPr="007B7C06">
        <w:rPr>
          <w:rFonts w:cs="宋体" w:hint="eastAsia"/>
          <w:sz w:val="24"/>
        </w:rPr>
        <w:t>KHTML</w:t>
      </w:r>
      <w:r w:rsidRPr="007B7C06">
        <w:rPr>
          <w:rFonts w:cs="宋体" w:hint="eastAsia"/>
          <w:sz w:val="24"/>
        </w:rPr>
        <w:t>发扬光大，推出了装备</w:t>
      </w:r>
      <w:r w:rsidRPr="007B7C06">
        <w:rPr>
          <w:rFonts w:cs="宋体" w:hint="eastAsia"/>
          <w:sz w:val="24"/>
        </w:rPr>
        <w:t>KHTML</w:t>
      </w:r>
      <w:r w:rsidRPr="007B7C06">
        <w:rPr>
          <w:rFonts w:cs="宋体" w:hint="eastAsia"/>
          <w:sz w:val="24"/>
        </w:rPr>
        <w:t>改进型</w:t>
      </w:r>
      <w:r w:rsidRPr="007B7C06">
        <w:rPr>
          <w:rFonts w:cs="宋体" w:hint="eastAsia"/>
          <w:sz w:val="24"/>
        </w:rPr>
        <w:t>Webkit</w:t>
      </w:r>
      <w:r w:rsidRPr="007B7C06">
        <w:rPr>
          <w:rFonts w:cs="宋体" w:hint="eastAsia"/>
          <w:sz w:val="24"/>
        </w:rPr>
        <w:t>引擎的浏览器</w:t>
      </w:r>
      <w:r w:rsidRPr="007B7C06">
        <w:rPr>
          <w:rFonts w:cs="宋体" w:hint="eastAsia"/>
          <w:sz w:val="24"/>
        </w:rPr>
        <w:t>Safari</w:t>
      </w:r>
      <w:r w:rsidRPr="007B7C06">
        <w:rPr>
          <w:rFonts w:cs="宋体" w:hint="eastAsia"/>
          <w:sz w:val="24"/>
        </w:rPr>
        <w:t>。</w:t>
      </w:r>
    </w:p>
    <w:p w:rsidR="00212468" w:rsidRPr="007B7C06" w:rsidRDefault="00212468" w:rsidP="00FA46ED">
      <w:pPr>
        <w:spacing w:line="400" w:lineRule="exact"/>
        <w:ind w:firstLineChars="200" w:firstLine="480"/>
        <w:rPr>
          <w:rFonts w:cs="宋体"/>
          <w:sz w:val="24"/>
        </w:rPr>
      </w:pPr>
      <w:r>
        <w:rPr>
          <w:rFonts w:cs="宋体" w:hint="eastAsia"/>
          <w:sz w:val="24"/>
        </w:rPr>
        <w:t>传统上，</w:t>
      </w:r>
      <w:r>
        <w:rPr>
          <w:rFonts w:cs="宋体" w:hint="eastAsia"/>
          <w:sz w:val="24"/>
        </w:rPr>
        <w:t>Webkit</w:t>
      </w:r>
      <w:r>
        <w:rPr>
          <w:rFonts w:cs="宋体" w:hint="eastAsia"/>
          <w:sz w:val="24"/>
        </w:rPr>
        <w:t>包含一个排版引擎</w:t>
      </w:r>
      <w:r>
        <w:rPr>
          <w:rFonts w:cs="宋体" w:hint="eastAsia"/>
          <w:sz w:val="24"/>
        </w:rPr>
        <w:t>WebCore</w:t>
      </w:r>
      <w:r>
        <w:rPr>
          <w:rFonts w:cs="宋体" w:hint="eastAsia"/>
          <w:sz w:val="24"/>
        </w:rPr>
        <w:t>和一个</w:t>
      </w:r>
      <w:r>
        <w:rPr>
          <w:rFonts w:cs="宋体" w:hint="eastAsia"/>
          <w:sz w:val="24"/>
        </w:rPr>
        <w:t>JavaScript</w:t>
      </w:r>
      <w:r>
        <w:rPr>
          <w:rFonts w:cs="宋体" w:hint="eastAsia"/>
          <w:sz w:val="24"/>
        </w:rPr>
        <w:t>解析引擎</w:t>
      </w:r>
      <w:r>
        <w:rPr>
          <w:rFonts w:cs="宋体" w:hint="eastAsia"/>
          <w:sz w:val="24"/>
        </w:rPr>
        <w:t>JavaScriptCore</w:t>
      </w:r>
      <w:r>
        <w:rPr>
          <w:rFonts w:cs="宋体" w:hint="eastAsia"/>
          <w:sz w:val="24"/>
        </w:rPr>
        <w:t>，它们分别对应的是</w:t>
      </w:r>
      <w:r>
        <w:rPr>
          <w:rFonts w:cs="宋体" w:hint="eastAsia"/>
          <w:sz w:val="24"/>
        </w:rPr>
        <w:t>KDE</w:t>
      </w:r>
      <w:r>
        <w:rPr>
          <w:rFonts w:cs="宋体" w:hint="eastAsia"/>
          <w:sz w:val="24"/>
        </w:rPr>
        <w:t>的</w:t>
      </w:r>
      <w:r>
        <w:rPr>
          <w:rFonts w:cs="宋体" w:hint="eastAsia"/>
          <w:sz w:val="24"/>
        </w:rPr>
        <w:t>KHTML</w:t>
      </w:r>
      <w:r>
        <w:rPr>
          <w:rFonts w:cs="宋体" w:hint="eastAsia"/>
          <w:sz w:val="24"/>
        </w:rPr>
        <w:t>和</w:t>
      </w:r>
      <w:r>
        <w:rPr>
          <w:rFonts w:cs="宋体" w:hint="eastAsia"/>
          <w:sz w:val="24"/>
        </w:rPr>
        <w:t>KJS</w:t>
      </w:r>
      <w:r>
        <w:rPr>
          <w:rFonts w:cs="宋体" w:hint="eastAsia"/>
          <w:sz w:val="24"/>
        </w:rPr>
        <w:t>。</w:t>
      </w:r>
    </w:p>
    <w:p w:rsidR="00212468" w:rsidRDefault="00212468" w:rsidP="00FA46ED">
      <w:pPr>
        <w:spacing w:line="400" w:lineRule="exact"/>
        <w:ind w:firstLineChars="200" w:firstLine="480"/>
        <w:rPr>
          <w:rFonts w:cs="宋体"/>
          <w:sz w:val="24"/>
        </w:rPr>
      </w:pPr>
      <w:r w:rsidRPr="007B7C06">
        <w:rPr>
          <w:rFonts w:cs="宋体" w:hint="eastAsia"/>
          <w:sz w:val="24"/>
        </w:rPr>
        <w:t>Webkit</w:t>
      </w:r>
      <w:r w:rsidRPr="007B7C06">
        <w:rPr>
          <w:rFonts w:cs="宋体" w:hint="eastAsia"/>
          <w:sz w:val="24"/>
        </w:rPr>
        <w:t>渲染引擎高效稳定，兼容性好，且源代码结构清晰，易于维护。以开源、强大的页面渲染效果和高效的脚本执行而著称。可以移植到</w:t>
      </w:r>
      <w:r w:rsidRPr="007B7C06">
        <w:rPr>
          <w:rFonts w:cs="宋体" w:hint="eastAsia"/>
          <w:sz w:val="24"/>
        </w:rPr>
        <w:t>Windows</w:t>
      </w:r>
      <w:r w:rsidRPr="007B7C06">
        <w:rPr>
          <w:rFonts w:cs="宋体" w:hint="eastAsia"/>
          <w:sz w:val="24"/>
        </w:rPr>
        <w:t>、</w:t>
      </w:r>
      <w:r w:rsidRPr="007B7C06">
        <w:rPr>
          <w:rFonts w:cs="宋体" w:hint="eastAsia"/>
          <w:sz w:val="24"/>
        </w:rPr>
        <w:t>Linux</w:t>
      </w:r>
      <w:r w:rsidRPr="007B7C06">
        <w:rPr>
          <w:rFonts w:cs="宋体" w:hint="eastAsia"/>
          <w:sz w:val="24"/>
        </w:rPr>
        <w:t>、</w:t>
      </w:r>
      <w:r w:rsidRPr="007B7C06">
        <w:rPr>
          <w:rFonts w:cs="宋体" w:hint="eastAsia"/>
          <w:sz w:val="24"/>
        </w:rPr>
        <w:t>Mac O</w:t>
      </w:r>
      <w:r>
        <w:rPr>
          <w:rFonts w:cs="宋体" w:hint="eastAsia"/>
          <w:sz w:val="24"/>
        </w:rPr>
        <w:t>S</w:t>
      </w:r>
      <w:r w:rsidRPr="007B7C06">
        <w:rPr>
          <w:rFonts w:cs="宋体" w:hint="eastAsia"/>
          <w:sz w:val="24"/>
        </w:rPr>
        <w:t>等操作</w:t>
      </w:r>
      <w:r>
        <w:rPr>
          <w:rFonts w:cs="宋体" w:hint="eastAsia"/>
          <w:sz w:val="24"/>
        </w:rPr>
        <w:t>。</w:t>
      </w:r>
    </w:p>
    <w:p w:rsidR="00212468" w:rsidRPr="007B7C06" w:rsidRDefault="00212468" w:rsidP="00FA46ED">
      <w:pPr>
        <w:spacing w:line="400" w:lineRule="exact"/>
        <w:ind w:firstLineChars="200" w:firstLine="480"/>
        <w:rPr>
          <w:rFonts w:cs="宋体"/>
          <w:sz w:val="24"/>
        </w:rPr>
      </w:pPr>
      <w:r>
        <w:rPr>
          <w:rFonts w:cs="宋体" w:hint="eastAsia"/>
          <w:sz w:val="24"/>
        </w:rPr>
        <w:t>Google</w:t>
      </w:r>
      <w:r>
        <w:rPr>
          <w:rFonts w:cs="宋体" w:hint="eastAsia"/>
          <w:sz w:val="24"/>
        </w:rPr>
        <w:t>所推出的</w:t>
      </w:r>
      <w:r>
        <w:rPr>
          <w:rFonts w:cs="宋体" w:hint="eastAsia"/>
          <w:sz w:val="24"/>
        </w:rPr>
        <w:t>Chrome</w:t>
      </w:r>
      <w:r>
        <w:rPr>
          <w:rFonts w:cs="宋体" w:hint="eastAsia"/>
          <w:sz w:val="24"/>
        </w:rPr>
        <w:t>浏览器以及</w:t>
      </w:r>
      <w:r>
        <w:rPr>
          <w:rFonts w:cs="宋体" w:hint="eastAsia"/>
          <w:sz w:val="24"/>
        </w:rPr>
        <w:t>Chrome OS</w:t>
      </w:r>
      <w:r>
        <w:rPr>
          <w:rFonts w:cs="宋体" w:hint="eastAsia"/>
          <w:sz w:val="24"/>
        </w:rPr>
        <w:t>还有</w:t>
      </w:r>
      <w:r>
        <w:rPr>
          <w:rFonts w:cs="宋体" w:hint="eastAsia"/>
          <w:sz w:val="24"/>
        </w:rPr>
        <w:t>Android</w:t>
      </w:r>
      <w:r>
        <w:rPr>
          <w:rFonts w:cs="宋体" w:hint="eastAsia"/>
          <w:sz w:val="24"/>
        </w:rPr>
        <w:t>上内建的网页浏览器也是用</w:t>
      </w:r>
      <w:r>
        <w:rPr>
          <w:rFonts w:cs="宋体" w:hint="eastAsia"/>
          <w:sz w:val="24"/>
        </w:rPr>
        <w:t>Webkit</w:t>
      </w:r>
      <w:r>
        <w:rPr>
          <w:rFonts w:cs="宋体" w:hint="eastAsia"/>
          <w:sz w:val="24"/>
        </w:rPr>
        <w:t>作为排版引擎。</w:t>
      </w:r>
    </w:p>
    <w:p w:rsidR="00212468" w:rsidRPr="00FA46ED" w:rsidRDefault="00FA46ED" w:rsidP="00FA46ED">
      <w:pPr>
        <w:spacing w:line="400" w:lineRule="exact"/>
        <w:ind w:firstLineChars="200" w:firstLine="480"/>
        <w:rPr>
          <w:rFonts w:cs="宋体"/>
          <w:sz w:val="24"/>
        </w:rPr>
      </w:pPr>
      <w:r w:rsidRPr="00FA46ED">
        <w:rPr>
          <w:rFonts w:cs="宋体" w:hint="eastAsia"/>
          <w:sz w:val="24"/>
        </w:rPr>
        <w:t>（</w:t>
      </w:r>
      <w:r w:rsidRPr="00FA46ED">
        <w:rPr>
          <w:rFonts w:cs="宋体" w:hint="eastAsia"/>
          <w:sz w:val="24"/>
        </w:rPr>
        <w:t>4</w:t>
      </w:r>
      <w:r w:rsidRPr="00FA46ED">
        <w:rPr>
          <w:rFonts w:cs="宋体" w:hint="eastAsia"/>
          <w:sz w:val="24"/>
        </w:rPr>
        <w:t>）</w:t>
      </w:r>
      <w:r w:rsidR="00212468" w:rsidRPr="00FA46ED">
        <w:rPr>
          <w:rFonts w:cs="宋体" w:hint="eastAsia"/>
          <w:sz w:val="24"/>
        </w:rPr>
        <w:t>Presto</w:t>
      </w:r>
    </w:p>
    <w:p w:rsidR="00212468" w:rsidRDefault="00212468" w:rsidP="00212468">
      <w:pPr>
        <w:spacing w:line="400" w:lineRule="exact"/>
        <w:ind w:firstLine="420"/>
        <w:rPr>
          <w:rFonts w:cs="宋体"/>
          <w:sz w:val="24"/>
        </w:rPr>
      </w:pPr>
      <w:r w:rsidRPr="00035F7C">
        <w:rPr>
          <w:rFonts w:cs="宋体"/>
          <w:sz w:val="24"/>
        </w:rPr>
        <w:t>Presto</w:t>
      </w:r>
      <w:r w:rsidRPr="00CA5B55">
        <w:rPr>
          <w:rFonts w:cs="宋体"/>
          <w:sz w:val="24"/>
          <w:vertAlign w:val="superscript"/>
        </w:rPr>
        <w:t>[</w:t>
      </w:r>
      <w:r w:rsidR="00CA5B55" w:rsidRPr="00CA5B55">
        <w:rPr>
          <w:rFonts w:cs="宋体" w:hint="eastAsia"/>
          <w:sz w:val="24"/>
          <w:vertAlign w:val="superscript"/>
        </w:rPr>
        <w:t>34</w:t>
      </w:r>
      <w:r w:rsidRPr="00CA5B55">
        <w:rPr>
          <w:rFonts w:cs="宋体"/>
          <w:sz w:val="24"/>
          <w:vertAlign w:val="superscript"/>
        </w:rPr>
        <w:t>]</w:t>
      </w:r>
      <w:r w:rsidRPr="00035F7C">
        <w:rPr>
          <w:rFonts w:cs="宋体" w:hint="eastAsia"/>
          <w:sz w:val="24"/>
        </w:rPr>
        <w:t>由</w:t>
      </w:r>
      <w:r w:rsidRPr="00035F7C">
        <w:rPr>
          <w:rFonts w:cs="宋体" w:hint="eastAsia"/>
          <w:sz w:val="24"/>
        </w:rPr>
        <w:t>Opera Software</w:t>
      </w:r>
      <w:r w:rsidRPr="00035F7C">
        <w:rPr>
          <w:rFonts w:cs="宋体" w:hint="eastAsia"/>
          <w:sz w:val="24"/>
        </w:rPr>
        <w:t>公司开发，</w:t>
      </w:r>
      <w:r>
        <w:rPr>
          <w:rFonts w:cs="宋体" w:hint="eastAsia"/>
          <w:sz w:val="24"/>
        </w:rPr>
        <w:t>是</w:t>
      </w:r>
      <w:r>
        <w:rPr>
          <w:rFonts w:cs="宋体" w:hint="eastAsia"/>
          <w:sz w:val="24"/>
        </w:rPr>
        <w:t>Opera</w:t>
      </w:r>
      <w:r>
        <w:rPr>
          <w:rFonts w:cs="宋体" w:hint="eastAsia"/>
          <w:sz w:val="24"/>
        </w:rPr>
        <w:t>网页浏览器的排版引擎</w:t>
      </w:r>
      <w:r w:rsidRPr="00035F7C">
        <w:rPr>
          <w:rFonts w:cs="宋体" w:hint="eastAsia"/>
          <w:sz w:val="24"/>
        </w:rPr>
        <w:t>。</w:t>
      </w:r>
      <w:r>
        <w:rPr>
          <w:rFonts w:cs="宋体" w:hint="eastAsia"/>
          <w:sz w:val="24"/>
        </w:rPr>
        <w:t>Presto</w:t>
      </w:r>
      <w:r>
        <w:rPr>
          <w:rFonts w:cs="宋体" w:hint="eastAsia"/>
          <w:sz w:val="24"/>
        </w:rPr>
        <w:t>取代了旧版</w:t>
      </w:r>
      <w:r>
        <w:rPr>
          <w:rFonts w:cs="宋体" w:hint="eastAsia"/>
          <w:sz w:val="24"/>
        </w:rPr>
        <w:t>Opera4</w:t>
      </w:r>
      <w:r>
        <w:rPr>
          <w:rFonts w:cs="宋体" w:hint="eastAsia"/>
          <w:sz w:val="24"/>
        </w:rPr>
        <w:t>至</w:t>
      </w:r>
      <w:r>
        <w:rPr>
          <w:rFonts w:cs="宋体" w:hint="eastAsia"/>
          <w:sz w:val="24"/>
        </w:rPr>
        <w:t>6</w:t>
      </w:r>
      <w:r>
        <w:rPr>
          <w:rFonts w:cs="宋体" w:hint="eastAsia"/>
          <w:sz w:val="24"/>
        </w:rPr>
        <w:t>版本使用的</w:t>
      </w:r>
      <w:r>
        <w:rPr>
          <w:rFonts w:cs="宋体" w:hint="eastAsia"/>
          <w:sz w:val="24"/>
        </w:rPr>
        <w:t>Elektra</w:t>
      </w:r>
      <w:r>
        <w:rPr>
          <w:rFonts w:cs="宋体" w:hint="eastAsia"/>
          <w:sz w:val="24"/>
        </w:rPr>
        <w:t>排版引擎，包括加入动态功能，例如网页或其部分可随着</w:t>
      </w:r>
      <w:r>
        <w:rPr>
          <w:rFonts w:cs="宋体" w:hint="eastAsia"/>
          <w:sz w:val="24"/>
        </w:rPr>
        <w:t>DOM</w:t>
      </w:r>
      <w:r>
        <w:rPr>
          <w:rFonts w:cs="宋体" w:hint="eastAsia"/>
          <w:sz w:val="24"/>
        </w:rPr>
        <w:t>及</w:t>
      </w:r>
      <w:r>
        <w:rPr>
          <w:rFonts w:cs="宋体" w:hint="eastAsia"/>
          <w:sz w:val="24"/>
        </w:rPr>
        <w:t>Script</w:t>
      </w:r>
      <w:r>
        <w:rPr>
          <w:rFonts w:cs="宋体" w:hint="eastAsia"/>
          <w:sz w:val="24"/>
        </w:rPr>
        <w:t>语法的事件而重新排版。</w:t>
      </w:r>
    </w:p>
    <w:p w:rsidR="00212468" w:rsidRDefault="00212468" w:rsidP="00212468">
      <w:pPr>
        <w:spacing w:line="400" w:lineRule="exact"/>
        <w:ind w:firstLine="420"/>
        <w:rPr>
          <w:rFonts w:cs="宋体"/>
          <w:sz w:val="24"/>
        </w:rPr>
      </w:pPr>
      <w:r>
        <w:rPr>
          <w:rFonts w:cs="宋体" w:hint="eastAsia"/>
          <w:sz w:val="24"/>
        </w:rPr>
        <w:lastRenderedPageBreak/>
        <w:t>Presto</w:t>
      </w:r>
      <w:r w:rsidRPr="00035F7C">
        <w:rPr>
          <w:rFonts w:cs="宋体" w:hint="eastAsia"/>
          <w:sz w:val="24"/>
        </w:rPr>
        <w:t>实际上是一个动态内核，与</w:t>
      </w:r>
      <w:r w:rsidRPr="00035F7C">
        <w:rPr>
          <w:rFonts w:cs="宋体" w:hint="eastAsia"/>
          <w:sz w:val="24"/>
        </w:rPr>
        <w:t>Trident</w:t>
      </w:r>
      <w:r w:rsidRPr="00035F7C">
        <w:rPr>
          <w:rFonts w:cs="宋体" w:hint="eastAsia"/>
          <w:sz w:val="24"/>
        </w:rPr>
        <w:t>、</w:t>
      </w:r>
      <w:r>
        <w:rPr>
          <w:rFonts w:cs="宋体" w:hint="eastAsia"/>
          <w:sz w:val="24"/>
        </w:rPr>
        <w:t>Gecko</w:t>
      </w:r>
      <w:r w:rsidRPr="00035F7C">
        <w:rPr>
          <w:rFonts w:cs="宋体" w:hint="eastAsia"/>
          <w:sz w:val="24"/>
        </w:rPr>
        <w:t>等内核的最大区别就在于脚本处理上，</w:t>
      </w:r>
      <w:r>
        <w:rPr>
          <w:rFonts w:cs="宋体" w:hint="eastAsia"/>
          <w:sz w:val="24"/>
        </w:rPr>
        <w:t>Presto</w:t>
      </w:r>
      <w:r w:rsidRPr="00035F7C">
        <w:rPr>
          <w:rFonts w:cs="宋体" w:hint="eastAsia"/>
          <w:sz w:val="24"/>
        </w:rPr>
        <w:t>有着天生的优势，页面的全部或者部分都能够在回应脚本事件时等情况下被重新解析。该款渲染引擎的特点就是渲染速度的优化达到了极致。此外该内核在执行</w:t>
      </w:r>
      <w:r>
        <w:rPr>
          <w:rFonts w:cs="宋体" w:hint="eastAsia"/>
          <w:sz w:val="24"/>
        </w:rPr>
        <w:t>JavaScript</w:t>
      </w:r>
      <w:r w:rsidRPr="00035F7C">
        <w:rPr>
          <w:rFonts w:cs="宋体" w:hint="eastAsia"/>
          <w:sz w:val="24"/>
        </w:rPr>
        <w:t>的时候有着最快的速度，根据同等条件下的测试，</w:t>
      </w:r>
      <w:r>
        <w:rPr>
          <w:rFonts w:cs="宋体" w:hint="eastAsia"/>
          <w:sz w:val="24"/>
        </w:rPr>
        <w:t>Presto</w:t>
      </w:r>
      <w:r w:rsidRPr="00035F7C">
        <w:rPr>
          <w:rFonts w:cs="宋体" w:hint="eastAsia"/>
          <w:sz w:val="24"/>
        </w:rPr>
        <w:t>内核执行同等</w:t>
      </w:r>
      <w:r w:rsidRPr="00035F7C">
        <w:rPr>
          <w:rFonts w:cs="宋体" w:hint="eastAsia"/>
          <w:sz w:val="24"/>
        </w:rPr>
        <w:t>JavaScript</w:t>
      </w:r>
      <w:r w:rsidRPr="00035F7C">
        <w:rPr>
          <w:rFonts w:cs="宋体" w:hint="eastAsia"/>
          <w:sz w:val="24"/>
        </w:rPr>
        <w:t>所需的时间仅有</w:t>
      </w:r>
      <w:r>
        <w:rPr>
          <w:rFonts w:cs="宋体" w:hint="eastAsia"/>
          <w:sz w:val="24"/>
        </w:rPr>
        <w:t>Trident</w:t>
      </w:r>
      <w:r w:rsidRPr="00035F7C">
        <w:rPr>
          <w:rFonts w:cs="宋体" w:hint="eastAsia"/>
          <w:sz w:val="24"/>
        </w:rPr>
        <w:t>和</w:t>
      </w:r>
      <w:r w:rsidRPr="00035F7C">
        <w:rPr>
          <w:rFonts w:cs="宋体" w:hint="eastAsia"/>
          <w:sz w:val="24"/>
        </w:rPr>
        <w:t>Gecko</w:t>
      </w:r>
      <w:r w:rsidRPr="00035F7C">
        <w:rPr>
          <w:rFonts w:cs="宋体" w:hint="eastAsia"/>
          <w:sz w:val="24"/>
        </w:rPr>
        <w:t>内核的约</w:t>
      </w:r>
      <w:r w:rsidRPr="00035F7C">
        <w:rPr>
          <w:rFonts w:cs="宋体" w:hint="eastAsia"/>
          <w:sz w:val="24"/>
        </w:rPr>
        <w:t>1/3</w:t>
      </w:r>
      <w:r w:rsidRPr="00035F7C">
        <w:rPr>
          <w:rFonts w:cs="宋体" w:hint="eastAsia"/>
          <w:sz w:val="24"/>
        </w:rPr>
        <w:t>，然而代价是牺牲了网页的兼容性。它是一个商业引擎，很大程度上限制了它的发展。</w:t>
      </w:r>
    </w:p>
    <w:p w:rsidR="00212468" w:rsidRPr="0080390F" w:rsidRDefault="00212468" w:rsidP="00212468">
      <w:pPr>
        <w:spacing w:line="400" w:lineRule="exact"/>
        <w:ind w:firstLine="420"/>
        <w:rPr>
          <w:rFonts w:cs="宋体"/>
          <w:sz w:val="24"/>
        </w:rPr>
      </w:pPr>
      <w:r>
        <w:rPr>
          <w:rFonts w:cs="宋体" w:hint="eastAsia"/>
          <w:sz w:val="24"/>
        </w:rPr>
        <w:t>Presto</w:t>
      </w:r>
      <w:r>
        <w:rPr>
          <w:rFonts w:cs="宋体" w:hint="eastAsia"/>
          <w:sz w:val="24"/>
        </w:rPr>
        <w:t>也</w:t>
      </w:r>
      <w:r w:rsidRPr="0080390F">
        <w:rPr>
          <w:rFonts w:cs="宋体" w:hint="eastAsia"/>
          <w:sz w:val="24"/>
        </w:rPr>
        <w:t>是手机</w:t>
      </w:r>
      <w:r>
        <w:rPr>
          <w:rFonts w:cs="宋体" w:hint="eastAsia"/>
          <w:sz w:val="24"/>
        </w:rPr>
        <w:t>网页</w:t>
      </w:r>
      <w:r w:rsidRPr="0080390F">
        <w:rPr>
          <w:rFonts w:cs="宋体" w:hint="eastAsia"/>
          <w:sz w:val="24"/>
        </w:rPr>
        <w:t>浏览器</w:t>
      </w:r>
      <w:r>
        <w:rPr>
          <w:rFonts w:cs="宋体" w:hint="eastAsia"/>
          <w:sz w:val="24"/>
        </w:rPr>
        <w:t>的排版引擎，目前</w:t>
      </w:r>
      <w:r>
        <w:rPr>
          <w:rFonts w:cs="宋体" w:hint="eastAsia"/>
          <w:sz w:val="24"/>
        </w:rPr>
        <w:t>Opera Software</w:t>
      </w:r>
      <w:r>
        <w:rPr>
          <w:rFonts w:cs="宋体" w:hint="eastAsia"/>
          <w:sz w:val="24"/>
        </w:rPr>
        <w:t>推出了两款手机网页浏览器：</w:t>
      </w:r>
      <w:r>
        <w:rPr>
          <w:rFonts w:cs="宋体" w:hint="eastAsia"/>
          <w:sz w:val="24"/>
        </w:rPr>
        <w:t>Opera Mobile</w:t>
      </w:r>
      <w:r>
        <w:rPr>
          <w:rFonts w:cs="宋体" w:hint="eastAsia"/>
          <w:sz w:val="24"/>
        </w:rPr>
        <w:t>和</w:t>
      </w:r>
      <w:r>
        <w:rPr>
          <w:rFonts w:cs="宋体" w:hint="eastAsia"/>
          <w:sz w:val="24"/>
        </w:rPr>
        <w:t>Opera Mini</w:t>
      </w:r>
      <w:r>
        <w:rPr>
          <w:rFonts w:cs="宋体" w:hint="eastAsia"/>
          <w:sz w:val="24"/>
        </w:rPr>
        <w:t>。</w:t>
      </w:r>
      <w:r w:rsidRPr="0080390F">
        <w:rPr>
          <w:rFonts w:cs="宋体" w:hint="eastAsia"/>
          <w:sz w:val="24"/>
        </w:rPr>
        <w:t>在各种测试中</w:t>
      </w:r>
      <w:r w:rsidRPr="0080390F">
        <w:rPr>
          <w:rFonts w:cs="宋体" w:hint="eastAsia"/>
          <w:sz w:val="24"/>
        </w:rPr>
        <w:t>Presto</w:t>
      </w:r>
      <w:r w:rsidRPr="0080390F">
        <w:rPr>
          <w:rFonts w:cs="宋体" w:hint="eastAsia"/>
          <w:sz w:val="24"/>
        </w:rPr>
        <w:t>和</w:t>
      </w:r>
      <w:r w:rsidRPr="0080390F">
        <w:rPr>
          <w:rFonts w:cs="宋体" w:hint="eastAsia"/>
          <w:sz w:val="24"/>
        </w:rPr>
        <w:t>Webkit</w:t>
      </w:r>
      <w:r w:rsidRPr="0080390F">
        <w:rPr>
          <w:rFonts w:cs="宋体" w:hint="eastAsia"/>
          <w:sz w:val="24"/>
        </w:rPr>
        <w:t>的结果都不分上下。然而</w:t>
      </w:r>
      <w:r w:rsidRPr="0080390F">
        <w:rPr>
          <w:rFonts w:cs="宋体" w:hint="eastAsia"/>
          <w:sz w:val="24"/>
        </w:rPr>
        <w:t>Presto</w:t>
      </w:r>
      <w:r w:rsidRPr="0080390F">
        <w:rPr>
          <w:rFonts w:cs="宋体" w:hint="eastAsia"/>
          <w:sz w:val="24"/>
        </w:rPr>
        <w:t>没有开放源代码，由</w:t>
      </w:r>
      <w:r w:rsidRPr="0080390F">
        <w:rPr>
          <w:rFonts w:cs="宋体" w:hint="eastAsia"/>
          <w:sz w:val="24"/>
        </w:rPr>
        <w:t>Opera</w:t>
      </w:r>
      <w:r w:rsidRPr="0080390F">
        <w:rPr>
          <w:rFonts w:cs="宋体" w:hint="eastAsia"/>
          <w:sz w:val="24"/>
        </w:rPr>
        <w:t>公司维护和升级。</w:t>
      </w:r>
    </w:p>
    <w:p w:rsidR="00212468" w:rsidRPr="002B5A8E" w:rsidRDefault="000A526B" w:rsidP="00FA46ED">
      <w:pPr>
        <w:pStyle w:val="3"/>
        <w:rPr>
          <w:rStyle w:val="apple-converted-space"/>
          <w:rFonts w:ascii="黑体" w:eastAsia="黑体" w:hAnsi="黑体"/>
          <w:sz w:val="24"/>
          <w:szCs w:val="24"/>
        </w:rPr>
      </w:pPr>
      <w:r>
        <w:rPr>
          <w:rStyle w:val="apple-converted-space"/>
          <w:rFonts w:ascii="黑体" w:eastAsia="黑体" w:hAnsi="黑体" w:hint="eastAsia"/>
          <w:sz w:val="24"/>
          <w:szCs w:val="24"/>
        </w:rPr>
        <w:t>5.1</w:t>
      </w:r>
      <w:r w:rsidR="00212468" w:rsidRPr="002B5A8E">
        <w:rPr>
          <w:rStyle w:val="apple-converted-space"/>
          <w:rFonts w:ascii="黑体" w:eastAsia="黑体" w:hAnsi="黑体" w:hint="eastAsia"/>
          <w:sz w:val="24"/>
          <w:szCs w:val="24"/>
        </w:rPr>
        <w:t>.</w:t>
      </w:r>
      <w:r w:rsidR="00FA46ED">
        <w:rPr>
          <w:rStyle w:val="apple-converted-space"/>
          <w:rFonts w:ascii="黑体" w:eastAsia="黑体" w:hAnsi="黑体" w:hint="eastAsia"/>
          <w:sz w:val="24"/>
          <w:szCs w:val="24"/>
        </w:rPr>
        <w:t>2</w:t>
      </w:r>
      <w:r w:rsidR="00212468">
        <w:rPr>
          <w:rStyle w:val="apple-converted-space"/>
          <w:rFonts w:ascii="黑体" w:eastAsia="黑体" w:hAnsi="黑体" w:hint="eastAsia"/>
          <w:sz w:val="24"/>
          <w:szCs w:val="24"/>
        </w:rPr>
        <w:t xml:space="preserve"> </w:t>
      </w:r>
      <w:r w:rsidR="00212468" w:rsidRPr="002B5A8E">
        <w:rPr>
          <w:rStyle w:val="apple-converted-space"/>
          <w:rFonts w:ascii="黑体" w:eastAsia="黑体" w:hAnsi="黑体" w:hint="eastAsia"/>
          <w:sz w:val="24"/>
          <w:szCs w:val="24"/>
        </w:rPr>
        <w:t>选择Webkit的理由</w:t>
      </w:r>
    </w:p>
    <w:p w:rsidR="00212468" w:rsidRDefault="00212468" w:rsidP="00212468">
      <w:pPr>
        <w:spacing w:line="400" w:lineRule="exact"/>
        <w:ind w:firstLine="420"/>
        <w:rPr>
          <w:rFonts w:cs="宋体"/>
          <w:sz w:val="24"/>
        </w:rPr>
      </w:pPr>
      <w:r w:rsidRPr="002B5A8E">
        <w:rPr>
          <w:rFonts w:cs="宋体" w:hint="eastAsia"/>
          <w:sz w:val="24"/>
        </w:rPr>
        <w:t>为了我们</w:t>
      </w:r>
      <w:r>
        <w:rPr>
          <w:rFonts w:cs="宋体" w:hint="eastAsia"/>
          <w:sz w:val="24"/>
        </w:rPr>
        <w:t>的研究目的，我们必须针对以下几点，分析四大渲染引擎：</w:t>
      </w:r>
    </w:p>
    <w:p w:rsidR="00212468" w:rsidRDefault="00212468" w:rsidP="00212468">
      <w:pPr>
        <w:spacing w:line="400" w:lineRule="exact"/>
        <w:ind w:firstLine="420"/>
        <w:rPr>
          <w:rFonts w:cs="宋体"/>
          <w:sz w:val="24"/>
        </w:rPr>
      </w:pPr>
      <w:r>
        <w:rPr>
          <w:rFonts w:cs="宋体" w:hint="eastAsia"/>
          <w:sz w:val="24"/>
        </w:rPr>
        <w:t>（</w:t>
      </w:r>
      <w:r>
        <w:rPr>
          <w:rFonts w:cs="宋体" w:hint="eastAsia"/>
          <w:sz w:val="24"/>
        </w:rPr>
        <w:t>1</w:t>
      </w:r>
      <w:r>
        <w:rPr>
          <w:rFonts w:cs="宋体" w:hint="eastAsia"/>
          <w:sz w:val="24"/>
        </w:rPr>
        <w:t>）开发难易度</w:t>
      </w:r>
    </w:p>
    <w:p w:rsidR="00212468" w:rsidRDefault="00212468" w:rsidP="00212468">
      <w:pPr>
        <w:spacing w:line="400" w:lineRule="exact"/>
        <w:ind w:firstLine="420"/>
        <w:rPr>
          <w:rFonts w:cs="宋体"/>
          <w:sz w:val="24"/>
        </w:rPr>
      </w:pPr>
      <w:r>
        <w:rPr>
          <w:rFonts w:cs="宋体" w:hint="eastAsia"/>
          <w:sz w:val="24"/>
        </w:rPr>
        <w:t>（</w:t>
      </w:r>
      <w:r>
        <w:rPr>
          <w:rFonts w:cs="宋体" w:hint="eastAsia"/>
          <w:sz w:val="24"/>
        </w:rPr>
        <w:t>2</w:t>
      </w:r>
      <w:r>
        <w:rPr>
          <w:rFonts w:cs="宋体" w:hint="eastAsia"/>
          <w:sz w:val="24"/>
        </w:rPr>
        <w:t>）跨平台支持度</w:t>
      </w:r>
    </w:p>
    <w:p w:rsidR="00212468" w:rsidRDefault="00212468" w:rsidP="00212468">
      <w:pPr>
        <w:spacing w:line="400" w:lineRule="exact"/>
        <w:ind w:firstLine="420"/>
        <w:rPr>
          <w:rFonts w:cs="宋体"/>
          <w:sz w:val="24"/>
        </w:rPr>
      </w:pPr>
      <w:r>
        <w:rPr>
          <w:rFonts w:cs="宋体" w:hint="eastAsia"/>
          <w:sz w:val="24"/>
        </w:rPr>
        <w:t>（</w:t>
      </w:r>
      <w:r>
        <w:rPr>
          <w:rFonts w:cs="宋体" w:hint="eastAsia"/>
          <w:sz w:val="24"/>
        </w:rPr>
        <w:t>3</w:t>
      </w:r>
      <w:r>
        <w:rPr>
          <w:rFonts w:cs="宋体" w:hint="eastAsia"/>
          <w:sz w:val="24"/>
        </w:rPr>
        <w:t>）许可证问题</w:t>
      </w:r>
    </w:p>
    <w:p w:rsidR="00212468" w:rsidRDefault="00212468" w:rsidP="00212468">
      <w:pPr>
        <w:spacing w:line="400" w:lineRule="exact"/>
        <w:ind w:firstLine="420"/>
        <w:rPr>
          <w:rFonts w:cs="宋体"/>
          <w:sz w:val="24"/>
        </w:rPr>
      </w:pPr>
      <w:r>
        <w:rPr>
          <w:rFonts w:cs="宋体" w:hint="eastAsia"/>
          <w:sz w:val="24"/>
        </w:rPr>
        <w:t>（</w:t>
      </w:r>
      <w:r>
        <w:rPr>
          <w:rFonts w:cs="宋体" w:hint="eastAsia"/>
          <w:sz w:val="24"/>
        </w:rPr>
        <w:t>4</w:t>
      </w:r>
      <w:r>
        <w:rPr>
          <w:rFonts w:cs="宋体" w:hint="eastAsia"/>
          <w:sz w:val="24"/>
        </w:rPr>
        <w:t>）网页渲染速度</w:t>
      </w:r>
    </w:p>
    <w:p w:rsidR="00212468" w:rsidRPr="00CA5B55" w:rsidRDefault="00212468" w:rsidP="00CA5B55">
      <w:pPr>
        <w:jc w:val="center"/>
        <w:rPr>
          <w:rFonts w:eastAsia="楷体_GB2312"/>
        </w:rPr>
      </w:pPr>
      <w:r w:rsidRPr="00CA5B55">
        <w:rPr>
          <w:rFonts w:eastAsia="楷体_GB2312" w:hint="eastAsia"/>
        </w:rPr>
        <w:t>表</w:t>
      </w:r>
      <w:r w:rsidR="00CA5B55">
        <w:rPr>
          <w:rFonts w:eastAsia="楷体_GB2312" w:hint="eastAsia"/>
        </w:rPr>
        <w:t>5</w:t>
      </w:r>
      <w:r w:rsidRPr="00CA5B55">
        <w:rPr>
          <w:rFonts w:eastAsia="楷体_GB2312" w:hint="eastAsia"/>
        </w:rPr>
        <w:t>－</w:t>
      </w:r>
      <w:r w:rsidR="00CA5B55">
        <w:rPr>
          <w:rFonts w:eastAsia="楷体_GB2312" w:hint="eastAsia"/>
        </w:rPr>
        <w:t xml:space="preserve">1 </w:t>
      </w:r>
      <w:r w:rsidRPr="00CA5B55">
        <w:rPr>
          <w:rFonts w:eastAsia="楷体_GB2312" w:hint="eastAsia"/>
        </w:rPr>
        <w:t>渲染引擎比较表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20"/>
      </w:tblPr>
      <w:tblGrid>
        <w:gridCol w:w="1809"/>
        <w:gridCol w:w="1412"/>
        <w:gridCol w:w="1767"/>
        <w:gridCol w:w="1767"/>
        <w:gridCol w:w="1767"/>
      </w:tblGrid>
      <w:tr w:rsidR="00212468" w:rsidRPr="0057555E" w:rsidTr="0057555E">
        <w:tc>
          <w:tcPr>
            <w:tcW w:w="1809" w:type="dxa"/>
            <w:shd w:val="clear" w:color="auto" w:fill="D9D9D9" w:themeFill="background1" w:themeFillShade="D9"/>
          </w:tcPr>
          <w:p w:rsidR="00212468" w:rsidRPr="0057555E" w:rsidRDefault="00212468" w:rsidP="00172539">
            <w:pPr>
              <w:spacing w:line="400" w:lineRule="exact"/>
              <w:jc w:val="center"/>
              <w:rPr>
                <w:rFonts w:cs="宋体"/>
                <w:bCs/>
                <w:sz w:val="24"/>
              </w:rPr>
            </w:pPr>
          </w:p>
        </w:tc>
        <w:tc>
          <w:tcPr>
            <w:tcW w:w="1412" w:type="dxa"/>
            <w:shd w:val="clear" w:color="auto" w:fill="D9D9D9" w:themeFill="background1" w:themeFillShade="D9"/>
          </w:tcPr>
          <w:p w:rsidR="00212468" w:rsidRPr="0057555E" w:rsidRDefault="00212468" w:rsidP="00172539">
            <w:pPr>
              <w:spacing w:line="400" w:lineRule="exact"/>
              <w:jc w:val="center"/>
              <w:rPr>
                <w:rFonts w:cs="宋体"/>
                <w:bCs/>
                <w:sz w:val="24"/>
              </w:rPr>
            </w:pPr>
            <w:r w:rsidRPr="0057555E">
              <w:rPr>
                <w:rFonts w:cs="宋体" w:hint="eastAsia"/>
                <w:bCs/>
                <w:sz w:val="24"/>
              </w:rPr>
              <w:t>Trident</w:t>
            </w:r>
          </w:p>
        </w:tc>
        <w:tc>
          <w:tcPr>
            <w:tcW w:w="1767" w:type="dxa"/>
            <w:shd w:val="clear" w:color="auto" w:fill="D9D9D9" w:themeFill="background1" w:themeFillShade="D9"/>
          </w:tcPr>
          <w:p w:rsidR="00212468" w:rsidRPr="0057555E" w:rsidRDefault="00212468" w:rsidP="00172539">
            <w:pPr>
              <w:spacing w:line="400" w:lineRule="exact"/>
              <w:jc w:val="center"/>
              <w:rPr>
                <w:rFonts w:cs="宋体"/>
                <w:bCs/>
                <w:sz w:val="24"/>
              </w:rPr>
            </w:pPr>
            <w:r w:rsidRPr="0057555E">
              <w:rPr>
                <w:rFonts w:cs="宋体" w:hint="eastAsia"/>
                <w:bCs/>
                <w:sz w:val="24"/>
              </w:rPr>
              <w:t>Gecko</w:t>
            </w:r>
          </w:p>
        </w:tc>
        <w:tc>
          <w:tcPr>
            <w:tcW w:w="1767" w:type="dxa"/>
            <w:shd w:val="clear" w:color="auto" w:fill="D9D9D9" w:themeFill="background1" w:themeFillShade="D9"/>
          </w:tcPr>
          <w:p w:rsidR="00212468" w:rsidRPr="0057555E" w:rsidRDefault="00212468" w:rsidP="00172539">
            <w:pPr>
              <w:spacing w:line="400" w:lineRule="exact"/>
              <w:jc w:val="center"/>
              <w:rPr>
                <w:rFonts w:cs="宋体"/>
                <w:bCs/>
                <w:sz w:val="24"/>
              </w:rPr>
            </w:pPr>
            <w:r w:rsidRPr="0057555E">
              <w:rPr>
                <w:rFonts w:cs="宋体" w:hint="eastAsia"/>
                <w:bCs/>
                <w:sz w:val="24"/>
              </w:rPr>
              <w:t>Webkit</w:t>
            </w:r>
          </w:p>
        </w:tc>
        <w:tc>
          <w:tcPr>
            <w:tcW w:w="1767" w:type="dxa"/>
            <w:shd w:val="clear" w:color="auto" w:fill="D9D9D9" w:themeFill="background1" w:themeFillShade="D9"/>
          </w:tcPr>
          <w:p w:rsidR="00212468" w:rsidRPr="0057555E" w:rsidRDefault="00212468" w:rsidP="00172539">
            <w:pPr>
              <w:spacing w:line="400" w:lineRule="exact"/>
              <w:jc w:val="center"/>
              <w:rPr>
                <w:rFonts w:cs="宋体"/>
                <w:bCs/>
                <w:sz w:val="24"/>
              </w:rPr>
            </w:pPr>
            <w:r w:rsidRPr="0057555E">
              <w:rPr>
                <w:rFonts w:cs="宋体" w:hint="eastAsia"/>
                <w:bCs/>
                <w:sz w:val="24"/>
              </w:rPr>
              <w:t>Presto</w:t>
            </w:r>
          </w:p>
        </w:tc>
      </w:tr>
      <w:tr w:rsidR="00212468" w:rsidRPr="00172539" w:rsidTr="0057555E">
        <w:tc>
          <w:tcPr>
            <w:tcW w:w="1809"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开发难易度</w:t>
            </w:r>
          </w:p>
        </w:tc>
        <w:tc>
          <w:tcPr>
            <w:tcW w:w="1412"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普通</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容易</w:t>
            </w:r>
          </w:p>
          <w:p w:rsidR="00212468" w:rsidRPr="00172539" w:rsidRDefault="00212468" w:rsidP="00172539">
            <w:pPr>
              <w:spacing w:line="400" w:lineRule="exact"/>
              <w:jc w:val="center"/>
              <w:rPr>
                <w:rFonts w:cs="宋体"/>
                <w:sz w:val="24"/>
              </w:rPr>
            </w:pPr>
            <w:r w:rsidRPr="00172539">
              <w:rPr>
                <w:rFonts w:cs="宋体" w:hint="eastAsia"/>
                <w:sz w:val="24"/>
              </w:rPr>
              <w:t>（有丰富的程序开发</w:t>
            </w:r>
            <w:r w:rsidRPr="00172539">
              <w:rPr>
                <w:rFonts w:cs="宋体" w:hint="eastAsia"/>
                <w:sz w:val="24"/>
              </w:rPr>
              <w:t>API</w:t>
            </w:r>
            <w:r w:rsidRPr="00172539">
              <w:rPr>
                <w:rFonts w:cs="宋体" w:hint="eastAsia"/>
                <w:sz w:val="24"/>
              </w:rPr>
              <w:t>）</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容易</w:t>
            </w:r>
          </w:p>
          <w:p w:rsidR="00212468" w:rsidRPr="00172539" w:rsidRDefault="00212468" w:rsidP="00172539">
            <w:pPr>
              <w:spacing w:line="400" w:lineRule="exact"/>
              <w:jc w:val="center"/>
              <w:rPr>
                <w:rFonts w:cs="宋体"/>
                <w:sz w:val="24"/>
              </w:rPr>
            </w:pPr>
            <w:r w:rsidRPr="00172539">
              <w:rPr>
                <w:rFonts w:cs="宋体" w:hint="eastAsia"/>
                <w:sz w:val="24"/>
              </w:rPr>
              <w:t>（有丰富的程序开发</w:t>
            </w:r>
            <w:r w:rsidRPr="00172539">
              <w:rPr>
                <w:rFonts w:cs="宋体" w:hint="eastAsia"/>
                <w:sz w:val="24"/>
              </w:rPr>
              <w:t>API</w:t>
            </w:r>
            <w:r w:rsidRPr="00172539">
              <w:rPr>
                <w:rFonts w:cs="宋体" w:hint="eastAsia"/>
                <w:sz w:val="24"/>
              </w:rPr>
              <w:t>）</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普通</w:t>
            </w:r>
          </w:p>
        </w:tc>
      </w:tr>
      <w:tr w:rsidR="00212468" w:rsidRPr="00172539" w:rsidTr="0057555E">
        <w:tc>
          <w:tcPr>
            <w:tcW w:w="1809"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跨平台支持度</w:t>
            </w:r>
          </w:p>
        </w:tc>
        <w:tc>
          <w:tcPr>
            <w:tcW w:w="1412"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Windows</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Windows/Linux</w:t>
            </w:r>
          </w:p>
          <w:p w:rsidR="00212468" w:rsidRPr="00172539" w:rsidRDefault="00212468" w:rsidP="00172539">
            <w:pPr>
              <w:spacing w:line="400" w:lineRule="exact"/>
              <w:jc w:val="center"/>
              <w:rPr>
                <w:rFonts w:cs="宋体"/>
                <w:sz w:val="24"/>
              </w:rPr>
            </w:pPr>
            <w:r w:rsidRPr="00172539">
              <w:rPr>
                <w:rFonts w:cs="宋体" w:hint="eastAsia"/>
                <w:sz w:val="24"/>
              </w:rPr>
              <w:t>/BSD/Unix</w:t>
            </w:r>
          </w:p>
          <w:p w:rsidR="00212468" w:rsidRPr="00172539" w:rsidRDefault="00212468" w:rsidP="00172539">
            <w:pPr>
              <w:spacing w:line="400" w:lineRule="exact"/>
              <w:jc w:val="center"/>
              <w:rPr>
                <w:rFonts w:cs="宋体"/>
                <w:sz w:val="24"/>
              </w:rPr>
            </w:pPr>
            <w:r w:rsidRPr="00172539">
              <w:rPr>
                <w:rFonts w:cs="宋体" w:hint="eastAsia"/>
                <w:sz w:val="24"/>
              </w:rPr>
              <w:t>/M</w:t>
            </w:r>
            <w:r w:rsidRPr="00172539">
              <w:rPr>
                <w:rFonts w:cs="宋体"/>
                <w:sz w:val="24"/>
              </w:rPr>
              <w:t>a</w:t>
            </w:r>
            <w:r w:rsidRPr="00172539">
              <w:rPr>
                <w:rFonts w:cs="宋体" w:hint="eastAsia"/>
                <w:sz w:val="24"/>
              </w:rPr>
              <w:t>c OS X</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Windows/Linux</w:t>
            </w:r>
          </w:p>
          <w:p w:rsidR="00212468" w:rsidRPr="00172539" w:rsidRDefault="00212468" w:rsidP="00172539">
            <w:pPr>
              <w:spacing w:line="400" w:lineRule="exact"/>
              <w:jc w:val="center"/>
              <w:rPr>
                <w:rFonts w:cs="宋体"/>
                <w:sz w:val="24"/>
              </w:rPr>
            </w:pPr>
            <w:r w:rsidRPr="00172539">
              <w:rPr>
                <w:rFonts w:cs="宋体" w:hint="eastAsia"/>
                <w:sz w:val="24"/>
              </w:rPr>
              <w:t>/BSD/Unix</w:t>
            </w:r>
          </w:p>
          <w:p w:rsidR="00212468" w:rsidRPr="00172539" w:rsidRDefault="00212468" w:rsidP="00172539">
            <w:pPr>
              <w:spacing w:line="400" w:lineRule="exact"/>
              <w:jc w:val="center"/>
              <w:rPr>
                <w:rFonts w:cs="宋体"/>
                <w:sz w:val="24"/>
              </w:rPr>
            </w:pPr>
            <w:r w:rsidRPr="00172539">
              <w:rPr>
                <w:rFonts w:cs="宋体" w:hint="eastAsia"/>
                <w:sz w:val="24"/>
              </w:rPr>
              <w:t>/M</w:t>
            </w:r>
            <w:r w:rsidRPr="00172539">
              <w:rPr>
                <w:rFonts w:cs="宋体"/>
                <w:sz w:val="24"/>
              </w:rPr>
              <w:t>a</w:t>
            </w:r>
            <w:r w:rsidRPr="00172539">
              <w:rPr>
                <w:rFonts w:cs="宋体" w:hint="eastAsia"/>
                <w:sz w:val="24"/>
              </w:rPr>
              <w:t>c OS X</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Windows/Linux</w:t>
            </w:r>
          </w:p>
          <w:p w:rsidR="00212468" w:rsidRPr="00172539" w:rsidRDefault="00212468" w:rsidP="00172539">
            <w:pPr>
              <w:spacing w:line="400" w:lineRule="exact"/>
              <w:jc w:val="center"/>
              <w:rPr>
                <w:rFonts w:cs="宋体"/>
                <w:sz w:val="24"/>
              </w:rPr>
            </w:pPr>
            <w:r w:rsidRPr="00172539">
              <w:rPr>
                <w:rFonts w:cs="宋体" w:hint="eastAsia"/>
                <w:sz w:val="24"/>
              </w:rPr>
              <w:t>/BSD/Unix</w:t>
            </w:r>
          </w:p>
          <w:p w:rsidR="00212468" w:rsidRPr="00172539" w:rsidRDefault="00212468" w:rsidP="00172539">
            <w:pPr>
              <w:spacing w:line="400" w:lineRule="exact"/>
              <w:jc w:val="center"/>
              <w:rPr>
                <w:rFonts w:cs="宋体"/>
                <w:sz w:val="24"/>
              </w:rPr>
            </w:pPr>
            <w:r w:rsidRPr="00172539">
              <w:rPr>
                <w:rFonts w:cs="宋体" w:hint="eastAsia"/>
                <w:sz w:val="24"/>
              </w:rPr>
              <w:t>/M</w:t>
            </w:r>
            <w:r w:rsidRPr="00172539">
              <w:rPr>
                <w:rFonts w:cs="宋体"/>
                <w:sz w:val="24"/>
              </w:rPr>
              <w:t>a</w:t>
            </w:r>
            <w:r w:rsidRPr="00172539">
              <w:rPr>
                <w:rFonts w:cs="宋体" w:hint="eastAsia"/>
                <w:sz w:val="24"/>
              </w:rPr>
              <w:t>c OS X</w:t>
            </w:r>
          </w:p>
        </w:tc>
      </w:tr>
      <w:tr w:rsidR="00212468" w:rsidRPr="00172539" w:rsidTr="0057555E">
        <w:tc>
          <w:tcPr>
            <w:tcW w:w="1809"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许可证</w:t>
            </w:r>
          </w:p>
        </w:tc>
        <w:tc>
          <w:tcPr>
            <w:tcW w:w="1412"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sz w:val="24"/>
              </w:rPr>
              <w:t>Proprietary</w:t>
            </w:r>
          </w:p>
          <w:p w:rsidR="00212468" w:rsidRPr="00172539" w:rsidRDefault="00212468" w:rsidP="00172539">
            <w:pPr>
              <w:spacing w:line="400" w:lineRule="exact"/>
              <w:jc w:val="center"/>
              <w:rPr>
                <w:rFonts w:cs="宋体"/>
                <w:sz w:val="24"/>
              </w:rPr>
            </w:pPr>
            <w:r w:rsidRPr="00172539">
              <w:rPr>
                <w:rFonts w:cs="宋体"/>
                <w:sz w:val="24"/>
              </w:rPr>
              <w:t>/MS-EULA</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sz w:val="24"/>
              </w:rPr>
              <w:t>MPL/GNU</w:t>
            </w:r>
          </w:p>
          <w:p w:rsidR="00212468" w:rsidRPr="00172539" w:rsidRDefault="00212468" w:rsidP="00172539">
            <w:pPr>
              <w:spacing w:line="400" w:lineRule="exact"/>
              <w:jc w:val="center"/>
              <w:rPr>
                <w:rFonts w:cs="宋体"/>
                <w:sz w:val="24"/>
              </w:rPr>
            </w:pPr>
            <w:r w:rsidRPr="00172539">
              <w:rPr>
                <w:rFonts w:cs="宋体"/>
                <w:sz w:val="24"/>
              </w:rPr>
              <w:t>GPL/GNU</w:t>
            </w:r>
          </w:p>
          <w:p w:rsidR="00212468" w:rsidRPr="00172539" w:rsidRDefault="00212468" w:rsidP="00172539">
            <w:pPr>
              <w:spacing w:line="400" w:lineRule="exact"/>
              <w:jc w:val="center"/>
              <w:rPr>
                <w:rFonts w:cs="宋体"/>
                <w:sz w:val="24"/>
              </w:rPr>
            </w:pPr>
            <w:r w:rsidRPr="00172539">
              <w:rPr>
                <w:rFonts w:cs="宋体"/>
                <w:sz w:val="24"/>
              </w:rPr>
              <w:t>LGPL</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sz w:val="24"/>
              </w:rPr>
              <w:t>LGPLv2</w:t>
            </w:r>
          </w:p>
          <w:p w:rsidR="00212468" w:rsidRPr="00172539" w:rsidRDefault="00212468" w:rsidP="00172539">
            <w:pPr>
              <w:spacing w:line="400" w:lineRule="exact"/>
              <w:jc w:val="center"/>
              <w:rPr>
                <w:rFonts w:cs="宋体"/>
                <w:sz w:val="24"/>
              </w:rPr>
            </w:pPr>
            <w:r w:rsidRPr="00172539">
              <w:rPr>
                <w:rFonts w:cs="宋体"/>
                <w:sz w:val="24"/>
              </w:rPr>
              <w:t>/BSD-style</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sz w:val="24"/>
              </w:rPr>
              <w:t>Proprietary</w:t>
            </w:r>
          </w:p>
        </w:tc>
      </w:tr>
      <w:tr w:rsidR="00212468" w:rsidRPr="00172539" w:rsidTr="0057555E">
        <w:tc>
          <w:tcPr>
            <w:tcW w:w="1809"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网页渲染速度</w:t>
            </w:r>
          </w:p>
        </w:tc>
        <w:tc>
          <w:tcPr>
            <w:tcW w:w="1412"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最慢</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第三快</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最快</w:t>
            </w:r>
          </w:p>
        </w:tc>
        <w:tc>
          <w:tcPr>
            <w:tcW w:w="1767" w:type="dxa"/>
            <w:shd w:val="clear" w:color="auto" w:fill="FFFFFF" w:themeFill="background1"/>
          </w:tcPr>
          <w:p w:rsidR="00212468" w:rsidRPr="00172539" w:rsidRDefault="00212468" w:rsidP="00172539">
            <w:pPr>
              <w:spacing w:line="400" w:lineRule="exact"/>
              <w:jc w:val="center"/>
              <w:rPr>
                <w:rFonts w:cs="宋体"/>
                <w:sz w:val="24"/>
              </w:rPr>
            </w:pPr>
            <w:r w:rsidRPr="00172539">
              <w:rPr>
                <w:rFonts w:cs="宋体" w:hint="eastAsia"/>
                <w:sz w:val="24"/>
              </w:rPr>
              <w:t>第二快</w:t>
            </w:r>
          </w:p>
        </w:tc>
      </w:tr>
    </w:tbl>
    <w:p w:rsidR="00212468" w:rsidRPr="002B5A8E" w:rsidRDefault="00212468" w:rsidP="00212468">
      <w:pPr>
        <w:spacing w:line="400" w:lineRule="exact"/>
        <w:ind w:firstLine="420"/>
        <w:rPr>
          <w:rFonts w:cs="宋体"/>
          <w:sz w:val="24"/>
        </w:rPr>
      </w:pPr>
      <w:r>
        <w:rPr>
          <w:rFonts w:cs="宋体" w:hint="eastAsia"/>
          <w:sz w:val="24"/>
        </w:rPr>
        <w:t>由表</w:t>
      </w:r>
      <w:r w:rsidR="00B97017">
        <w:rPr>
          <w:rFonts w:cs="宋体" w:hint="eastAsia"/>
          <w:sz w:val="24"/>
        </w:rPr>
        <w:t>5-1</w:t>
      </w:r>
      <w:r>
        <w:rPr>
          <w:rFonts w:cs="宋体" w:hint="eastAsia"/>
          <w:sz w:val="24"/>
        </w:rPr>
        <w:t>我们可以看出</w:t>
      </w:r>
      <w:r>
        <w:rPr>
          <w:rFonts w:cs="宋体" w:hint="eastAsia"/>
          <w:sz w:val="24"/>
        </w:rPr>
        <w:t>Webkit</w:t>
      </w:r>
      <w:r>
        <w:rPr>
          <w:rFonts w:cs="宋体" w:hint="eastAsia"/>
          <w:sz w:val="24"/>
        </w:rPr>
        <w:t>是开源的，符合标准的，程序取得修改容易，而且跨平台支持度高，网页渲染速度快，</w:t>
      </w:r>
      <w:r>
        <w:rPr>
          <w:rFonts w:cs="宋体" w:hint="eastAsia"/>
          <w:sz w:val="24"/>
        </w:rPr>
        <w:t>Google</w:t>
      </w:r>
      <w:r>
        <w:rPr>
          <w:rFonts w:cs="宋体" w:hint="eastAsia"/>
          <w:sz w:val="24"/>
        </w:rPr>
        <w:t>公司将</w:t>
      </w:r>
      <w:r>
        <w:rPr>
          <w:rFonts w:cs="宋体" w:hint="eastAsia"/>
          <w:sz w:val="24"/>
        </w:rPr>
        <w:t>Webkit</w:t>
      </w:r>
      <w:r>
        <w:rPr>
          <w:rFonts w:cs="宋体" w:hint="eastAsia"/>
          <w:sz w:val="24"/>
        </w:rPr>
        <w:t>作为</w:t>
      </w:r>
      <w:r>
        <w:rPr>
          <w:rFonts w:cs="宋体" w:hint="eastAsia"/>
          <w:sz w:val="24"/>
        </w:rPr>
        <w:t>Chrome</w:t>
      </w:r>
      <w:r>
        <w:rPr>
          <w:rFonts w:cs="宋体" w:hint="eastAsia"/>
          <w:sz w:val="24"/>
        </w:rPr>
        <w:t>的排版引擎，因此我们选择</w:t>
      </w:r>
      <w:r>
        <w:rPr>
          <w:rFonts w:cs="宋体" w:hint="eastAsia"/>
          <w:sz w:val="24"/>
        </w:rPr>
        <w:t>Webkit</w:t>
      </w:r>
      <w:r>
        <w:rPr>
          <w:rFonts w:cs="宋体" w:hint="eastAsia"/>
          <w:sz w:val="24"/>
        </w:rPr>
        <w:t>作为本研究的引擎。</w:t>
      </w:r>
    </w:p>
    <w:p w:rsidR="00212468" w:rsidRDefault="000A526B" w:rsidP="00212468">
      <w:pPr>
        <w:pStyle w:val="3"/>
        <w:rPr>
          <w:rFonts w:ascii="黑体" w:eastAsia="黑体" w:hAnsi="黑体"/>
          <w:sz w:val="24"/>
          <w:szCs w:val="24"/>
        </w:rPr>
      </w:pPr>
      <w:bookmarkStart w:id="84" w:name="_Toc343979944"/>
      <w:r>
        <w:rPr>
          <w:rStyle w:val="apple-converted-space"/>
          <w:rFonts w:ascii="黑体" w:eastAsia="黑体" w:hAnsi="黑体" w:hint="eastAsia"/>
          <w:sz w:val="24"/>
          <w:szCs w:val="24"/>
        </w:rPr>
        <w:lastRenderedPageBreak/>
        <w:t>5.1</w:t>
      </w:r>
      <w:r w:rsidR="00212468" w:rsidRPr="0081789C">
        <w:rPr>
          <w:rStyle w:val="apple-converted-space"/>
          <w:rFonts w:ascii="黑体" w:eastAsia="黑体" w:hAnsi="黑体" w:hint="eastAsia"/>
          <w:sz w:val="24"/>
          <w:szCs w:val="24"/>
        </w:rPr>
        <w:t>.</w:t>
      </w:r>
      <w:r w:rsidR="00FA46ED">
        <w:rPr>
          <w:rStyle w:val="apple-converted-space"/>
          <w:rFonts w:ascii="Calibri" w:eastAsia="黑体" w:hAnsi="Calibri" w:hint="eastAsia"/>
          <w:sz w:val="24"/>
          <w:szCs w:val="24"/>
        </w:rPr>
        <w:t>3</w:t>
      </w:r>
      <w:r w:rsidR="00212468">
        <w:rPr>
          <w:rStyle w:val="apple-converted-space"/>
          <w:rFonts w:ascii="Calibri" w:eastAsia="黑体" w:hAnsi="Calibri" w:hint="eastAsia"/>
          <w:sz w:val="24"/>
          <w:szCs w:val="24"/>
        </w:rPr>
        <w:t xml:space="preserve"> WebKit</w:t>
      </w:r>
      <w:r w:rsidR="00212468">
        <w:rPr>
          <w:rFonts w:ascii="黑体" w:eastAsia="黑体" w:hAnsi="黑体" w:hint="eastAsia"/>
          <w:sz w:val="24"/>
          <w:szCs w:val="24"/>
        </w:rPr>
        <w:t>框架结构</w:t>
      </w:r>
      <w:bookmarkEnd w:id="84"/>
    </w:p>
    <w:p w:rsidR="00425D03" w:rsidRDefault="00E60AE1" w:rsidP="00A04B98">
      <w:pPr>
        <w:jc w:val="center"/>
      </w:pPr>
      <w:r>
        <w:rPr>
          <w:rFonts w:hint="eastAsia"/>
          <w:noProof/>
        </w:rPr>
        <w:drawing>
          <wp:inline distT="0" distB="0" distL="0" distR="0">
            <wp:extent cx="4250800" cy="453672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4252354" cy="4538388"/>
                    </a:xfrm>
                    <a:prstGeom prst="rect">
                      <a:avLst/>
                    </a:prstGeom>
                    <a:noFill/>
                    <a:ln w="9525">
                      <a:noFill/>
                      <a:miter lim="800000"/>
                      <a:headEnd/>
                      <a:tailEnd/>
                    </a:ln>
                  </pic:spPr>
                </pic:pic>
              </a:graphicData>
            </a:graphic>
          </wp:inline>
        </w:drawing>
      </w:r>
    </w:p>
    <w:p w:rsidR="00A04B98" w:rsidRPr="00CA5B55" w:rsidRDefault="00A04B98" w:rsidP="00A04B98">
      <w:pPr>
        <w:jc w:val="center"/>
        <w:rPr>
          <w:rFonts w:eastAsia="楷体_GB2312"/>
        </w:rPr>
      </w:pPr>
      <w:r w:rsidRPr="00CA5B55">
        <w:rPr>
          <w:rFonts w:eastAsia="楷体_GB2312" w:hint="eastAsia"/>
        </w:rPr>
        <w:t>图</w:t>
      </w:r>
      <w:r w:rsidR="00CA5B55">
        <w:rPr>
          <w:rFonts w:eastAsia="楷体_GB2312" w:hint="eastAsia"/>
        </w:rPr>
        <w:t>5</w:t>
      </w:r>
      <w:r w:rsidRPr="00CA5B55">
        <w:rPr>
          <w:rFonts w:eastAsia="楷体_GB2312" w:hint="eastAsia"/>
        </w:rPr>
        <w:t>－</w:t>
      </w:r>
      <w:r w:rsidR="009A044E">
        <w:rPr>
          <w:rFonts w:eastAsia="楷体_GB2312" w:hint="eastAsia"/>
        </w:rPr>
        <w:t>1</w:t>
      </w:r>
      <w:r w:rsidR="00CA5B55">
        <w:rPr>
          <w:rFonts w:eastAsia="楷体_GB2312" w:hint="eastAsia"/>
        </w:rPr>
        <w:t xml:space="preserve"> </w:t>
      </w:r>
      <w:r w:rsidRPr="00CA5B55">
        <w:rPr>
          <w:rFonts w:eastAsia="楷体_GB2312" w:hint="eastAsia"/>
        </w:rPr>
        <w:t>Webkit</w:t>
      </w:r>
      <w:r w:rsidRPr="00CA5B55">
        <w:rPr>
          <w:rFonts w:eastAsia="楷体_GB2312" w:hint="eastAsia"/>
        </w:rPr>
        <w:t>框架结构</w:t>
      </w:r>
    </w:p>
    <w:p w:rsidR="00A04B98" w:rsidRPr="00A04B98" w:rsidRDefault="00A04B98" w:rsidP="00A04B98">
      <w:pPr>
        <w:spacing w:line="400" w:lineRule="exact"/>
        <w:ind w:firstLine="420"/>
        <w:rPr>
          <w:rFonts w:cs="宋体"/>
          <w:sz w:val="24"/>
        </w:rPr>
      </w:pPr>
      <w:r>
        <w:rPr>
          <w:rFonts w:cs="宋体" w:hint="eastAsia"/>
          <w:sz w:val="24"/>
        </w:rPr>
        <w:t>Webkit</w:t>
      </w:r>
      <w:r w:rsidRPr="00A04B98">
        <w:rPr>
          <w:rFonts w:cs="宋体" w:hint="eastAsia"/>
          <w:sz w:val="24"/>
        </w:rPr>
        <w:t>内核的体系结构如图</w:t>
      </w:r>
      <w:r w:rsidR="00B97017">
        <w:rPr>
          <w:rFonts w:cs="宋体" w:hint="eastAsia"/>
          <w:sz w:val="24"/>
        </w:rPr>
        <w:t>5-</w:t>
      </w:r>
      <w:r w:rsidR="00DC2431">
        <w:rPr>
          <w:rFonts w:cs="宋体" w:hint="eastAsia"/>
          <w:sz w:val="24"/>
        </w:rPr>
        <w:t>1</w:t>
      </w:r>
      <w:r w:rsidRPr="00A04B98">
        <w:rPr>
          <w:rFonts w:cs="宋体" w:hint="eastAsia"/>
          <w:sz w:val="24"/>
        </w:rPr>
        <w:t>所示：</w:t>
      </w:r>
      <w:r>
        <w:rPr>
          <w:rFonts w:cs="宋体" w:hint="eastAsia"/>
          <w:sz w:val="24"/>
        </w:rPr>
        <w:t>Webkit</w:t>
      </w:r>
      <w:r w:rsidRPr="00A04B98">
        <w:rPr>
          <w:rFonts w:cs="宋体" w:hint="eastAsia"/>
          <w:sz w:val="24"/>
        </w:rPr>
        <w:t>内核的主要部分</w:t>
      </w:r>
      <w:r>
        <w:rPr>
          <w:rFonts w:cs="宋体" w:hint="eastAsia"/>
          <w:sz w:val="24"/>
        </w:rPr>
        <w:t>是</w:t>
      </w:r>
      <w:r w:rsidRPr="00A04B98">
        <w:rPr>
          <w:rFonts w:cs="宋体" w:hint="eastAsia"/>
          <w:sz w:val="24"/>
        </w:rPr>
        <w:t>WebCore</w:t>
      </w:r>
      <w:r w:rsidRPr="00A04B98">
        <w:rPr>
          <w:rFonts w:cs="宋体" w:hint="eastAsia"/>
          <w:sz w:val="24"/>
        </w:rPr>
        <w:t>和</w:t>
      </w:r>
      <w:r w:rsidRPr="00A04B98">
        <w:rPr>
          <w:rFonts w:cs="宋体" w:hint="eastAsia"/>
          <w:sz w:val="24"/>
        </w:rPr>
        <w:t>JavaScript</w:t>
      </w:r>
      <w:r w:rsidR="00051F71">
        <w:rPr>
          <w:rFonts w:cs="宋体" w:hint="eastAsia"/>
          <w:sz w:val="24"/>
        </w:rPr>
        <w:t>C</w:t>
      </w:r>
      <w:r w:rsidRPr="00A04B98">
        <w:rPr>
          <w:rFonts w:cs="宋体" w:hint="eastAsia"/>
          <w:sz w:val="24"/>
        </w:rPr>
        <w:t>ore</w:t>
      </w:r>
      <w:r w:rsidRPr="00A04B98">
        <w:rPr>
          <w:rFonts w:cs="宋体" w:hint="eastAsia"/>
          <w:sz w:val="24"/>
        </w:rPr>
        <w:t>。</w:t>
      </w:r>
      <w:r w:rsidRPr="00A04B98">
        <w:rPr>
          <w:rFonts w:cs="宋体" w:hint="eastAsia"/>
          <w:sz w:val="24"/>
        </w:rPr>
        <w:t>WebCore</w:t>
      </w:r>
      <w:r w:rsidRPr="00A04B98">
        <w:rPr>
          <w:rFonts w:cs="宋体" w:hint="eastAsia"/>
          <w:sz w:val="24"/>
        </w:rPr>
        <w:t>主要负责页面的加载、解析以及布局渲染页面，而</w:t>
      </w:r>
      <w:r w:rsidRPr="00A04B98">
        <w:rPr>
          <w:rFonts w:cs="宋体" w:hint="eastAsia"/>
          <w:sz w:val="24"/>
        </w:rPr>
        <w:t>JavaScript</w:t>
      </w:r>
      <w:r w:rsidR="00051F71">
        <w:rPr>
          <w:rFonts w:cs="宋体" w:hint="eastAsia"/>
          <w:sz w:val="24"/>
        </w:rPr>
        <w:t>C</w:t>
      </w:r>
      <w:r w:rsidRPr="00A04B98">
        <w:rPr>
          <w:rFonts w:cs="宋体" w:hint="eastAsia"/>
          <w:sz w:val="24"/>
        </w:rPr>
        <w:t>ore</w:t>
      </w:r>
      <w:r w:rsidRPr="00A04B98">
        <w:rPr>
          <w:rFonts w:cs="宋体" w:hint="eastAsia"/>
          <w:sz w:val="24"/>
        </w:rPr>
        <w:t>主要负责解析</w:t>
      </w:r>
      <w:r w:rsidRPr="00A04B98">
        <w:rPr>
          <w:rFonts w:cs="宋体" w:hint="eastAsia"/>
          <w:sz w:val="24"/>
        </w:rPr>
        <w:t>JavaScript</w:t>
      </w:r>
      <w:r w:rsidRPr="00A04B98">
        <w:rPr>
          <w:rFonts w:cs="宋体" w:hint="eastAsia"/>
          <w:sz w:val="24"/>
        </w:rPr>
        <w:t>代码，目的是为了扩展基本的</w:t>
      </w:r>
      <w:r w:rsidRPr="00A04B98">
        <w:rPr>
          <w:rFonts w:cs="宋体" w:hint="eastAsia"/>
          <w:sz w:val="24"/>
        </w:rPr>
        <w:t>HTML</w:t>
      </w:r>
      <w:r w:rsidRPr="00A04B98">
        <w:rPr>
          <w:rFonts w:cs="宋体" w:hint="eastAsia"/>
          <w:sz w:val="24"/>
        </w:rPr>
        <w:t>功能，为</w:t>
      </w:r>
      <w:r w:rsidRPr="00A04B98">
        <w:rPr>
          <w:rFonts w:cs="宋体" w:hint="eastAsia"/>
          <w:sz w:val="24"/>
        </w:rPr>
        <w:t>Web</w:t>
      </w:r>
      <w:r w:rsidRPr="00A04B98">
        <w:rPr>
          <w:rFonts w:cs="宋体" w:hint="eastAsia"/>
          <w:sz w:val="24"/>
        </w:rPr>
        <w:t>增加动态效果</w:t>
      </w:r>
      <w:r w:rsidR="004919A8" w:rsidRPr="00CA5B55">
        <w:rPr>
          <w:rFonts w:cs="宋体" w:hint="eastAsia"/>
          <w:sz w:val="24"/>
          <w:vertAlign w:val="superscript"/>
        </w:rPr>
        <w:t>[</w:t>
      </w:r>
      <w:r w:rsidR="00CA5B55" w:rsidRPr="00CA5B55">
        <w:rPr>
          <w:rFonts w:cs="宋体" w:hint="eastAsia"/>
          <w:sz w:val="24"/>
          <w:vertAlign w:val="superscript"/>
        </w:rPr>
        <w:t>35</w:t>
      </w:r>
      <w:r w:rsidR="004919A8" w:rsidRPr="00CA5B55">
        <w:rPr>
          <w:rFonts w:cs="宋体" w:hint="eastAsia"/>
          <w:sz w:val="24"/>
          <w:vertAlign w:val="superscript"/>
        </w:rPr>
        <w:t>]</w:t>
      </w:r>
      <w:r w:rsidRPr="00A04B98">
        <w:rPr>
          <w:rFonts w:cs="宋体" w:hint="eastAsia"/>
          <w:sz w:val="24"/>
        </w:rPr>
        <w:t>。从图</w:t>
      </w:r>
      <w:r w:rsidR="00B97017">
        <w:rPr>
          <w:rFonts w:cs="宋体" w:hint="eastAsia"/>
          <w:sz w:val="24"/>
        </w:rPr>
        <w:t>5-</w:t>
      </w:r>
      <w:r w:rsidR="00DC2431">
        <w:rPr>
          <w:rFonts w:cs="宋体" w:hint="eastAsia"/>
          <w:sz w:val="24"/>
        </w:rPr>
        <w:t>1</w:t>
      </w:r>
      <w:r w:rsidRPr="00A04B98">
        <w:rPr>
          <w:rFonts w:cs="宋体" w:hint="eastAsia"/>
          <w:sz w:val="24"/>
        </w:rPr>
        <w:t>中可以看到</w:t>
      </w:r>
      <w:r w:rsidRPr="00A04B98">
        <w:rPr>
          <w:rFonts w:cs="宋体" w:hint="eastAsia"/>
          <w:sz w:val="24"/>
        </w:rPr>
        <w:t>DOM</w:t>
      </w:r>
      <w:r w:rsidRPr="00A04B98">
        <w:rPr>
          <w:rFonts w:cs="宋体" w:hint="eastAsia"/>
          <w:sz w:val="24"/>
        </w:rPr>
        <w:t>模块是</w:t>
      </w:r>
      <w:r w:rsidRPr="00A04B98">
        <w:rPr>
          <w:rFonts w:cs="宋体" w:hint="eastAsia"/>
          <w:sz w:val="24"/>
        </w:rPr>
        <w:t>WebCore</w:t>
      </w:r>
      <w:r w:rsidRPr="00A04B98">
        <w:rPr>
          <w:rFonts w:cs="宋体" w:hint="eastAsia"/>
          <w:sz w:val="24"/>
        </w:rPr>
        <w:t>的核心。</w:t>
      </w:r>
    </w:p>
    <w:p w:rsidR="00212468" w:rsidRDefault="000A526B" w:rsidP="00212468">
      <w:pPr>
        <w:pStyle w:val="3"/>
        <w:rPr>
          <w:rFonts w:ascii="黑体" w:eastAsia="黑体" w:hAnsi="黑体"/>
          <w:sz w:val="24"/>
          <w:szCs w:val="24"/>
        </w:rPr>
      </w:pPr>
      <w:bookmarkStart w:id="85" w:name="_Toc343979945"/>
      <w:r>
        <w:rPr>
          <w:rStyle w:val="apple-converted-space"/>
          <w:rFonts w:ascii="黑体" w:eastAsia="黑体" w:hAnsi="黑体" w:hint="eastAsia"/>
          <w:sz w:val="24"/>
          <w:szCs w:val="24"/>
        </w:rPr>
        <w:t>5.1</w:t>
      </w:r>
      <w:r w:rsidR="00212468" w:rsidRPr="0081789C">
        <w:rPr>
          <w:rStyle w:val="apple-converted-space"/>
          <w:rFonts w:ascii="黑体" w:eastAsia="黑体" w:hAnsi="黑体" w:hint="eastAsia"/>
          <w:sz w:val="24"/>
          <w:szCs w:val="24"/>
        </w:rPr>
        <w:t>.</w:t>
      </w:r>
      <w:r w:rsidR="00FA46ED">
        <w:rPr>
          <w:rStyle w:val="apple-converted-space"/>
          <w:rFonts w:ascii="Calibri" w:eastAsia="黑体" w:hAnsi="Calibri" w:hint="eastAsia"/>
          <w:sz w:val="24"/>
          <w:szCs w:val="24"/>
        </w:rPr>
        <w:t>4</w:t>
      </w:r>
      <w:r w:rsidR="00212468">
        <w:rPr>
          <w:rStyle w:val="apple-converted-space"/>
          <w:rFonts w:ascii="Calibri" w:eastAsia="黑体" w:hAnsi="Calibri" w:hint="eastAsia"/>
          <w:sz w:val="24"/>
          <w:szCs w:val="24"/>
        </w:rPr>
        <w:t xml:space="preserve"> WebKit</w:t>
      </w:r>
      <w:r w:rsidR="00212468">
        <w:rPr>
          <w:rFonts w:ascii="黑体" w:eastAsia="黑体" w:hAnsi="黑体" w:hint="eastAsia"/>
          <w:sz w:val="24"/>
          <w:szCs w:val="24"/>
        </w:rPr>
        <w:t>解析流程</w:t>
      </w:r>
      <w:bookmarkEnd w:id="85"/>
    </w:p>
    <w:p w:rsidR="00C45861" w:rsidRDefault="000F762C" w:rsidP="00A04B98">
      <w:pPr>
        <w:spacing w:line="400" w:lineRule="exact"/>
        <w:ind w:firstLine="420"/>
        <w:rPr>
          <w:rFonts w:cs="宋体"/>
          <w:sz w:val="24"/>
        </w:rPr>
      </w:pPr>
      <w:r w:rsidRPr="00A04B98">
        <w:rPr>
          <w:rFonts w:cs="宋体" w:hint="eastAsia"/>
          <w:sz w:val="24"/>
        </w:rPr>
        <w:t>作为浏览器的核心，</w:t>
      </w:r>
      <w:r w:rsidRPr="00A04B98">
        <w:rPr>
          <w:rFonts w:cs="宋体" w:hint="eastAsia"/>
          <w:sz w:val="24"/>
        </w:rPr>
        <w:t>Webkit</w:t>
      </w:r>
      <w:r w:rsidRPr="00A04B98">
        <w:rPr>
          <w:rFonts w:cs="宋体" w:hint="eastAsia"/>
          <w:sz w:val="24"/>
        </w:rPr>
        <w:t>渲染引擎的作用是输入一个</w:t>
      </w:r>
      <w:r w:rsidRPr="00A04B98">
        <w:rPr>
          <w:rFonts w:cs="宋体" w:hint="eastAsia"/>
          <w:sz w:val="24"/>
        </w:rPr>
        <w:t>HTML</w:t>
      </w:r>
      <w:r w:rsidRPr="00A04B98">
        <w:rPr>
          <w:rFonts w:cs="宋体" w:hint="eastAsia"/>
          <w:sz w:val="24"/>
        </w:rPr>
        <w:t>文档，输出一个</w:t>
      </w:r>
      <w:r w:rsidRPr="00A04B98">
        <w:rPr>
          <w:rFonts w:cs="宋体" w:hint="eastAsia"/>
          <w:sz w:val="24"/>
        </w:rPr>
        <w:t>Web</w:t>
      </w:r>
      <w:r w:rsidRPr="00A04B98">
        <w:rPr>
          <w:rFonts w:cs="宋体" w:hint="eastAsia"/>
          <w:sz w:val="24"/>
        </w:rPr>
        <w:t>页面。解析流程如下</w:t>
      </w:r>
      <w:r w:rsidRPr="00CA5B55">
        <w:rPr>
          <w:rFonts w:cs="宋体" w:hint="eastAsia"/>
          <w:sz w:val="24"/>
          <w:vertAlign w:val="superscript"/>
        </w:rPr>
        <w:t>[</w:t>
      </w:r>
      <w:r w:rsidR="00CA5B55" w:rsidRPr="00CA5B55">
        <w:rPr>
          <w:rFonts w:cs="宋体" w:hint="eastAsia"/>
          <w:sz w:val="24"/>
          <w:vertAlign w:val="superscript"/>
        </w:rPr>
        <w:t>36</w:t>
      </w:r>
      <w:r w:rsidRPr="00CA5B55">
        <w:rPr>
          <w:rFonts w:cs="宋体" w:hint="eastAsia"/>
          <w:sz w:val="24"/>
          <w:vertAlign w:val="superscript"/>
        </w:rPr>
        <w:t>]</w:t>
      </w:r>
      <w:r w:rsidRPr="00A04B98">
        <w:rPr>
          <w:rFonts w:cs="宋体" w:hint="eastAsia"/>
          <w:sz w:val="24"/>
        </w:rPr>
        <w:t>：</w:t>
      </w:r>
    </w:p>
    <w:p w:rsidR="000F762C" w:rsidRPr="00A04B98" w:rsidRDefault="000F762C" w:rsidP="00A04B98">
      <w:pPr>
        <w:spacing w:line="400" w:lineRule="exact"/>
        <w:ind w:firstLine="420"/>
        <w:rPr>
          <w:rFonts w:cs="宋体"/>
          <w:sz w:val="24"/>
        </w:rPr>
      </w:pPr>
      <w:r w:rsidRPr="00A04B98">
        <w:rPr>
          <w:rFonts w:cs="宋体" w:hint="eastAsia"/>
          <w:sz w:val="24"/>
        </w:rPr>
        <w:t>1.</w:t>
      </w:r>
      <w:r w:rsidRPr="00A04B98">
        <w:rPr>
          <w:rFonts w:cs="宋体" w:hint="eastAsia"/>
          <w:sz w:val="24"/>
        </w:rPr>
        <w:t>用户在手机浏览器界面输入</w:t>
      </w:r>
      <w:r w:rsidRPr="00A04B98">
        <w:rPr>
          <w:rFonts w:cs="宋体" w:hint="eastAsia"/>
          <w:sz w:val="24"/>
        </w:rPr>
        <w:t>URL</w:t>
      </w:r>
      <w:r w:rsidRPr="00A04B98">
        <w:rPr>
          <w:rFonts w:cs="宋体" w:hint="eastAsia"/>
          <w:sz w:val="24"/>
        </w:rPr>
        <w:t>地址向服务器发送页面请求，页面的</w:t>
      </w:r>
      <w:r w:rsidRPr="00A04B98">
        <w:rPr>
          <w:rFonts w:cs="宋体" w:hint="eastAsia"/>
          <w:sz w:val="24"/>
        </w:rPr>
        <w:t>URL</w:t>
      </w:r>
      <w:r w:rsidRPr="00A04B98">
        <w:rPr>
          <w:rFonts w:cs="宋体" w:hint="eastAsia"/>
          <w:sz w:val="24"/>
        </w:rPr>
        <w:t>或者本地文件名被发送到服务器。</w:t>
      </w:r>
    </w:p>
    <w:p w:rsidR="000F762C" w:rsidRPr="00A04B98" w:rsidRDefault="000F762C" w:rsidP="00A04B98">
      <w:pPr>
        <w:spacing w:line="400" w:lineRule="exact"/>
        <w:ind w:firstLine="420"/>
        <w:rPr>
          <w:rFonts w:cs="宋体"/>
          <w:sz w:val="24"/>
        </w:rPr>
      </w:pPr>
      <w:r w:rsidRPr="00A04B98">
        <w:rPr>
          <w:rFonts w:cs="宋体" w:hint="eastAsia"/>
          <w:sz w:val="24"/>
        </w:rPr>
        <w:t>2.</w:t>
      </w:r>
      <w:r w:rsidRPr="00A04B98">
        <w:rPr>
          <w:rFonts w:cs="宋体" w:hint="eastAsia"/>
          <w:sz w:val="24"/>
        </w:rPr>
        <w:t>如果</w:t>
      </w:r>
      <w:r w:rsidRPr="00A04B98">
        <w:rPr>
          <w:rFonts w:cs="宋体" w:hint="eastAsia"/>
          <w:sz w:val="24"/>
        </w:rPr>
        <w:t>URL</w:t>
      </w:r>
      <w:r w:rsidRPr="00A04B98">
        <w:rPr>
          <w:rFonts w:cs="宋体" w:hint="eastAsia"/>
          <w:sz w:val="24"/>
        </w:rPr>
        <w:t>没错，服务器返回给本地</w:t>
      </w:r>
      <w:r w:rsidRPr="00A04B98">
        <w:rPr>
          <w:rFonts w:cs="宋体" w:hint="eastAsia"/>
          <w:sz w:val="24"/>
        </w:rPr>
        <w:t>HTML/XHTML</w:t>
      </w:r>
      <w:r w:rsidRPr="00A04B98">
        <w:rPr>
          <w:rFonts w:cs="宋体" w:hint="eastAsia"/>
          <w:sz w:val="24"/>
        </w:rPr>
        <w:t>源数据。</w:t>
      </w:r>
    </w:p>
    <w:p w:rsidR="000F762C" w:rsidRPr="00A04B98" w:rsidRDefault="000F762C" w:rsidP="00A04B98">
      <w:pPr>
        <w:spacing w:line="400" w:lineRule="exact"/>
        <w:ind w:firstLine="420"/>
        <w:rPr>
          <w:rFonts w:cs="宋体"/>
          <w:sz w:val="24"/>
        </w:rPr>
      </w:pPr>
      <w:r w:rsidRPr="00A04B98">
        <w:rPr>
          <w:rFonts w:cs="宋体" w:hint="eastAsia"/>
          <w:sz w:val="24"/>
        </w:rPr>
        <w:lastRenderedPageBreak/>
        <w:t>3.</w:t>
      </w:r>
      <w:r w:rsidRPr="00A04B98">
        <w:rPr>
          <w:rFonts w:cs="宋体" w:hint="eastAsia"/>
          <w:sz w:val="24"/>
        </w:rPr>
        <w:t>浏览器通过</w:t>
      </w:r>
      <w:r w:rsidRPr="00A04B98">
        <w:rPr>
          <w:rFonts w:cs="宋体" w:hint="eastAsia"/>
          <w:sz w:val="24"/>
        </w:rPr>
        <w:t>W3C</w:t>
      </w:r>
      <w:r w:rsidRPr="00A04B98">
        <w:rPr>
          <w:rFonts w:cs="宋体" w:hint="eastAsia"/>
          <w:sz w:val="24"/>
        </w:rPr>
        <w:t>规范，把接受到的</w:t>
      </w:r>
      <w:r w:rsidRPr="00A04B98">
        <w:rPr>
          <w:rFonts w:cs="宋体" w:hint="eastAsia"/>
          <w:sz w:val="24"/>
        </w:rPr>
        <w:t>HTML/XHTML</w:t>
      </w:r>
      <w:r w:rsidRPr="00A04B98">
        <w:rPr>
          <w:rFonts w:cs="宋体" w:hint="eastAsia"/>
          <w:sz w:val="24"/>
        </w:rPr>
        <w:t>代码用分析器分析，解析成一棵</w:t>
      </w:r>
      <w:r w:rsidRPr="00A04B98">
        <w:rPr>
          <w:rFonts w:cs="宋体" w:hint="eastAsia"/>
          <w:sz w:val="24"/>
        </w:rPr>
        <w:t>DOM</w:t>
      </w:r>
      <w:r w:rsidRPr="00A04B98">
        <w:rPr>
          <w:rFonts w:cs="宋体" w:hint="eastAsia"/>
          <w:sz w:val="24"/>
        </w:rPr>
        <w:t>树，然后加载</w:t>
      </w:r>
      <w:r w:rsidRPr="00A04B98">
        <w:rPr>
          <w:rFonts w:cs="宋体" w:hint="eastAsia"/>
          <w:sz w:val="24"/>
        </w:rPr>
        <w:t>HTML</w:t>
      </w:r>
      <w:r w:rsidRPr="00A04B98">
        <w:rPr>
          <w:rFonts w:cs="宋体" w:hint="eastAsia"/>
          <w:sz w:val="24"/>
        </w:rPr>
        <w:t>代码。</w:t>
      </w:r>
    </w:p>
    <w:p w:rsidR="000F762C" w:rsidRPr="00A04B98" w:rsidRDefault="000F762C" w:rsidP="00A04B98">
      <w:pPr>
        <w:spacing w:line="400" w:lineRule="exact"/>
        <w:ind w:firstLine="420"/>
        <w:rPr>
          <w:rFonts w:cs="宋体"/>
          <w:sz w:val="24"/>
        </w:rPr>
      </w:pPr>
      <w:r w:rsidRPr="00A04B98">
        <w:rPr>
          <w:rFonts w:cs="宋体" w:hint="eastAsia"/>
          <w:sz w:val="24"/>
        </w:rPr>
        <w:t>4.</w:t>
      </w:r>
      <w:r w:rsidRPr="00A04B98">
        <w:rPr>
          <w:rFonts w:cs="宋体" w:hint="eastAsia"/>
          <w:sz w:val="24"/>
        </w:rPr>
        <w:t>如果</w:t>
      </w:r>
      <w:r w:rsidRPr="00A04B98">
        <w:rPr>
          <w:rFonts w:cs="宋体" w:hint="eastAsia"/>
          <w:sz w:val="24"/>
        </w:rPr>
        <w:t>HTML</w:t>
      </w:r>
      <w:r w:rsidRPr="00A04B98">
        <w:rPr>
          <w:rFonts w:cs="宋体" w:hint="eastAsia"/>
          <w:sz w:val="24"/>
        </w:rPr>
        <w:t>里面引用外部</w:t>
      </w:r>
      <w:r w:rsidRPr="00A04B98">
        <w:rPr>
          <w:rFonts w:cs="宋体" w:hint="eastAsia"/>
          <w:sz w:val="24"/>
        </w:rPr>
        <w:t>CSS</w:t>
      </w:r>
      <w:r w:rsidRPr="00A04B98">
        <w:rPr>
          <w:rFonts w:cs="宋体" w:hint="eastAsia"/>
          <w:sz w:val="24"/>
        </w:rPr>
        <w:t>文件，浏览器发出</w:t>
      </w:r>
      <w:r w:rsidRPr="00A04B98">
        <w:rPr>
          <w:rFonts w:cs="宋体" w:hint="eastAsia"/>
          <w:sz w:val="24"/>
        </w:rPr>
        <w:t>CSS</w:t>
      </w:r>
      <w:r w:rsidRPr="00A04B98">
        <w:rPr>
          <w:rFonts w:cs="宋体" w:hint="eastAsia"/>
          <w:sz w:val="24"/>
        </w:rPr>
        <w:t>文件请求，服务器返回这个</w:t>
      </w:r>
      <w:r w:rsidRPr="00A04B98">
        <w:rPr>
          <w:rFonts w:cs="宋体" w:hint="eastAsia"/>
          <w:sz w:val="24"/>
        </w:rPr>
        <w:t>CSS</w:t>
      </w:r>
      <w:r w:rsidRPr="00A04B98">
        <w:rPr>
          <w:rFonts w:cs="宋体" w:hint="eastAsia"/>
          <w:sz w:val="24"/>
        </w:rPr>
        <w:t>文件。</w:t>
      </w:r>
    </w:p>
    <w:p w:rsidR="000F762C" w:rsidRPr="00A04B98" w:rsidRDefault="000F762C" w:rsidP="00A04B98">
      <w:pPr>
        <w:spacing w:line="400" w:lineRule="exact"/>
        <w:ind w:firstLine="420"/>
        <w:rPr>
          <w:rFonts w:cs="宋体"/>
          <w:sz w:val="24"/>
        </w:rPr>
      </w:pPr>
      <w:r w:rsidRPr="00A04B98">
        <w:rPr>
          <w:rFonts w:cs="宋体" w:hint="eastAsia"/>
          <w:sz w:val="24"/>
        </w:rPr>
        <w:t>5.</w:t>
      </w:r>
      <w:r w:rsidRPr="00A04B98">
        <w:rPr>
          <w:rFonts w:cs="宋体" w:hint="eastAsia"/>
          <w:sz w:val="24"/>
        </w:rPr>
        <w:t>浏览器继续加载</w:t>
      </w:r>
      <w:r w:rsidRPr="00A04B98">
        <w:rPr>
          <w:rFonts w:cs="宋体" w:hint="eastAsia"/>
          <w:sz w:val="24"/>
        </w:rPr>
        <w:t>HTML</w:t>
      </w:r>
      <w:r w:rsidRPr="00A04B98">
        <w:rPr>
          <w:rFonts w:cs="宋体" w:hint="eastAsia"/>
          <w:sz w:val="24"/>
        </w:rPr>
        <w:t>代码，使用</w:t>
      </w:r>
      <w:r w:rsidRPr="00A04B98">
        <w:rPr>
          <w:rFonts w:cs="宋体" w:hint="eastAsia"/>
          <w:sz w:val="24"/>
        </w:rPr>
        <w:t>CSS</w:t>
      </w:r>
      <w:r w:rsidRPr="00A04B98">
        <w:rPr>
          <w:rFonts w:cs="宋体" w:hint="eastAsia"/>
          <w:sz w:val="24"/>
        </w:rPr>
        <w:t>和</w:t>
      </w:r>
      <w:r w:rsidRPr="00A04B98">
        <w:rPr>
          <w:rFonts w:cs="宋体" w:hint="eastAsia"/>
          <w:sz w:val="24"/>
        </w:rPr>
        <w:t>DOM</w:t>
      </w:r>
      <w:r w:rsidRPr="00A04B98">
        <w:rPr>
          <w:rFonts w:cs="宋体" w:hint="eastAsia"/>
          <w:sz w:val="24"/>
        </w:rPr>
        <w:t>树解析成</w:t>
      </w:r>
      <w:r w:rsidRPr="00A04B98">
        <w:rPr>
          <w:rFonts w:cs="宋体" w:hint="eastAsia"/>
          <w:sz w:val="24"/>
        </w:rPr>
        <w:t>Render</w:t>
      </w:r>
      <w:r w:rsidRPr="00A04B98">
        <w:rPr>
          <w:rFonts w:cs="宋体" w:hint="eastAsia"/>
          <w:sz w:val="24"/>
        </w:rPr>
        <w:t>树。布局管理器</w:t>
      </w:r>
      <w:r w:rsidRPr="00A04B98">
        <w:rPr>
          <w:rFonts w:cs="宋体" w:hint="eastAsia"/>
          <w:sz w:val="24"/>
        </w:rPr>
        <w:t>Layout</w:t>
      </w:r>
      <w:r w:rsidRPr="00A04B98">
        <w:rPr>
          <w:rFonts w:cs="宋体" w:hint="eastAsia"/>
          <w:sz w:val="24"/>
        </w:rPr>
        <w:t>对</w:t>
      </w:r>
      <w:r w:rsidRPr="00A04B98">
        <w:rPr>
          <w:rFonts w:cs="宋体" w:hint="eastAsia"/>
          <w:sz w:val="24"/>
        </w:rPr>
        <w:t>DOM</w:t>
      </w:r>
      <w:r w:rsidRPr="00A04B98">
        <w:rPr>
          <w:rFonts w:cs="宋体" w:hint="eastAsia"/>
          <w:sz w:val="24"/>
        </w:rPr>
        <w:t>的可视元素排版，分配位置、高度、</w:t>
      </w:r>
      <w:r w:rsidR="00DC2431">
        <w:rPr>
          <w:rFonts w:cs="宋体" w:hint="eastAsia"/>
          <w:sz w:val="24"/>
        </w:rPr>
        <w:t>宽</w:t>
      </w:r>
      <w:r w:rsidRPr="00A04B98">
        <w:rPr>
          <w:rFonts w:cs="宋体" w:hint="eastAsia"/>
          <w:sz w:val="24"/>
        </w:rPr>
        <w:t>度，并由</w:t>
      </w:r>
      <w:r w:rsidRPr="00A04B98">
        <w:rPr>
          <w:rFonts w:cs="宋体" w:hint="eastAsia"/>
          <w:sz w:val="24"/>
        </w:rPr>
        <w:t>CSS</w:t>
      </w:r>
      <w:r w:rsidRPr="00A04B98">
        <w:rPr>
          <w:rFonts w:cs="宋体" w:hint="eastAsia"/>
          <w:sz w:val="24"/>
        </w:rPr>
        <w:t>规定输出的特性如字体的颜色，大小等。再由</w:t>
      </w:r>
      <w:r w:rsidRPr="00A04B98">
        <w:rPr>
          <w:rFonts w:cs="宋体" w:hint="eastAsia"/>
          <w:sz w:val="24"/>
        </w:rPr>
        <w:t>Render</w:t>
      </w:r>
      <w:r w:rsidRPr="00A04B98">
        <w:rPr>
          <w:rFonts w:cs="宋体" w:hint="eastAsia"/>
          <w:sz w:val="24"/>
        </w:rPr>
        <w:t>进行视觉化表达，这个是一个动态的过程。</w:t>
      </w:r>
    </w:p>
    <w:p w:rsidR="000F762C" w:rsidRPr="00A04B98" w:rsidRDefault="000F762C" w:rsidP="00A04B98">
      <w:pPr>
        <w:spacing w:line="400" w:lineRule="exact"/>
        <w:ind w:firstLine="420"/>
        <w:rPr>
          <w:rFonts w:cs="宋体"/>
          <w:sz w:val="24"/>
        </w:rPr>
      </w:pPr>
      <w:r w:rsidRPr="00A04B98">
        <w:rPr>
          <w:rFonts w:cs="宋体" w:hint="eastAsia"/>
          <w:sz w:val="24"/>
        </w:rPr>
        <w:t>6.</w:t>
      </w:r>
      <w:r w:rsidRPr="00A04B98">
        <w:rPr>
          <w:rFonts w:cs="宋体" w:hint="eastAsia"/>
          <w:sz w:val="24"/>
        </w:rPr>
        <w:t>布局器根据</w:t>
      </w:r>
      <w:r w:rsidRPr="00A04B98">
        <w:rPr>
          <w:rFonts w:cs="宋体" w:hint="eastAsia"/>
          <w:sz w:val="24"/>
        </w:rPr>
        <w:t>Render</w:t>
      </w:r>
      <w:r w:rsidRPr="00A04B98">
        <w:rPr>
          <w:rFonts w:cs="宋体" w:hint="eastAsia"/>
          <w:sz w:val="24"/>
        </w:rPr>
        <w:t>树中各组件指派位置和大小。最后把</w:t>
      </w:r>
      <w:r w:rsidRPr="00A04B98">
        <w:rPr>
          <w:rFonts w:cs="宋体" w:hint="eastAsia"/>
          <w:sz w:val="24"/>
        </w:rPr>
        <w:t>Web</w:t>
      </w:r>
      <w:r w:rsidRPr="00A04B98">
        <w:rPr>
          <w:rFonts w:cs="宋体" w:hint="eastAsia"/>
          <w:sz w:val="24"/>
        </w:rPr>
        <w:t>页面显示给用户。</w:t>
      </w:r>
    </w:p>
    <w:p w:rsidR="00D55E13" w:rsidRDefault="000A526B" w:rsidP="00D55E13">
      <w:pPr>
        <w:pStyle w:val="3"/>
        <w:rPr>
          <w:rStyle w:val="apple-converted-space"/>
          <w:rFonts w:ascii="Calibri" w:eastAsia="黑体" w:hAnsi="Calibri"/>
          <w:sz w:val="24"/>
          <w:szCs w:val="24"/>
        </w:rPr>
      </w:pPr>
      <w:bookmarkStart w:id="86" w:name="_Toc343979946"/>
      <w:r>
        <w:rPr>
          <w:rStyle w:val="apple-converted-space"/>
          <w:rFonts w:ascii="黑体" w:eastAsia="黑体" w:hAnsi="黑体" w:hint="eastAsia"/>
          <w:sz w:val="24"/>
          <w:szCs w:val="24"/>
        </w:rPr>
        <w:t>5.1</w:t>
      </w:r>
      <w:r w:rsidR="00D55E13" w:rsidRPr="0081789C">
        <w:rPr>
          <w:rStyle w:val="apple-converted-space"/>
          <w:rFonts w:ascii="黑体" w:eastAsia="黑体" w:hAnsi="黑体" w:hint="eastAsia"/>
          <w:sz w:val="24"/>
          <w:szCs w:val="24"/>
        </w:rPr>
        <w:t>.</w:t>
      </w:r>
      <w:r w:rsidR="00FA46ED">
        <w:rPr>
          <w:rStyle w:val="apple-converted-space"/>
          <w:rFonts w:ascii="Calibri" w:eastAsia="黑体" w:hAnsi="Calibri" w:hint="eastAsia"/>
          <w:sz w:val="24"/>
          <w:szCs w:val="24"/>
        </w:rPr>
        <w:t>5</w:t>
      </w:r>
      <w:r w:rsidR="00D55E13">
        <w:rPr>
          <w:rStyle w:val="apple-converted-space"/>
          <w:rFonts w:ascii="Calibri" w:eastAsia="黑体" w:hAnsi="Calibri" w:hint="eastAsia"/>
          <w:sz w:val="24"/>
          <w:szCs w:val="24"/>
        </w:rPr>
        <w:t xml:space="preserve"> Qt WebKit</w:t>
      </w:r>
      <w:bookmarkEnd w:id="86"/>
    </w:p>
    <w:p w:rsidR="00875B60" w:rsidRDefault="00875B60" w:rsidP="00D55E13">
      <w:pPr>
        <w:spacing w:line="400" w:lineRule="exact"/>
        <w:ind w:firstLine="420"/>
        <w:rPr>
          <w:rFonts w:cs="宋体"/>
          <w:sz w:val="24"/>
        </w:rPr>
      </w:pPr>
      <w:r>
        <w:rPr>
          <w:rFonts w:cs="宋体" w:hint="eastAsia"/>
          <w:sz w:val="24"/>
        </w:rPr>
        <w:t>Qt</w:t>
      </w:r>
      <w:r>
        <w:rPr>
          <w:rFonts w:cs="宋体" w:hint="eastAsia"/>
          <w:sz w:val="24"/>
        </w:rPr>
        <w:t>是一个跨平台的</w:t>
      </w:r>
      <w:r>
        <w:rPr>
          <w:rFonts w:cs="宋体" w:hint="eastAsia"/>
          <w:sz w:val="24"/>
        </w:rPr>
        <w:t>C++</w:t>
      </w:r>
      <w:r>
        <w:rPr>
          <w:rFonts w:cs="宋体" w:hint="eastAsia"/>
          <w:sz w:val="24"/>
        </w:rPr>
        <w:t>图形使用者界面应用程序架构。它提供给应用程序开发者建立美观、视觉化的图形用户界面所需的功能。它亦是</w:t>
      </w:r>
      <w:r>
        <w:rPr>
          <w:rFonts w:cs="宋体" w:hint="eastAsia"/>
          <w:sz w:val="24"/>
        </w:rPr>
        <w:t>Linux</w:t>
      </w:r>
      <w:r>
        <w:rPr>
          <w:rFonts w:cs="宋体" w:hint="eastAsia"/>
          <w:sz w:val="24"/>
        </w:rPr>
        <w:t>桌面环境</w:t>
      </w:r>
      <w:r>
        <w:rPr>
          <w:rFonts w:cs="宋体" w:hint="eastAsia"/>
          <w:sz w:val="24"/>
        </w:rPr>
        <w:t>KDE</w:t>
      </w:r>
      <w:r>
        <w:rPr>
          <w:rFonts w:cs="宋体" w:hint="eastAsia"/>
          <w:sz w:val="24"/>
        </w:rPr>
        <w:t>的基础，而</w:t>
      </w:r>
      <w:r>
        <w:rPr>
          <w:rFonts w:cs="宋体" w:hint="eastAsia"/>
          <w:sz w:val="24"/>
        </w:rPr>
        <w:t>KDE</w:t>
      </w:r>
      <w:r>
        <w:rPr>
          <w:rFonts w:cs="宋体" w:hint="eastAsia"/>
          <w:sz w:val="24"/>
        </w:rPr>
        <w:t>亦是所有主要的</w:t>
      </w:r>
      <w:r>
        <w:rPr>
          <w:rFonts w:cs="宋体" w:hint="eastAsia"/>
          <w:sz w:val="24"/>
        </w:rPr>
        <w:t>Linux</w:t>
      </w:r>
      <w:r>
        <w:rPr>
          <w:rFonts w:cs="宋体" w:hint="eastAsia"/>
          <w:sz w:val="24"/>
        </w:rPr>
        <w:t>发行版的一个标准组件。从图</w:t>
      </w:r>
      <w:r>
        <w:rPr>
          <w:rFonts w:cs="宋体" w:hint="eastAsia"/>
          <w:sz w:val="24"/>
        </w:rPr>
        <w:t>5-</w:t>
      </w:r>
      <w:r w:rsidR="00DC2431">
        <w:rPr>
          <w:rFonts w:cs="宋体" w:hint="eastAsia"/>
          <w:sz w:val="24"/>
        </w:rPr>
        <w:t>2</w:t>
      </w:r>
      <w:r>
        <w:rPr>
          <w:rFonts w:cs="宋体" w:hint="eastAsia"/>
          <w:sz w:val="24"/>
        </w:rPr>
        <w:t>可知，它可建立在大部分的作业系统环境，拥有良好的跨平台特性，并提供丰富的功能模块、</w:t>
      </w:r>
      <w:r>
        <w:rPr>
          <w:rFonts w:cs="宋体" w:hint="eastAsia"/>
          <w:sz w:val="24"/>
        </w:rPr>
        <w:t>API</w:t>
      </w:r>
      <w:r>
        <w:rPr>
          <w:rFonts w:cs="宋体" w:hint="eastAsia"/>
          <w:sz w:val="24"/>
        </w:rPr>
        <w:t>等于应用程序做沟通。</w:t>
      </w:r>
    </w:p>
    <w:p w:rsidR="00875B60" w:rsidRDefault="00E60AE1" w:rsidP="00875B60">
      <w:pPr>
        <w:ind w:firstLine="420"/>
        <w:jc w:val="center"/>
        <w:rPr>
          <w:rFonts w:ascii="宋体" w:hAnsi="宋体" w:cs="宋体"/>
          <w:kern w:val="0"/>
          <w:sz w:val="24"/>
        </w:rPr>
      </w:pPr>
      <w:r>
        <w:rPr>
          <w:rFonts w:ascii="宋体" w:hAnsi="宋体" w:cs="宋体"/>
          <w:noProof/>
          <w:kern w:val="0"/>
          <w:sz w:val="24"/>
        </w:rPr>
        <w:drawing>
          <wp:inline distT="0" distB="0" distL="0" distR="0">
            <wp:extent cx="3792206" cy="2846567"/>
            <wp:effectExtent l="19050" t="0" r="0" b="0"/>
            <wp:docPr id="18" name="图片 18" descr="VC}3LYB@12$)R90[%%E(X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C}3LYB@12$)R90[%%E(XSK"/>
                    <pic:cNvPicPr>
                      <a:picLocks noChangeAspect="1" noChangeArrowheads="1"/>
                    </pic:cNvPicPr>
                  </pic:nvPicPr>
                  <pic:blipFill>
                    <a:blip r:embed="rId48" cstate="print"/>
                    <a:srcRect/>
                    <a:stretch>
                      <a:fillRect/>
                    </a:stretch>
                  </pic:blipFill>
                  <pic:spPr bwMode="auto">
                    <a:xfrm>
                      <a:off x="0" y="0"/>
                      <a:ext cx="3796347" cy="2849675"/>
                    </a:xfrm>
                    <a:prstGeom prst="rect">
                      <a:avLst/>
                    </a:prstGeom>
                    <a:noFill/>
                    <a:ln w="9525">
                      <a:noFill/>
                      <a:miter lim="800000"/>
                      <a:headEnd/>
                      <a:tailEnd/>
                    </a:ln>
                  </pic:spPr>
                </pic:pic>
              </a:graphicData>
            </a:graphic>
          </wp:inline>
        </w:drawing>
      </w:r>
    </w:p>
    <w:p w:rsidR="00875B60" w:rsidRPr="00CA5B55" w:rsidRDefault="00875B60" w:rsidP="00CA5B55">
      <w:pPr>
        <w:jc w:val="center"/>
        <w:rPr>
          <w:rFonts w:eastAsia="楷体_GB2312"/>
        </w:rPr>
      </w:pPr>
      <w:r w:rsidRPr="00CA5B55">
        <w:rPr>
          <w:rFonts w:eastAsia="楷体_GB2312" w:hint="eastAsia"/>
        </w:rPr>
        <w:t>图</w:t>
      </w:r>
      <w:r w:rsidRPr="00CA5B55">
        <w:rPr>
          <w:rFonts w:eastAsia="楷体_GB2312" w:hint="eastAsia"/>
        </w:rPr>
        <w:t>5</w:t>
      </w:r>
      <w:r w:rsidR="00B97017" w:rsidRPr="00CA5B55">
        <w:rPr>
          <w:rFonts w:eastAsia="楷体_GB2312" w:hint="eastAsia"/>
        </w:rPr>
        <w:t>－</w:t>
      </w:r>
      <w:r w:rsidR="009A044E">
        <w:rPr>
          <w:rFonts w:eastAsia="楷体_GB2312" w:hint="eastAsia"/>
        </w:rPr>
        <w:t>2</w:t>
      </w:r>
      <w:r w:rsidRPr="00CA5B55">
        <w:rPr>
          <w:rFonts w:eastAsia="楷体_GB2312" w:hint="eastAsia"/>
        </w:rPr>
        <w:t xml:space="preserve"> Qt</w:t>
      </w:r>
      <w:r w:rsidRPr="00CA5B55">
        <w:rPr>
          <w:rFonts w:eastAsia="楷体_GB2312" w:hint="eastAsia"/>
        </w:rPr>
        <w:t>跨平台架构图</w:t>
      </w:r>
    </w:p>
    <w:p w:rsidR="00D55E13" w:rsidRDefault="00D55E13" w:rsidP="00D55E13">
      <w:pPr>
        <w:spacing w:line="400" w:lineRule="exact"/>
        <w:ind w:firstLine="420"/>
        <w:rPr>
          <w:rFonts w:cs="宋体"/>
          <w:sz w:val="24"/>
        </w:rPr>
      </w:pPr>
      <w:r w:rsidRPr="00BC487F">
        <w:rPr>
          <w:rFonts w:cs="宋体" w:hint="eastAsia"/>
          <w:sz w:val="24"/>
        </w:rPr>
        <w:t>在</w:t>
      </w:r>
      <w:r w:rsidRPr="00BC487F">
        <w:rPr>
          <w:rFonts w:cs="宋体" w:hint="eastAsia"/>
          <w:sz w:val="24"/>
        </w:rPr>
        <w:t>Qt</w:t>
      </w:r>
      <w:r w:rsidRPr="00BC487F">
        <w:rPr>
          <w:rFonts w:cs="宋体" w:hint="eastAsia"/>
          <w:sz w:val="24"/>
        </w:rPr>
        <w:t>源码中，</w:t>
      </w:r>
      <w:r w:rsidRPr="00BC487F">
        <w:rPr>
          <w:rFonts w:cs="宋体" w:hint="eastAsia"/>
          <w:sz w:val="24"/>
        </w:rPr>
        <w:t>Qt WebKit</w:t>
      </w:r>
      <w:r w:rsidRPr="00BC487F">
        <w:rPr>
          <w:rFonts w:cs="宋体" w:hint="eastAsia"/>
          <w:sz w:val="24"/>
        </w:rPr>
        <w:t>在</w:t>
      </w:r>
      <w:r w:rsidRPr="00BC487F">
        <w:rPr>
          <w:rFonts w:cs="宋体" w:hint="eastAsia"/>
          <w:sz w:val="24"/>
        </w:rPr>
        <w:t>Qt Framework</w:t>
      </w:r>
      <w:r w:rsidRPr="00BC487F">
        <w:rPr>
          <w:rFonts w:cs="宋体" w:hint="eastAsia"/>
          <w:sz w:val="24"/>
        </w:rPr>
        <w:t>当中的地位等同于</w:t>
      </w:r>
      <w:r w:rsidRPr="00BC487F">
        <w:rPr>
          <w:rFonts w:cs="宋体" w:hint="eastAsia"/>
          <w:sz w:val="24"/>
        </w:rPr>
        <w:t>Qt4</w:t>
      </w:r>
      <w:r w:rsidRPr="00BC487F">
        <w:rPr>
          <w:rFonts w:cs="宋体" w:hint="eastAsia"/>
          <w:sz w:val="24"/>
        </w:rPr>
        <w:t>其他模块。图</w:t>
      </w:r>
      <w:r w:rsidR="00B97017">
        <w:rPr>
          <w:rFonts w:cs="宋体" w:hint="eastAsia"/>
          <w:sz w:val="24"/>
        </w:rPr>
        <w:t>5-</w:t>
      </w:r>
      <w:r w:rsidR="00DC2431">
        <w:rPr>
          <w:rFonts w:cs="宋体" w:hint="eastAsia"/>
          <w:sz w:val="24"/>
        </w:rPr>
        <w:t>3</w:t>
      </w:r>
      <w:r w:rsidRPr="00BC487F">
        <w:rPr>
          <w:rFonts w:cs="宋体" w:hint="eastAsia"/>
          <w:sz w:val="24"/>
        </w:rPr>
        <w:t>中，</w:t>
      </w:r>
      <w:r w:rsidRPr="00BC487F">
        <w:rPr>
          <w:rFonts w:cs="宋体" w:hint="eastAsia"/>
          <w:sz w:val="24"/>
        </w:rPr>
        <w:t>WebKit</w:t>
      </w:r>
      <w:r w:rsidRPr="00BC487F">
        <w:rPr>
          <w:rFonts w:cs="宋体" w:hint="eastAsia"/>
          <w:sz w:val="24"/>
        </w:rPr>
        <w:t>以</w:t>
      </w:r>
      <w:r w:rsidRPr="00BC487F">
        <w:rPr>
          <w:rFonts w:cs="宋体" w:hint="eastAsia"/>
          <w:sz w:val="24"/>
        </w:rPr>
        <w:t>Qt Core Module</w:t>
      </w:r>
      <w:r w:rsidRPr="00BC487F">
        <w:rPr>
          <w:rFonts w:cs="宋体" w:hint="eastAsia"/>
          <w:sz w:val="24"/>
        </w:rPr>
        <w:t>本身的函数库模块、</w:t>
      </w:r>
      <w:r w:rsidRPr="00BC487F">
        <w:rPr>
          <w:rFonts w:cs="宋体" w:hint="eastAsia"/>
          <w:sz w:val="24"/>
        </w:rPr>
        <w:t>Qt Network Module</w:t>
      </w:r>
      <w:r w:rsidRPr="00BC487F">
        <w:rPr>
          <w:rFonts w:cs="宋体" w:hint="eastAsia"/>
          <w:sz w:val="24"/>
        </w:rPr>
        <w:t>网络模块与</w:t>
      </w:r>
      <w:r w:rsidRPr="00BC487F">
        <w:rPr>
          <w:rFonts w:cs="宋体" w:hint="eastAsia"/>
          <w:sz w:val="24"/>
        </w:rPr>
        <w:t>Qt GUI Module</w:t>
      </w:r>
      <w:r w:rsidRPr="00BC487F">
        <w:rPr>
          <w:rFonts w:cs="宋体" w:hint="eastAsia"/>
          <w:sz w:val="24"/>
        </w:rPr>
        <w:t>图形化界面模块三个模块，实现出对</w:t>
      </w:r>
      <w:r w:rsidRPr="00BC487F">
        <w:rPr>
          <w:rFonts w:cs="宋体" w:hint="eastAsia"/>
          <w:sz w:val="24"/>
        </w:rPr>
        <w:t>HTML</w:t>
      </w:r>
      <w:r w:rsidRPr="00BC487F">
        <w:rPr>
          <w:rFonts w:cs="宋体" w:hint="eastAsia"/>
          <w:sz w:val="24"/>
        </w:rPr>
        <w:t>格式的资</w:t>
      </w:r>
      <w:r w:rsidRPr="00BC487F">
        <w:rPr>
          <w:rFonts w:cs="宋体" w:hint="eastAsia"/>
          <w:sz w:val="24"/>
        </w:rPr>
        <w:lastRenderedPageBreak/>
        <w:t>料接收与解析，并做编辑排版的工作。</w:t>
      </w:r>
      <w:r w:rsidRPr="00BC487F">
        <w:rPr>
          <w:rFonts w:cs="宋体" w:hint="eastAsia"/>
          <w:sz w:val="24"/>
        </w:rPr>
        <w:t>Qt</w:t>
      </w:r>
      <w:r w:rsidRPr="00BC487F">
        <w:rPr>
          <w:rFonts w:cs="宋体" w:hint="eastAsia"/>
          <w:sz w:val="24"/>
        </w:rPr>
        <w:t>应用得以直接通过</w:t>
      </w:r>
      <w:r w:rsidRPr="00BC487F">
        <w:rPr>
          <w:rFonts w:cs="宋体" w:hint="eastAsia"/>
          <w:sz w:val="24"/>
        </w:rPr>
        <w:t>Qt WebKit</w:t>
      </w:r>
      <w:r w:rsidRPr="00BC487F">
        <w:rPr>
          <w:rFonts w:cs="宋体" w:hint="eastAsia"/>
          <w:sz w:val="24"/>
        </w:rPr>
        <w:t>嵌入</w:t>
      </w:r>
      <w:r w:rsidRPr="00BC487F">
        <w:rPr>
          <w:rFonts w:cs="宋体" w:hint="eastAsia"/>
          <w:sz w:val="24"/>
        </w:rPr>
        <w:t>Web</w:t>
      </w:r>
      <w:r w:rsidRPr="00BC487F">
        <w:rPr>
          <w:rFonts w:cs="宋体" w:hint="eastAsia"/>
          <w:sz w:val="24"/>
        </w:rPr>
        <w:t>页面。</w:t>
      </w:r>
    </w:p>
    <w:p w:rsidR="00D55E13" w:rsidRDefault="00E60AE1" w:rsidP="00EE6AEF">
      <w:pPr>
        <w:jc w:val="center"/>
      </w:pPr>
      <w:r>
        <w:rPr>
          <w:rFonts w:hint="eastAsia"/>
          <w:noProof/>
        </w:rPr>
        <w:drawing>
          <wp:inline distT="0" distB="0" distL="0" distR="0">
            <wp:extent cx="3819525" cy="21526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3819525" cy="2152650"/>
                    </a:xfrm>
                    <a:prstGeom prst="rect">
                      <a:avLst/>
                    </a:prstGeom>
                    <a:noFill/>
                    <a:ln w="9525">
                      <a:noFill/>
                      <a:miter lim="800000"/>
                      <a:headEnd/>
                      <a:tailEnd/>
                    </a:ln>
                  </pic:spPr>
                </pic:pic>
              </a:graphicData>
            </a:graphic>
          </wp:inline>
        </w:drawing>
      </w:r>
    </w:p>
    <w:p w:rsidR="007C2878" w:rsidRPr="00CA5B55" w:rsidRDefault="007C2878" w:rsidP="00CA5B55">
      <w:pPr>
        <w:jc w:val="center"/>
        <w:rPr>
          <w:rFonts w:eastAsia="楷体_GB2312"/>
        </w:rPr>
      </w:pPr>
      <w:r w:rsidRPr="00CA5B55">
        <w:rPr>
          <w:rFonts w:eastAsia="楷体_GB2312" w:hint="eastAsia"/>
        </w:rPr>
        <w:t>图</w:t>
      </w:r>
      <w:r w:rsidRPr="00CA5B55">
        <w:rPr>
          <w:rFonts w:eastAsia="楷体_GB2312" w:hint="eastAsia"/>
        </w:rPr>
        <w:t>5</w:t>
      </w:r>
      <w:r w:rsidR="00B97017" w:rsidRPr="00CA5B55">
        <w:rPr>
          <w:rFonts w:eastAsia="楷体_GB2312" w:hint="eastAsia"/>
        </w:rPr>
        <w:t>－</w:t>
      </w:r>
      <w:r w:rsidR="009A044E">
        <w:rPr>
          <w:rFonts w:eastAsia="楷体_GB2312" w:hint="eastAsia"/>
        </w:rPr>
        <w:t>3</w:t>
      </w:r>
      <w:r w:rsidRPr="00CA5B55">
        <w:rPr>
          <w:rFonts w:eastAsia="楷体_GB2312" w:hint="eastAsia"/>
        </w:rPr>
        <w:t xml:space="preserve"> Qt Webkit</w:t>
      </w:r>
      <w:r w:rsidRPr="00CA5B55">
        <w:rPr>
          <w:rFonts w:eastAsia="楷体_GB2312" w:hint="eastAsia"/>
        </w:rPr>
        <w:t>概念图</w:t>
      </w:r>
    </w:p>
    <w:p w:rsidR="0077104C" w:rsidRDefault="0077104C" w:rsidP="0077104C">
      <w:pPr>
        <w:spacing w:line="400" w:lineRule="exact"/>
        <w:ind w:firstLine="420"/>
        <w:rPr>
          <w:rFonts w:cs="宋体"/>
          <w:sz w:val="24"/>
        </w:rPr>
      </w:pPr>
      <w:r>
        <w:rPr>
          <w:rFonts w:cs="宋体" w:hint="eastAsia"/>
          <w:sz w:val="24"/>
        </w:rPr>
        <w:t>本研究使用</w:t>
      </w:r>
      <w:r>
        <w:rPr>
          <w:rFonts w:cs="宋体" w:hint="eastAsia"/>
          <w:sz w:val="24"/>
        </w:rPr>
        <w:t>Qt Webkit</w:t>
      </w:r>
      <w:r>
        <w:rPr>
          <w:rFonts w:cs="宋体" w:hint="eastAsia"/>
          <w:sz w:val="24"/>
        </w:rPr>
        <w:t>实现的浏览器界面如图</w:t>
      </w:r>
      <w:r>
        <w:rPr>
          <w:rFonts w:cs="宋体" w:hint="eastAsia"/>
          <w:sz w:val="24"/>
        </w:rPr>
        <w:t>5-</w:t>
      </w:r>
      <w:r w:rsidR="00DC2431">
        <w:rPr>
          <w:rFonts w:cs="宋体" w:hint="eastAsia"/>
          <w:sz w:val="24"/>
        </w:rPr>
        <w:t>4</w:t>
      </w:r>
      <w:r>
        <w:rPr>
          <w:rFonts w:cs="宋体" w:hint="eastAsia"/>
          <w:sz w:val="24"/>
        </w:rPr>
        <w:t>所示。</w:t>
      </w:r>
    </w:p>
    <w:p w:rsidR="0048391F" w:rsidRDefault="0048391F" w:rsidP="0048391F">
      <w:pPr>
        <w:ind w:firstLine="420"/>
        <w:rPr>
          <w:rFonts w:cs="宋体"/>
          <w:sz w:val="24"/>
        </w:rPr>
      </w:pPr>
      <w:r>
        <w:rPr>
          <w:rFonts w:cs="宋体"/>
          <w:noProof/>
          <w:sz w:val="24"/>
        </w:rPr>
        <w:drawing>
          <wp:inline distT="0" distB="0" distL="0" distR="0">
            <wp:extent cx="5022703" cy="3600000"/>
            <wp:effectExtent l="19050" t="0" r="6497"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022703" cy="3600000"/>
                    </a:xfrm>
                    <a:prstGeom prst="rect">
                      <a:avLst/>
                    </a:prstGeom>
                    <a:noFill/>
                    <a:ln w="9525">
                      <a:noFill/>
                      <a:miter lim="800000"/>
                      <a:headEnd/>
                      <a:tailEnd/>
                    </a:ln>
                  </pic:spPr>
                </pic:pic>
              </a:graphicData>
            </a:graphic>
          </wp:inline>
        </w:drawing>
      </w:r>
    </w:p>
    <w:p w:rsidR="0077104C" w:rsidRPr="00CA5B55" w:rsidRDefault="0077104C" w:rsidP="0077104C">
      <w:pPr>
        <w:jc w:val="center"/>
        <w:rPr>
          <w:rFonts w:eastAsia="楷体_GB2312"/>
        </w:rPr>
      </w:pPr>
      <w:r w:rsidRPr="00CA5B55">
        <w:rPr>
          <w:rFonts w:eastAsia="楷体_GB2312" w:hint="eastAsia"/>
        </w:rPr>
        <w:t>图</w:t>
      </w:r>
      <w:r w:rsidRPr="00CA5B55">
        <w:rPr>
          <w:rFonts w:eastAsia="楷体_GB2312" w:hint="eastAsia"/>
        </w:rPr>
        <w:t>5</w:t>
      </w:r>
      <w:r w:rsidRPr="00CA5B55">
        <w:rPr>
          <w:rFonts w:eastAsia="楷体_GB2312" w:hint="eastAsia"/>
        </w:rPr>
        <w:t>－</w:t>
      </w:r>
      <w:r w:rsidR="009A044E">
        <w:rPr>
          <w:rFonts w:eastAsia="楷体_GB2312" w:hint="eastAsia"/>
        </w:rPr>
        <w:t>4</w:t>
      </w:r>
      <w:r w:rsidR="00B97017">
        <w:rPr>
          <w:rFonts w:eastAsia="楷体_GB2312" w:hint="eastAsia"/>
        </w:rPr>
        <w:t xml:space="preserve"> </w:t>
      </w:r>
      <w:r w:rsidRPr="00CA5B55">
        <w:rPr>
          <w:rFonts w:eastAsia="楷体_GB2312" w:hint="eastAsia"/>
        </w:rPr>
        <w:t>Webkit</w:t>
      </w:r>
      <w:r w:rsidRPr="00CA5B55">
        <w:rPr>
          <w:rFonts w:eastAsia="楷体_GB2312" w:hint="eastAsia"/>
        </w:rPr>
        <w:t>浏览器界面</w:t>
      </w:r>
    </w:p>
    <w:p w:rsidR="006C59C5" w:rsidRPr="0088730D" w:rsidRDefault="00F510C9" w:rsidP="0088730D">
      <w:pPr>
        <w:pStyle w:val="2"/>
        <w:numPr>
          <w:ilvl w:val="0"/>
          <w:numId w:val="33"/>
        </w:numPr>
        <w:ind w:left="562" w:hangingChars="200" w:hanging="562"/>
        <w:rPr>
          <w:rStyle w:val="apple-converted-space"/>
          <w:rFonts w:ascii="黑体" w:hAnsi="黑体"/>
          <w:sz w:val="28"/>
        </w:rPr>
      </w:pPr>
      <w:bookmarkStart w:id="87" w:name="_Toc343979947"/>
      <w:bookmarkStart w:id="88" w:name="_Toc292790707"/>
      <w:bookmarkStart w:id="89" w:name="_Toc312525624"/>
      <w:bookmarkStart w:id="90" w:name="_Toc312527989"/>
      <w:bookmarkStart w:id="91" w:name="_Toc313219924"/>
      <w:r w:rsidRPr="0088730D">
        <w:rPr>
          <w:rStyle w:val="apple-converted-space"/>
          <w:rFonts w:ascii="黑体" w:hAnsi="黑体" w:hint="eastAsia"/>
          <w:sz w:val="28"/>
        </w:rPr>
        <w:t>链接抽取</w:t>
      </w:r>
      <w:r w:rsidR="004D7CD5" w:rsidRPr="0088730D">
        <w:rPr>
          <w:rStyle w:val="apple-converted-space"/>
          <w:rFonts w:ascii="黑体" w:hAnsi="黑体" w:hint="eastAsia"/>
          <w:sz w:val="28"/>
        </w:rPr>
        <w:t>模块</w:t>
      </w:r>
      <w:bookmarkEnd w:id="87"/>
    </w:p>
    <w:p w:rsidR="008A58A9" w:rsidRDefault="008A58A9" w:rsidP="008A58A9">
      <w:pPr>
        <w:spacing w:line="400" w:lineRule="exact"/>
        <w:ind w:firstLine="420"/>
        <w:rPr>
          <w:rFonts w:cs="宋体"/>
          <w:sz w:val="24"/>
        </w:rPr>
      </w:pPr>
      <w:r>
        <w:rPr>
          <w:rFonts w:cs="宋体" w:hint="eastAsia"/>
          <w:sz w:val="24"/>
        </w:rPr>
        <w:t>链接抽取模块从给定的种子</w:t>
      </w:r>
      <w:r>
        <w:rPr>
          <w:rFonts w:cs="宋体" w:hint="eastAsia"/>
          <w:sz w:val="24"/>
        </w:rPr>
        <w:t>URL</w:t>
      </w:r>
      <w:r>
        <w:rPr>
          <w:rFonts w:cs="宋体" w:hint="eastAsia"/>
          <w:sz w:val="24"/>
        </w:rPr>
        <w:t>开始，</w:t>
      </w:r>
      <w:r w:rsidR="00044383">
        <w:rPr>
          <w:rFonts w:cs="宋体" w:hint="eastAsia"/>
          <w:sz w:val="24"/>
        </w:rPr>
        <w:t>沿着网页中的链接，按照广度优先搜索策略提取链接，将抽取到的链接放入</w:t>
      </w:r>
      <w:r w:rsidR="00044383">
        <w:rPr>
          <w:rFonts w:cs="宋体" w:hint="eastAsia"/>
          <w:sz w:val="24"/>
        </w:rPr>
        <w:t>URL</w:t>
      </w:r>
      <w:r w:rsidR="00044383">
        <w:rPr>
          <w:rFonts w:cs="宋体" w:hint="eastAsia"/>
          <w:sz w:val="24"/>
        </w:rPr>
        <w:t>资源库。</w:t>
      </w:r>
    </w:p>
    <w:p w:rsidR="00D9278C" w:rsidRDefault="00D9278C" w:rsidP="00D9278C">
      <w:pPr>
        <w:pStyle w:val="3"/>
        <w:rPr>
          <w:rStyle w:val="apple-converted-space"/>
          <w:rFonts w:ascii="黑体" w:eastAsia="黑体" w:hAnsi="黑体"/>
          <w:sz w:val="24"/>
          <w:szCs w:val="24"/>
        </w:rPr>
      </w:pPr>
      <w:bookmarkStart w:id="92" w:name="_Toc343979948"/>
      <w:r w:rsidRPr="00D9278C">
        <w:rPr>
          <w:rStyle w:val="apple-converted-space"/>
          <w:rFonts w:ascii="黑体" w:eastAsia="黑体" w:hAnsi="黑体" w:hint="eastAsia"/>
          <w:sz w:val="24"/>
          <w:szCs w:val="24"/>
        </w:rPr>
        <w:lastRenderedPageBreak/>
        <w:t>5.2.1过滤条件</w:t>
      </w:r>
      <w:bookmarkEnd w:id="92"/>
    </w:p>
    <w:p w:rsidR="00B561A8" w:rsidRDefault="00B561A8" w:rsidP="008A58A9">
      <w:pPr>
        <w:spacing w:line="400" w:lineRule="exact"/>
        <w:ind w:firstLine="420"/>
        <w:rPr>
          <w:rFonts w:cs="宋体"/>
          <w:sz w:val="24"/>
        </w:rPr>
      </w:pPr>
      <w:r>
        <w:rPr>
          <w:rFonts w:cs="宋体" w:hint="eastAsia"/>
          <w:sz w:val="24"/>
        </w:rPr>
        <w:t>链接抽取模块在抽取链接过程中，会根据</w:t>
      </w:r>
      <w:r w:rsidRPr="00044383">
        <w:rPr>
          <w:rFonts w:cs="宋体" w:hint="eastAsia"/>
          <w:sz w:val="24"/>
        </w:rPr>
        <w:t>用户设置的过滤串过滤链接，最终得到的</w:t>
      </w:r>
      <w:r w:rsidRPr="00044383">
        <w:rPr>
          <w:rFonts w:cs="宋体" w:hint="eastAsia"/>
          <w:sz w:val="24"/>
        </w:rPr>
        <w:t>URL</w:t>
      </w:r>
      <w:r w:rsidRPr="00044383">
        <w:rPr>
          <w:rFonts w:cs="宋体" w:hint="eastAsia"/>
          <w:sz w:val="24"/>
        </w:rPr>
        <w:t>集合代表着同一种网页结构。</w:t>
      </w:r>
    </w:p>
    <w:p w:rsidR="006C0BB1" w:rsidRDefault="006C0BB1" w:rsidP="008A58A9">
      <w:pPr>
        <w:spacing w:line="400" w:lineRule="exact"/>
        <w:ind w:firstLine="420"/>
        <w:rPr>
          <w:rFonts w:cs="宋体"/>
          <w:sz w:val="24"/>
        </w:rPr>
      </w:pPr>
      <w:r>
        <w:rPr>
          <w:rFonts w:cs="宋体" w:hint="eastAsia"/>
          <w:sz w:val="24"/>
        </w:rPr>
        <w:t>过滤链接共有四种模式，分别为：</w:t>
      </w:r>
    </w:p>
    <w:p w:rsidR="006C0BB1" w:rsidRDefault="006C0BB1" w:rsidP="008A58A9">
      <w:pPr>
        <w:spacing w:line="400" w:lineRule="exact"/>
        <w:ind w:firstLine="420"/>
        <w:rPr>
          <w:rFonts w:cs="宋体"/>
          <w:sz w:val="24"/>
        </w:rPr>
      </w:pPr>
      <w:r>
        <w:rPr>
          <w:rFonts w:cs="宋体" w:hint="eastAsia"/>
          <w:sz w:val="24"/>
        </w:rPr>
        <w:t>（</w:t>
      </w:r>
      <w:r>
        <w:rPr>
          <w:rFonts w:cs="宋体" w:hint="eastAsia"/>
          <w:sz w:val="24"/>
        </w:rPr>
        <w:t>1</w:t>
      </w:r>
      <w:r>
        <w:rPr>
          <w:rFonts w:cs="宋体" w:hint="eastAsia"/>
          <w:sz w:val="24"/>
        </w:rPr>
        <w:t>）必包含串</w:t>
      </w:r>
    </w:p>
    <w:p w:rsidR="002D0E79" w:rsidRDefault="002D0E79" w:rsidP="008A58A9">
      <w:pPr>
        <w:spacing w:line="400" w:lineRule="exact"/>
        <w:ind w:firstLine="420"/>
        <w:rPr>
          <w:rFonts w:cs="宋体"/>
          <w:sz w:val="24"/>
        </w:rPr>
      </w:pPr>
      <w:r>
        <w:rPr>
          <w:rFonts w:cs="宋体" w:hint="eastAsia"/>
          <w:sz w:val="24"/>
        </w:rPr>
        <w:t>对于必包含串</w:t>
      </w:r>
      <w:r>
        <w:rPr>
          <w:rFonts w:cs="宋体" w:hint="eastAsia"/>
          <w:sz w:val="24"/>
        </w:rPr>
        <w:t>S</w:t>
      </w:r>
      <w:r w:rsidRPr="002D0E79">
        <w:rPr>
          <w:rFonts w:cs="宋体" w:hint="eastAsia"/>
          <w:sz w:val="24"/>
          <w:vertAlign w:val="subscript"/>
        </w:rPr>
        <w:t>1</w:t>
      </w:r>
      <w:r>
        <w:rPr>
          <w:rFonts w:cs="宋体" w:hint="eastAsia"/>
          <w:sz w:val="24"/>
        </w:rPr>
        <w:t>、</w:t>
      </w:r>
      <w:r>
        <w:rPr>
          <w:rFonts w:cs="宋体" w:hint="eastAsia"/>
          <w:sz w:val="24"/>
        </w:rPr>
        <w:t>S</w:t>
      </w:r>
      <w:r w:rsidRPr="002D0E79">
        <w:rPr>
          <w:rFonts w:cs="宋体" w:hint="eastAsia"/>
          <w:sz w:val="24"/>
          <w:vertAlign w:val="subscript"/>
        </w:rPr>
        <w:t>2</w:t>
      </w:r>
      <w:r>
        <w:rPr>
          <w:rFonts w:cs="宋体" w:hint="eastAsia"/>
          <w:sz w:val="24"/>
        </w:rPr>
        <w:t>，待抽取串</w:t>
      </w:r>
      <w:r>
        <w:rPr>
          <w:rFonts w:cs="宋体" w:hint="eastAsia"/>
          <w:sz w:val="24"/>
        </w:rPr>
        <w:t>S</w:t>
      </w:r>
      <w:r>
        <w:rPr>
          <w:rFonts w:cs="宋体" w:hint="eastAsia"/>
          <w:sz w:val="24"/>
        </w:rPr>
        <w:t>，</w:t>
      </w:r>
      <w:r w:rsidRPr="004676A5">
        <w:rPr>
          <w:rFonts w:cs="宋体" w:hint="eastAsia"/>
          <w:sz w:val="24"/>
        </w:rPr>
        <w:t>当且仅当</w:t>
      </w:r>
      <w:r>
        <w:rPr>
          <w:rFonts w:cs="宋体" w:hint="eastAsia"/>
          <w:sz w:val="24"/>
        </w:rPr>
        <w:t>S.contains(S</w:t>
      </w:r>
      <w:r w:rsidRPr="002D0E79">
        <w:rPr>
          <w:rFonts w:cs="宋体" w:hint="eastAsia"/>
          <w:sz w:val="24"/>
          <w:vertAlign w:val="subscript"/>
        </w:rPr>
        <w:t>1</w:t>
      </w:r>
      <w:r>
        <w:rPr>
          <w:rFonts w:cs="宋体" w:hint="eastAsia"/>
          <w:sz w:val="24"/>
        </w:rPr>
        <w:t>)</w:t>
      </w:r>
      <w:r>
        <w:rPr>
          <w:rFonts w:cs="宋体" w:hint="eastAsia"/>
          <w:sz w:val="24"/>
        </w:rPr>
        <w:t>为真，并且</w:t>
      </w:r>
      <w:r>
        <w:rPr>
          <w:rFonts w:cs="宋体" w:hint="eastAsia"/>
          <w:sz w:val="24"/>
        </w:rPr>
        <w:t>S.contains(S</w:t>
      </w:r>
      <w:r w:rsidRPr="002D0E79">
        <w:rPr>
          <w:rFonts w:cs="宋体" w:hint="eastAsia"/>
          <w:sz w:val="24"/>
          <w:vertAlign w:val="subscript"/>
        </w:rPr>
        <w:t>2</w:t>
      </w:r>
      <w:r>
        <w:rPr>
          <w:rFonts w:cs="宋体" w:hint="eastAsia"/>
          <w:sz w:val="24"/>
        </w:rPr>
        <w:t>)</w:t>
      </w:r>
      <w:r>
        <w:rPr>
          <w:rFonts w:cs="宋体" w:hint="eastAsia"/>
          <w:sz w:val="24"/>
        </w:rPr>
        <w:t>也为真时，我们说串</w:t>
      </w:r>
      <w:r>
        <w:rPr>
          <w:rFonts w:cs="宋体" w:hint="eastAsia"/>
          <w:sz w:val="24"/>
        </w:rPr>
        <w:t>S</w:t>
      </w:r>
      <w:r>
        <w:rPr>
          <w:rFonts w:cs="宋体" w:hint="eastAsia"/>
          <w:sz w:val="24"/>
        </w:rPr>
        <w:t>是符合要求的目标串。其中</w:t>
      </w:r>
      <w:r>
        <w:rPr>
          <w:rFonts w:cs="宋体" w:hint="eastAsia"/>
          <w:sz w:val="24"/>
        </w:rPr>
        <w:t>S.contains(S</w:t>
      </w:r>
      <w:r w:rsidRPr="002D0E79">
        <w:rPr>
          <w:rFonts w:cs="宋体" w:hint="eastAsia"/>
          <w:sz w:val="24"/>
          <w:vertAlign w:val="subscript"/>
        </w:rPr>
        <w:t>1</w:t>
      </w:r>
      <w:r>
        <w:rPr>
          <w:rFonts w:cs="宋体" w:hint="eastAsia"/>
          <w:sz w:val="24"/>
        </w:rPr>
        <w:t>)</w:t>
      </w:r>
      <w:r>
        <w:rPr>
          <w:rFonts w:cs="宋体" w:hint="eastAsia"/>
          <w:sz w:val="24"/>
        </w:rPr>
        <w:t>表示在串</w:t>
      </w:r>
      <w:r>
        <w:rPr>
          <w:rFonts w:cs="宋体" w:hint="eastAsia"/>
          <w:sz w:val="24"/>
        </w:rPr>
        <w:t>S</w:t>
      </w:r>
      <w:r>
        <w:rPr>
          <w:rFonts w:cs="宋体" w:hint="eastAsia"/>
          <w:sz w:val="24"/>
        </w:rPr>
        <w:t>中查找子串</w:t>
      </w:r>
      <w:r>
        <w:rPr>
          <w:rFonts w:cs="宋体" w:hint="eastAsia"/>
          <w:sz w:val="24"/>
        </w:rPr>
        <w:t>S</w:t>
      </w:r>
      <w:r w:rsidRPr="002D0E79">
        <w:rPr>
          <w:rFonts w:cs="宋体" w:hint="eastAsia"/>
          <w:sz w:val="24"/>
          <w:vertAlign w:val="subscript"/>
        </w:rPr>
        <w:t>1</w:t>
      </w:r>
      <w:r>
        <w:rPr>
          <w:rFonts w:cs="宋体" w:hint="eastAsia"/>
          <w:sz w:val="24"/>
        </w:rPr>
        <w:t>，若找到，</w:t>
      </w:r>
      <w:r>
        <w:rPr>
          <w:rFonts w:cs="宋体" w:hint="eastAsia"/>
          <w:sz w:val="24"/>
        </w:rPr>
        <w:t>contains</w:t>
      </w:r>
      <w:r>
        <w:rPr>
          <w:rFonts w:cs="宋体" w:hint="eastAsia"/>
          <w:sz w:val="24"/>
        </w:rPr>
        <w:t>方法返回真；否则返回假。即必包含串之间的关系同逻辑与（</w:t>
      </w:r>
      <w:r>
        <w:rPr>
          <w:rFonts w:cs="宋体" w:hint="eastAsia"/>
          <w:sz w:val="24"/>
        </w:rPr>
        <w:t>&amp;</w:t>
      </w:r>
      <w:r>
        <w:rPr>
          <w:rFonts w:cs="宋体" w:hint="eastAsia"/>
          <w:sz w:val="24"/>
        </w:rPr>
        <w:t>）。</w:t>
      </w:r>
    </w:p>
    <w:p w:rsidR="006C0BB1" w:rsidRDefault="006C0BB1" w:rsidP="008A58A9">
      <w:pPr>
        <w:spacing w:line="400" w:lineRule="exact"/>
        <w:ind w:firstLine="420"/>
        <w:rPr>
          <w:rFonts w:cs="宋体"/>
          <w:sz w:val="24"/>
        </w:rPr>
      </w:pPr>
      <w:r>
        <w:rPr>
          <w:rFonts w:cs="宋体" w:hint="eastAsia"/>
          <w:sz w:val="24"/>
        </w:rPr>
        <w:t>（</w:t>
      </w:r>
      <w:r>
        <w:rPr>
          <w:rFonts w:cs="宋体" w:hint="eastAsia"/>
          <w:sz w:val="24"/>
        </w:rPr>
        <w:t>2</w:t>
      </w:r>
      <w:r>
        <w:rPr>
          <w:rFonts w:cs="宋体" w:hint="eastAsia"/>
          <w:sz w:val="24"/>
        </w:rPr>
        <w:t>）可包含串</w:t>
      </w:r>
    </w:p>
    <w:p w:rsidR="002D0E79" w:rsidRDefault="002D0E79" w:rsidP="002D0E79">
      <w:pPr>
        <w:spacing w:line="400" w:lineRule="exact"/>
        <w:ind w:firstLine="420"/>
        <w:rPr>
          <w:rFonts w:cs="宋体"/>
          <w:sz w:val="24"/>
        </w:rPr>
      </w:pPr>
      <w:r>
        <w:rPr>
          <w:rFonts w:cs="宋体" w:hint="eastAsia"/>
          <w:sz w:val="24"/>
        </w:rPr>
        <w:t>对于</w:t>
      </w:r>
      <w:r w:rsidR="00891C5E">
        <w:rPr>
          <w:rFonts w:cs="宋体" w:hint="eastAsia"/>
          <w:sz w:val="24"/>
        </w:rPr>
        <w:t>可包含串</w:t>
      </w:r>
      <w:r>
        <w:rPr>
          <w:rFonts w:cs="宋体" w:hint="eastAsia"/>
          <w:sz w:val="24"/>
        </w:rPr>
        <w:t>S</w:t>
      </w:r>
      <w:r w:rsidRPr="002D0E79">
        <w:rPr>
          <w:rFonts w:cs="宋体" w:hint="eastAsia"/>
          <w:sz w:val="24"/>
          <w:vertAlign w:val="subscript"/>
        </w:rPr>
        <w:t>1</w:t>
      </w:r>
      <w:r>
        <w:rPr>
          <w:rFonts w:cs="宋体" w:hint="eastAsia"/>
          <w:sz w:val="24"/>
        </w:rPr>
        <w:t>、</w:t>
      </w:r>
      <w:r>
        <w:rPr>
          <w:rFonts w:cs="宋体" w:hint="eastAsia"/>
          <w:sz w:val="24"/>
        </w:rPr>
        <w:t>S</w:t>
      </w:r>
      <w:r w:rsidRPr="002D0E79">
        <w:rPr>
          <w:rFonts w:cs="宋体" w:hint="eastAsia"/>
          <w:sz w:val="24"/>
          <w:vertAlign w:val="subscript"/>
        </w:rPr>
        <w:t>2</w:t>
      </w:r>
      <w:r>
        <w:rPr>
          <w:rFonts w:cs="宋体" w:hint="eastAsia"/>
          <w:sz w:val="24"/>
        </w:rPr>
        <w:t>，待抽取串</w:t>
      </w:r>
      <w:r>
        <w:rPr>
          <w:rFonts w:cs="宋体" w:hint="eastAsia"/>
          <w:sz w:val="24"/>
        </w:rPr>
        <w:t>S</w:t>
      </w:r>
      <w:r>
        <w:rPr>
          <w:rFonts w:cs="宋体" w:hint="eastAsia"/>
          <w:sz w:val="24"/>
        </w:rPr>
        <w:t>，</w:t>
      </w:r>
      <w:r w:rsidRPr="004676A5">
        <w:rPr>
          <w:rFonts w:cs="宋体" w:hint="eastAsia"/>
          <w:sz w:val="24"/>
        </w:rPr>
        <w:t>当且仅当</w:t>
      </w:r>
      <w:r>
        <w:rPr>
          <w:rFonts w:cs="宋体" w:hint="eastAsia"/>
          <w:sz w:val="24"/>
        </w:rPr>
        <w:t>S.contains(S</w:t>
      </w:r>
      <w:r w:rsidRPr="002D0E79">
        <w:rPr>
          <w:rFonts w:cs="宋体" w:hint="eastAsia"/>
          <w:sz w:val="24"/>
          <w:vertAlign w:val="subscript"/>
        </w:rPr>
        <w:t>1</w:t>
      </w:r>
      <w:r>
        <w:rPr>
          <w:rFonts w:cs="宋体" w:hint="eastAsia"/>
          <w:sz w:val="24"/>
        </w:rPr>
        <w:t>)</w:t>
      </w:r>
      <w:r>
        <w:rPr>
          <w:rFonts w:cs="宋体" w:hint="eastAsia"/>
          <w:sz w:val="24"/>
        </w:rPr>
        <w:t>为真，</w:t>
      </w:r>
      <w:r w:rsidR="0071152E">
        <w:rPr>
          <w:rFonts w:cs="宋体" w:hint="eastAsia"/>
          <w:sz w:val="24"/>
        </w:rPr>
        <w:t>或者</w:t>
      </w:r>
      <w:r>
        <w:rPr>
          <w:rFonts w:cs="宋体" w:hint="eastAsia"/>
          <w:sz w:val="24"/>
        </w:rPr>
        <w:t>S.contains(S</w:t>
      </w:r>
      <w:r w:rsidRPr="002D0E79">
        <w:rPr>
          <w:rFonts w:cs="宋体" w:hint="eastAsia"/>
          <w:sz w:val="24"/>
          <w:vertAlign w:val="subscript"/>
        </w:rPr>
        <w:t>2</w:t>
      </w:r>
      <w:r>
        <w:rPr>
          <w:rFonts w:cs="宋体" w:hint="eastAsia"/>
          <w:sz w:val="24"/>
        </w:rPr>
        <w:t>)</w:t>
      </w:r>
      <w:r>
        <w:rPr>
          <w:rFonts w:cs="宋体" w:hint="eastAsia"/>
          <w:sz w:val="24"/>
        </w:rPr>
        <w:t>为真时，我们说串</w:t>
      </w:r>
      <w:r>
        <w:rPr>
          <w:rFonts w:cs="宋体" w:hint="eastAsia"/>
          <w:sz w:val="24"/>
        </w:rPr>
        <w:t>S</w:t>
      </w:r>
      <w:r>
        <w:rPr>
          <w:rFonts w:cs="宋体" w:hint="eastAsia"/>
          <w:sz w:val="24"/>
        </w:rPr>
        <w:t>是符合要求的目标串。即</w:t>
      </w:r>
      <w:r w:rsidR="0071152E">
        <w:rPr>
          <w:rFonts w:cs="宋体" w:hint="eastAsia"/>
          <w:sz w:val="24"/>
        </w:rPr>
        <w:t>可</w:t>
      </w:r>
      <w:r>
        <w:rPr>
          <w:rFonts w:cs="宋体" w:hint="eastAsia"/>
          <w:sz w:val="24"/>
        </w:rPr>
        <w:t>包含串之间的关系同逻辑</w:t>
      </w:r>
      <w:r w:rsidR="0071152E">
        <w:rPr>
          <w:rFonts w:cs="宋体" w:hint="eastAsia"/>
          <w:sz w:val="24"/>
        </w:rPr>
        <w:t>或</w:t>
      </w:r>
      <w:r>
        <w:rPr>
          <w:rFonts w:cs="宋体" w:hint="eastAsia"/>
          <w:sz w:val="24"/>
        </w:rPr>
        <w:t>（</w:t>
      </w:r>
      <w:r w:rsidR="0071152E">
        <w:rPr>
          <w:rFonts w:cs="宋体" w:hint="eastAsia"/>
          <w:sz w:val="24"/>
        </w:rPr>
        <w:t>|</w:t>
      </w:r>
      <w:r>
        <w:rPr>
          <w:rFonts w:cs="宋体" w:hint="eastAsia"/>
          <w:sz w:val="24"/>
        </w:rPr>
        <w:t>）。</w:t>
      </w:r>
    </w:p>
    <w:p w:rsidR="006C0BB1" w:rsidRDefault="006C0BB1" w:rsidP="008A58A9">
      <w:pPr>
        <w:spacing w:line="400" w:lineRule="exact"/>
        <w:ind w:firstLine="420"/>
        <w:rPr>
          <w:rFonts w:cs="宋体"/>
          <w:sz w:val="24"/>
        </w:rPr>
      </w:pPr>
      <w:r>
        <w:rPr>
          <w:rFonts w:cs="宋体" w:hint="eastAsia"/>
          <w:sz w:val="24"/>
        </w:rPr>
        <w:t>（</w:t>
      </w:r>
      <w:r>
        <w:rPr>
          <w:rFonts w:cs="宋体" w:hint="eastAsia"/>
          <w:sz w:val="24"/>
        </w:rPr>
        <w:t>3</w:t>
      </w:r>
      <w:r>
        <w:rPr>
          <w:rFonts w:cs="宋体" w:hint="eastAsia"/>
          <w:sz w:val="24"/>
        </w:rPr>
        <w:t>）不包含串</w:t>
      </w:r>
    </w:p>
    <w:p w:rsidR="002D0E79" w:rsidRDefault="002D0E79" w:rsidP="002D0E79">
      <w:pPr>
        <w:spacing w:line="400" w:lineRule="exact"/>
        <w:ind w:firstLine="420"/>
        <w:rPr>
          <w:rFonts w:cs="宋体"/>
          <w:sz w:val="24"/>
        </w:rPr>
      </w:pPr>
      <w:r>
        <w:rPr>
          <w:rFonts w:cs="宋体" w:hint="eastAsia"/>
          <w:sz w:val="24"/>
        </w:rPr>
        <w:t>对于</w:t>
      </w:r>
      <w:r w:rsidR="00891C5E">
        <w:rPr>
          <w:rFonts w:cs="宋体" w:hint="eastAsia"/>
          <w:sz w:val="24"/>
        </w:rPr>
        <w:t>不包含串</w:t>
      </w:r>
      <w:r>
        <w:rPr>
          <w:rFonts w:cs="宋体" w:hint="eastAsia"/>
          <w:sz w:val="24"/>
        </w:rPr>
        <w:t>S</w:t>
      </w:r>
      <w:r w:rsidRPr="002D0E79">
        <w:rPr>
          <w:rFonts w:cs="宋体" w:hint="eastAsia"/>
          <w:sz w:val="24"/>
          <w:vertAlign w:val="subscript"/>
        </w:rPr>
        <w:t>1</w:t>
      </w:r>
      <w:r>
        <w:rPr>
          <w:rFonts w:cs="宋体" w:hint="eastAsia"/>
          <w:sz w:val="24"/>
        </w:rPr>
        <w:t>、</w:t>
      </w:r>
      <w:r>
        <w:rPr>
          <w:rFonts w:cs="宋体" w:hint="eastAsia"/>
          <w:sz w:val="24"/>
        </w:rPr>
        <w:t>S</w:t>
      </w:r>
      <w:r w:rsidRPr="002D0E79">
        <w:rPr>
          <w:rFonts w:cs="宋体" w:hint="eastAsia"/>
          <w:sz w:val="24"/>
          <w:vertAlign w:val="subscript"/>
        </w:rPr>
        <w:t>2</w:t>
      </w:r>
      <w:r>
        <w:rPr>
          <w:rFonts w:cs="宋体" w:hint="eastAsia"/>
          <w:sz w:val="24"/>
        </w:rPr>
        <w:t>，待抽取串</w:t>
      </w:r>
      <w:r>
        <w:rPr>
          <w:rFonts w:cs="宋体" w:hint="eastAsia"/>
          <w:sz w:val="24"/>
        </w:rPr>
        <w:t>S</w:t>
      </w:r>
      <w:r>
        <w:rPr>
          <w:rFonts w:cs="宋体" w:hint="eastAsia"/>
          <w:sz w:val="24"/>
        </w:rPr>
        <w:t>，</w:t>
      </w:r>
      <w:r w:rsidRPr="004676A5">
        <w:rPr>
          <w:rFonts w:cs="宋体" w:hint="eastAsia"/>
          <w:sz w:val="24"/>
        </w:rPr>
        <w:t>当且仅当</w:t>
      </w:r>
      <w:r>
        <w:rPr>
          <w:rFonts w:cs="宋体" w:hint="eastAsia"/>
          <w:sz w:val="24"/>
        </w:rPr>
        <w:t>S.contains(S</w:t>
      </w:r>
      <w:r w:rsidRPr="002D0E79">
        <w:rPr>
          <w:rFonts w:cs="宋体" w:hint="eastAsia"/>
          <w:sz w:val="24"/>
          <w:vertAlign w:val="subscript"/>
        </w:rPr>
        <w:t>1</w:t>
      </w:r>
      <w:r>
        <w:rPr>
          <w:rFonts w:cs="宋体" w:hint="eastAsia"/>
          <w:sz w:val="24"/>
        </w:rPr>
        <w:t>)</w:t>
      </w:r>
      <w:r>
        <w:rPr>
          <w:rFonts w:cs="宋体" w:hint="eastAsia"/>
          <w:sz w:val="24"/>
        </w:rPr>
        <w:t>为</w:t>
      </w:r>
      <w:r w:rsidR="0071152E">
        <w:rPr>
          <w:rFonts w:cs="宋体" w:hint="eastAsia"/>
          <w:sz w:val="24"/>
        </w:rPr>
        <w:t>假</w:t>
      </w:r>
      <w:r>
        <w:rPr>
          <w:rFonts w:cs="宋体" w:hint="eastAsia"/>
          <w:sz w:val="24"/>
        </w:rPr>
        <w:t>，并且</w:t>
      </w:r>
      <w:r>
        <w:rPr>
          <w:rFonts w:cs="宋体" w:hint="eastAsia"/>
          <w:sz w:val="24"/>
        </w:rPr>
        <w:t>S.contains(S</w:t>
      </w:r>
      <w:r w:rsidRPr="002D0E79">
        <w:rPr>
          <w:rFonts w:cs="宋体" w:hint="eastAsia"/>
          <w:sz w:val="24"/>
          <w:vertAlign w:val="subscript"/>
        </w:rPr>
        <w:t>2</w:t>
      </w:r>
      <w:r>
        <w:rPr>
          <w:rFonts w:cs="宋体" w:hint="eastAsia"/>
          <w:sz w:val="24"/>
        </w:rPr>
        <w:t>)</w:t>
      </w:r>
      <w:r>
        <w:rPr>
          <w:rFonts w:cs="宋体" w:hint="eastAsia"/>
          <w:sz w:val="24"/>
        </w:rPr>
        <w:t>也为</w:t>
      </w:r>
      <w:r w:rsidR="0071152E">
        <w:rPr>
          <w:rFonts w:cs="宋体" w:hint="eastAsia"/>
          <w:sz w:val="24"/>
        </w:rPr>
        <w:t>假</w:t>
      </w:r>
      <w:r>
        <w:rPr>
          <w:rFonts w:cs="宋体" w:hint="eastAsia"/>
          <w:sz w:val="24"/>
        </w:rPr>
        <w:t>时，我们说串</w:t>
      </w:r>
      <w:r>
        <w:rPr>
          <w:rFonts w:cs="宋体" w:hint="eastAsia"/>
          <w:sz w:val="24"/>
        </w:rPr>
        <w:t>S</w:t>
      </w:r>
      <w:r>
        <w:rPr>
          <w:rFonts w:cs="宋体" w:hint="eastAsia"/>
          <w:sz w:val="24"/>
        </w:rPr>
        <w:t>是符合要求的目标串。即</w:t>
      </w:r>
      <w:r w:rsidR="0071152E">
        <w:rPr>
          <w:rFonts w:cs="宋体" w:hint="eastAsia"/>
          <w:sz w:val="24"/>
        </w:rPr>
        <w:t>不</w:t>
      </w:r>
      <w:r>
        <w:rPr>
          <w:rFonts w:cs="宋体" w:hint="eastAsia"/>
          <w:sz w:val="24"/>
        </w:rPr>
        <w:t>包含串之间的关系同逻辑</w:t>
      </w:r>
      <w:r w:rsidR="0071152E">
        <w:rPr>
          <w:rFonts w:cs="宋体" w:hint="eastAsia"/>
          <w:sz w:val="24"/>
        </w:rPr>
        <w:t>非</w:t>
      </w:r>
      <w:r>
        <w:rPr>
          <w:rFonts w:cs="宋体" w:hint="eastAsia"/>
          <w:sz w:val="24"/>
        </w:rPr>
        <w:t>（</w:t>
      </w:r>
      <w:r w:rsidR="0071152E">
        <w:rPr>
          <w:rFonts w:cs="宋体" w:hint="eastAsia"/>
          <w:sz w:val="24"/>
        </w:rPr>
        <w:t>~</w:t>
      </w:r>
      <w:r>
        <w:rPr>
          <w:rFonts w:cs="宋体" w:hint="eastAsia"/>
          <w:sz w:val="24"/>
        </w:rPr>
        <w:t>）。</w:t>
      </w:r>
    </w:p>
    <w:p w:rsidR="006C0BB1" w:rsidRDefault="006C0BB1" w:rsidP="008A58A9">
      <w:pPr>
        <w:spacing w:line="400" w:lineRule="exact"/>
        <w:ind w:firstLine="420"/>
        <w:rPr>
          <w:rFonts w:cs="宋体"/>
          <w:sz w:val="24"/>
        </w:rPr>
      </w:pPr>
      <w:r>
        <w:rPr>
          <w:rFonts w:cs="宋体" w:hint="eastAsia"/>
          <w:sz w:val="24"/>
        </w:rPr>
        <w:t>（</w:t>
      </w:r>
      <w:r>
        <w:rPr>
          <w:rFonts w:cs="宋体" w:hint="eastAsia"/>
          <w:sz w:val="24"/>
        </w:rPr>
        <w:t>4</w:t>
      </w:r>
      <w:r>
        <w:rPr>
          <w:rFonts w:cs="宋体" w:hint="eastAsia"/>
          <w:sz w:val="24"/>
        </w:rPr>
        <w:t>）可展开串</w:t>
      </w:r>
    </w:p>
    <w:p w:rsidR="00954580" w:rsidRDefault="00891C5E" w:rsidP="008A58A9">
      <w:pPr>
        <w:spacing w:line="400" w:lineRule="exact"/>
        <w:ind w:firstLine="420"/>
        <w:rPr>
          <w:rFonts w:cs="宋体"/>
          <w:sz w:val="24"/>
        </w:rPr>
      </w:pPr>
      <w:r>
        <w:rPr>
          <w:rFonts w:cs="宋体" w:hint="eastAsia"/>
          <w:sz w:val="24"/>
        </w:rPr>
        <w:t>对于可展开串</w:t>
      </w:r>
      <w:r>
        <w:rPr>
          <w:rFonts w:cs="宋体" w:hint="eastAsia"/>
          <w:sz w:val="24"/>
        </w:rPr>
        <w:t>S</w:t>
      </w:r>
      <w:r w:rsidRPr="002D0E79">
        <w:rPr>
          <w:rFonts w:cs="宋体" w:hint="eastAsia"/>
          <w:sz w:val="24"/>
          <w:vertAlign w:val="subscript"/>
        </w:rPr>
        <w:t>1</w:t>
      </w:r>
      <w:r>
        <w:rPr>
          <w:rFonts w:cs="宋体" w:hint="eastAsia"/>
          <w:sz w:val="24"/>
        </w:rPr>
        <w:t>、</w:t>
      </w:r>
      <w:r>
        <w:rPr>
          <w:rFonts w:cs="宋体" w:hint="eastAsia"/>
          <w:sz w:val="24"/>
        </w:rPr>
        <w:t>S</w:t>
      </w:r>
      <w:r w:rsidRPr="002D0E79">
        <w:rPr>
          <w:rFonts w:cs="宋体" w:hint="eastAsia"/>
          <w:sz w:val="24"/>
          <w:vertAlign w:val="subscript"/>
        </w:rPr>
        <w:t>2</w:t>
      </w:r>
      <w:r>
        <w:rPr>
          <w:rFonts w:cs="宋体" w:hint="eastAsia"/>
          <w:sz w:val="24"/>
        </w:rPr>
        <w:t>，待抽取串</w:t>
      </w:r>
      <w:r>
        <w:rPr>
          <w:rFonts w:cs="宋体" w:hint="eastAsia"/>
          <w:sz w:val="24"/>
        </w:rPr>
        <w:t>S</w:t>
      </w:r>
      <w:r>
        <w:rPr>
          <w:rFonts w:cs="宋体" w:hint="eastAsia"/>
          <w:sz w:val="24"/>
        </w:rPr>
        <w:t>，</w:t>
      </w:r>
      <w:r w:rsidRPr="004676A5">
        <w:rPr>
          <w:rFonts w:cs="宋体" w:hint="eastAsia"/>
          <w:sz w:val="24"/>
        </w:rPr>
        <w:t>当且仅当</w:t>
      </w:r>
      <w:r>
        <w:rPr>
          <w:rFonts w:cs="宋体" w:hint="eastAsia"/>
          <w:sz w:val="24"/>
        </w:rPr>
        <w:t>S.contains(S</w:t>
      </w:r>
      <w:r w:rsidRPr="002D0E79">
        <w:rPr>
          <w:rFonts w:cs="宋体" w:hint="eastAsia"/>
          <w:sz w:val="24"/>
          <w:vertAlign w:val="subscript"/>
        </w:rPr>
        <w:t>1</w:t>
      </w:r>
      <w:r>
        <w:rPr>
          <w:rFonts w:cs="宋体" w:hint="eastAsia"/>
          <w:sz w:val="24"/>
        </w:rPr>
        <w:t>)</w:t>
      </w:r>
      <w:r>
        <w:rPr>
          <w:rFonts w:cs="宋体" w:hint="eastAsia"/>
          <w:sz w:val="24"/>
        </w:rPr>
        <w:t>为真，或者</w:t>
      </w:r>
      <w:r>
        <w:rPr>
          <w:rFonts w:cs="宋体" w:hint="eastAsia"/>
          <w:sz w:val="24"/>
        </w:rPr>
        <w:t>S.contains(S</w:t>
      </w:r>
      <w:r w:rsidRPr="002D0E79">
        <w:rPr>
          <w:rFonts w:cs="宋体" w:hint="eastAsia"/>
          <w:sz w:val="24"/>
          <w:vertAlign w:val="subscript"/>
        </w:rPr>
        <w:t>2</w:t>
      </w:r>
      <w:r>
        <w:rPr>
          <w:rFonts w:cs="宋体" w:hint="eastAsia"/>
          <w:sz w:val="24"/>
        </w:rPr>
        <w:t>)</w:t>
      </w:r>
      <w:r>
        <w:rPr>
          <w:rFonts w:cs="宋体" w:hint="eastAsia"/>
          <w:sz w:val="24"/>
        </w:rPr>
        <w:t>为真时，爬虫将访问</w:t>
      </w:r>
      <w:r>
        <w:rPr>
          <w:rFonts w:cs="宋体" w:hint="eastAsia"/>
          <w:sz w:val="24"/>
        </w:rPr>
        <w:t>S</w:t>
      </w:r>
      <w:r>
        <w:rPr>
          <w:rFonts w:cs="宋体" w:hint="eastAsia"/>
          <w:sz w:val="24"/>
        </w:rPr>
        <w:t>所指向的页面，然后从新页面中继续提取</w:t>
      </w:r>
      <w:r>
        <w:rPr>
          <w:rFonts w:cs="宋体" w:hint="eastAsia"/>
          <w:sz w:val="24"/>
        </w:rPr>
        <w:t>URL</w:t>
      </w:r>
      <w:r>
        <w:rPr>
          <w:rFonts w:cs="宋体" w:hint="eastAsia"/>
          <w:sz w:val="24"/>
        </w:rPr>
        <w:t>。</w:t>
      </w:r>
    </w:p>
    <w:p w:rsidR="008820AF" w:rsidRDefault="00044383" w:rsidP="008A58A9">
      <w:pPr>
        <w:spacing w:line="400" w:lineRule="exact"/>
        <w:ind w:firstLine="420"/>
        <w:rPr>
          <w:rFonts w:cs="宋体"/>
          <w:sz w:val="24"/>
        </w:rPr>
      </w:pPr>
      <w:r w:rsidRPr="00044383">
        <w:rPr>
          <w:rFonts w:cs="宋体" w:hint="eastAsia"/>
          <w:sz w:val="24"/>
        </w:rPr>
        <w:t>以</w:t>
      </w:r>
      <w:r w:rsidR="006C0BB1">
        <w:rPr>
          <w:rFonts w:cs="宋体" w:hint="eastAsia"/>
          <w:sz w:val="24"/>
        </w:rPr>
        <w:t>京东商城</w:t>
      </w:r>
      <w:r w:rsidRPr="00044383">
        <w:rPr>
          <w:rFonts w:cs="宋体" w:hint="eastAsia"/>
          <w:sz w:val="24"/>
        </w:rPr>
        <w:t>为例，</w:t>
      </w:r>
      <w:r w:rsidR="006C0BB1">
        <w:rPr>
          <w:rFonts w:cs="宋体" w:hint="eastAsia"/>
          <w:sz w:val="24"/>
        </w:rPr>
        <w:t>我们想要抓取商品信息页面</w:t>
      </w:r>
      <w:r w:rsidR="005539E3">
        <w:rPr>
          <w:rFonts w:cs="宋体" w:hint="eastAsia"/>
          <w:sz w:val="24"/>
        </w:rPr>
        <w:t>（图</w:t>
      </w:r>
      <w:r w:rsidR="005539E3">
        <w:rPr>
          <w:rFonts w:cs="宋体" w:hint="eastAsia"/>
          <w:sz w:val="24"/>
        </w:rPr>
        <w:t>5-4</w:t>
      </w:r>
      <w:r w:rsidR="005539E3">
        <w:rPr>
          <w:rFonts w:cs="宋体" w:hint="eastAsia"/>
          <w:sz w:val="24"/>
        </w:rPr>
        <w:t>）</w:t>
      </w:r>
      <w:r w:rsidR="006C0BB1">
        <w:rPr>
          <w:rFonts w:cs="宋体" w:hint="eastAsia"/>
          <w:sz w:val="24"/>
        </w:rPr>
        <w:t>及分页，链接抽取模块负责抽取商品信息页</w:t>
      </w:r>
      <w:r w:rsidR="00D027B2">
        <w:rPr>
          <w:rFonts w:cs="宋体" w:hint="eastAsia"/>
          <w:sz w:val="24"/>
        </w:rPr>
        <w:t>的</w:t>
      </w:r>
      <w:r w:rsidR="006C0BB1">
        <w:rPr>
          <w:rFonts w:cs="宋体" w:hint="eastAsia"/>
          <w:sz w:val="24"/>
        </w:rPr>
        <w:t>URL</w:t>
      </w:r>
      <w:r w:rsidR="00D027B2">
        <w:rPr>
          <w:rFonts w:cs="宋体" w:hint="eastAsia"/>
          <w:sz w:val="24"/>
        </w:rPr>
        <w:t>地址，分页抓取交由翻页脚本处理。通过分析发现，所有的</w:t>
      </w:r>
      <w:r w:rsidR="006C0BB1">
        <w:rPr>
          <w:rFonts w:cs="宋体" w:hint="eastAsia"/>
          <w:sz w:val="24"/>
        </w:rPr>
        <w:t>商品信息页</w:t>
      </w:r>
      <w:r w:rsidR="00D027B2">
        <w:rPr>
          <w:rFonts w:cs="宋体" w:hint="eastAsia"/>
          <w:sz w:val="24"/>
        </w:rPr>
        <w:t>的</w:t>
      </w:r>
      <w:r w:rsidR="00D027B2">
        <w:rPr>
          <w:rFonts w:cs="宋体" w:hint="eastAsia"/>
          <w:sz w:val="24"/>
        </w:rPr>
        <w:t>URL</w:t>
      </w:r>
      <w:r w:rsidR="00D027B2">
        <w:rPr>
          <w:rFonts w:cs="宋体" w:hint="eastAsia"/>
          <w:sz w:val="24"/>
        </w:rPr>
        <w:t>都有着相似的结构，</w:t>
      </w:r>
      <w:r w:rsidR="00D9278C">
        <w:rPr>
          <w:rFonts w:cs="宋体" w:hint="eastAsia"/>
          <w:sz w:val="24"/>
        </w:rPr>
        <w:t>如</w:t>
      </w:r>
      <w:r w:rsidR="00D027B2">
        <w:rPr>
          <w:rFonts w:cs="宋体" w:hint="eastAsia"/>
          <w:sz w:val="24"/>
        </w:rPr>
        <w:t>表</w:t>
      </w:r>
      <w:r w:rsidR="00D027B2">
        <w:rPr>
          <w:rFonts w:cs="宋体" w:hint="eastAsia"/>
          <w:sz w:val="24"/>
        </w:rPr>
        <w:t>5-</w:t>
      </w:r>
      <w:r w:rsidR="00DC2431">
        <w:rPr>
          <w:rFonts w:cs="宋体" w:hint="eastAsia"/>
          <w:sz w:val="24"/>
        </w:rPr>
        <w:t>2</w:t>
      </w:r>
      <w:r w:rsidR="00D027B2">
        <w:rPr>
          <w:rFonts w:cs="宋体" w:hint="eastAsia"/>
          <w:sz w:val="24"/>
        </w:rPr>
        <w:t>所示</w:t>
      </w:r>
      <w:r w:rsidR="008820AF">
        <w:rPr>
          <w:rFonts w:cs="宋体" w:hint="eastAsia"/>
          <w:sz w:val="24"/>
        </w:rPr>
        <w:t>。</w:t>
      </w:r>
      <w:r w:rsidR="005539E3">
        <w:rPr>
          <w:rFonts w:cs="宋体" w:hint="eastAsia"/>
          <w:sz w:val="24"/>
        </w:rPr>
        <w:t>其中</w:t>
      </w:r>
      <w:r w:rsidR="005539E3">
        <w:rPr>
          <w:rFonts w:cs="宋体" w:hint="eastAsia"/>
          <w:sz w:val="24"/>
        </w:rPr>
        <w:t>1</w:t>
      </w:r>
      <w:r w:rsidR="005539E3">
        <w:rPr>
          <w:rFonts w:cs="宋体" w:hint="eastAsia"/>
          <w:sz w:val="24"/>
        </w:rPr>
        <w:t>、</w:t>
      </w:r>
      <w:r w:rsidR="005539E3">
        <w:rPr>
          <w:rFonts w:cs="宋体" w:hint="eastAsia"/>
          <w:sz w:val="24"/>
        </w:rPr>
        <w:t>2</w:t>
      </w:r>
      <w:r w:rsidR="005539E3">
        <w:rPr>
          <w:rFonts w:cs="宋体" w:hint="eastAsia"/>
          <w:sz w:val="24"/>
        </w:rPr>
        <w:t>条是京东图书的</w:t>
      </w:r>
      <w:r w:rsidR="005539E3">
        <w:rPr>
          <w:rFonts w:cs="宋体" w:hint="eastAsia"/>
          <w:sz w:val="24"/>
        </w:rPr>
        <w:t>URL</w:t>
      </w:r>
      <w:r w:rsidR="005539E3">
        <w:rPr>
          <w:rFonts w:cs="宋体" w:hint="eastAsia"/>
          <w:sz w:val="24"/>
        </w:rPr>
        <w:t>样式，</w:t>
      </w:r>
      <w:r w:rsidR="005539E3">
        <w:rPr>
          <w:rFonts w:cs="宋体" w:hint="eastAsia"/>
          <w:sz w:val="24"/>
        </w:rPr>
        <w:t>3</w:t>
      </w:r>
      <w:r w:rsidR="005539E3">
        <w:rPr>
          <w:rFonts w:cs="宋体" w:hint="eastAsia"/>
          <w:sz w:val="24"/>
        </w:rPr>
        <w:t>、</w:t>
      </w:r>
      <w:r w:rsidR="005539E3">
        <w:rPr>
          <w:rFonts w:cs="宋体" w:hint="eastAsia"/>
          <w:sz w:val="24"/>
        </w:rPr>
        <w:t>4</w:t>
      </w:r>
      <w:r w:rsidR="005539E3">
        <w:rPr>
          <w:rFonts w:cs="宋体" w:hint="eastAsia"/>
          <w:sz w:val="24"/>
        </w:rPr>
        <w:t>条是京东商城普通商品的</w:t>
      </w:r>
      <w:r w:rsidR="005539E3">
        <w:rPr>
          <w:rFonts w:cs="宋体" w:hint="eastAsia"/>
          <w:sz w:val="24"/>
        </w:rPr>
        <w:t>URL</w:t>
      </w:r>
      <w:r w:rsidR="005539E3">
        <w:rPr>
          <w:rFonts w:cs="宋体" w:hint="eastAsia"/>
          <w:sz w:val="24"/>
        </w:rPr>
        <w:t>样式。</w:t>
      </w:r>
    </w:p>
    <w:p w:rsidR="008820AF" w:rsidRPr="0051045C" w:rsidRDefault="008820AF" w:rsidP="008820AF">
      <w:pPr>
        <w:jc w:val="center"/>
        <w:rPr>
          <w:rFonts w:eastAsia="楷体_GB2312"/>
        </w:rPr>
      </w:pPr>
      <w:r w:rsidRPr="0051045C">
        <w:rPr>
          <w:rFonts w:eastAsia="楷体_GB2312" w:hint="eastAsia"/>
        </w:rPr>
        <w:t>表</w:t>
      </w:r>
      <w:r>
        <w:rPr>
          <w:rFonts w:eastAsia="楷体_GB2312" w:hint="eastAsia"/>
        </w:rPr>
        <w:t>5</w:t>
      </w:r>
      <w:r w:rsidRPr="0051045C">
        <w:rPr>
          <w:rFonts w:eastAsia="楷体_GB2312" w:hint="eastAsia"/>
        </w:rPr>
        <w:t>－</w:t>
      </w:r>
      <w:r>
        <w:rPr>
          <w:rFonts w:eastAsia="楷体_GB2312" w:hint="eastAsia"/>
        </w:rPr>
        <w:t xml:space="preserve">2 </w:t>
      </w:r>
      <w:r>
        <w:rPr>
          <w:rFonts w:eastAsia="楷体_GB2312" w:hint="eastAsia"/>
        </w:rPr>
        <w:t>京东商城商品信息页</w:t>
      </w:r>
      <w:r w:rsidRPr="0051045C">
        <w:rPr>
          <w:rFonts w:eastAsia="楷体_GB2312" w:hint="eastAsia"/>
        </w:rPr>
        <w:t>URL</w:t>
      </w:r>
      <w:r w:rsidRPr="0051045C">
        <w:rPr>
          <w:rFonts w:eastAsia="楷体_GB2312" w:hint="eastAsia"/>
        </w:rPr>
        <w:t>示例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70"/>
      </w:tblGrid>
      <w:tr w:rsidR="008820AF" w:rsidRPr="00066766" w:rsidTr="005539E3">
        <w:trPr>
          <w:trHeight w:val="1265"/>
          <w:jc w:val="center"/>
        </w:trPr>
        <w:tc>
          <w:tcPr>
            <w:tcW w:w="5170" w:type="dxa"/>
          </w:tcPr>
          <w:p w:rsidR="008820AF" w:rsidRPr="005539E3" w:rsidRDefault="008820AF" w:rsidP="005539E3">
            <w:pPr>
              <w:pStyle w:val="af5"/>
              <w:numPr>
                <w:ilvl w:val="0"/>
                <w:numId w:val="40"/>
              </w:numPr>
              <w:ind w:firstLineChars="0"/>
              <w:rPr>
                <w:sz w:val="24"/>
              </w:rPr>
            </w:pPr>
            <w:r w:rsidRPr="005539E3">
              <w:rPr>
                <w:sz w:val="24"/>
              </w:rPr>
              <w:t>http://book.360buy.com/11140353.html</w:t>
            </w:r>
          </w:p>
          <w:p w:rsidR="008820AF" w:rsidRPr="005539E3" w:rsidRDefault="008820AF" w:rsidP="005539E3">
            <w:pPr>
              <w:pStyle w:val="af5"/>
              <w:numPr>
                <w:ilvl w:val="0"/>
                <w:numId w:val="40"/>
              </w:numPr>
              <w:ind w:firstLineChars="0"/>
              <w:rPr>
                <w:sz w:val="24"/>
              </w:rPr>
            </w:pPr>
            <w:r w:rsidRPr="005539E3">
              <w:rPr>
                <w:sz w:val="24"/>
              </w:rPr>
              <w:t>http://book.360buy.com/1</w:t>
            </w:r>
            <w:r w:rsidRPr="005539E3">
              <w:rPr>
                <w:rFonts w:hint="eastAsia"/>
                <w:sz w:val="24"/>
              </w:rPr>
              <w:t>462345</w:t>
            </w:r>
            <w:r w:rsidRPr="005539E3">
              <w:rPr>
                <w:sz w:val="24"/>
              </w:rPr>
              <w:t>3.html</w:t>
            </w:r>
          </w:p>
          <w:p w:rsidR="008820AF" w:rsidRPr="005539E3" w:rsidRDefault="008820AF" w:rsidP="005539E3">
            <w:pPr>
              <w:pStyle w:val="af5"/>
              <w:numPr>
                <w:ilvl w:val="0"/>
                <w:numId w:val="40"/>
              </w:numPr>
              <w:ind w:firstLineChars="0"/>
              <w:rPr>
                <w:sz w:val="24"/>
              </w:rPr>
            </w:pPr>
            <w:r w:rsidRPr="005539E3">
              <w:rPr>
                <w:sz w:val="24"/>
              </w:rPr>
              <w:t>http://www.360buy.com/product/352688.html</w:t>
            </w:r>
          </w:p>
          <w:p w:rsidR="008820AF" w:rsidRPr="005539E3" w:rsidRDefault="008820AF" w:rsidP="005539E3">
            <w:pPr>
              <w:pStyle w:val="af5"/>
              <w:numPr>
                <w:ilvl w:val="0"/>
                <w:numId w:val="40"/>
              </w:numPr>
              <w:ind w:firstLineChars="0"/>
              <w:rPr>
                <w:rFonts w:cs="宋体"/>
                <w:sz w:val="24"/>
              </w:rPr>
            </w:pPr>
            <w:r w:rsidRPr="005539E3">
              <w:rPr>
                <w:sz w:val="24"/>
              </w:rPr>
              <w:t>http://www.360buy.com/product/</w:t>
            </w:r>
            <w:r w:rsidRPr="005539E3">
              <w:rPr>
                <w:rFonts w:hint="eastAsia"/>
                <w:sz w:val="24"/>
              </w:rPr>
              <w:t>234663</w:t>
            </w:r>
            <w:r w:rsidRPr="005539E3">
              <w:rPr>
                <w:sz w:val="24"/>
              </w:rPr>
              <w:t>.html</w:t>
            </w:r>
          </w:p>
        </w:tc>
      </w:tr>
    </w:tbl>
    <w:p w:rsidR="008820AF" w:rsidRDefault="005539E3" w:rsidP="008A58A9">
      <w:pPr>
        <w:spacing w:line="400" w:lineRule="exact"/>
        <w:ind w:firstLine="420"/>
        <w:rPr>
          <w:rFonts w:cs="宋体"/>
          <w:sz w:val="24"/>
        </w:rPr>
      </w:pPr>
      <w:r>
        <w:rPr>
          <w:rFonts w:cs="宋体" w:hint="eastAsia"/>
          <w:sz w:val="24"/>
        </w:rPr>
        <w:t>从表中可以看出，</w:t>
      </w:r>
      <w:r w:rsidR="008820AF">
        <w:rPr>
          <w:rFonts w:cs="宋体" w:hint="eastAsia"/>
          <w:sz w:val="24"/>
        </w:rPr>
        <w:t>这些链接都包含“</w:t>
      </w:r>
      <w:r w:rsidR="008820AF">
        <w:rPr>
          <w:rFonts w:cs="宋体" w:hint="eastAsia"/>
          <w:sz w:val="24"/>
        </w:rPr>
        <w:t>html</w:t>
      </w:r>
      <w:r w:rsidR="008820AF">
        <w:rPr>
          <w:rFonts w:cs="宋体" w:hint="eastAsia"/>
          <w:sz w:val="24"/>
        </w:rPr>
        <w:t>”，因此我们把“</w:t>
      </w:r>
      <w:r w:rsidR="008820AF">
        <w:rPr>
          <w:rFonts w:cs="宋体" w:hint="eastAsia"/>
          <w:sz w:val="24"/>
        </w:rPr>
        <w:t>html</w:t>
      </w:r>
      <w:r w:rsidR="008820AF">
        <w:rPr>
          <w:rFonts w:cs="宋体" w:hint="eastAsia"/>
          <w:sz w:val="24"/>
        </w:rPr>
        <w:t>”添加到必包含串中，如图</w:t>
      </w:r>
      <w:r w:rsidR="008820AF">
        <w:rPr>
          <w:rFonts w:cs="宋体" w:hint="eastAsia"/>
          <w:sz w:val="24"/>
        </w:rPr>
        <w:t>5-</w:t>
      </w:r>
      <w:r>
        <w:rPr>
          <w:rFonts w:cs="宋体" w:hint="eastAsia"/>
          <w:sz w:val="24"/>
        </w:rPr>
        <w:t>5</w:t>
      </w:r>
      <w:r w:rsidR="008820AF">
        <w:rPr>
          <w:rFonts w:cs="宋体" w:hint="eastAsia"/>
          <w:sz w:val="24"/>
        </w:rPr>
        <w:t>所示。</w:t>
      </w:r>
    </w:p>
    <w:p w:rsidR="008820AF" w:rsidRDefault="008820AF" w:rsidP="008820AF">
      <w:pPr>
        <w:ind w:firstLine="420"/>
        <w:jc w:val="center"/>
        <w:rPr>
          <w:rFonts w:cs="宋体"/>
          <w:sz w:val="24"/>
        </w:rPr>
      </w:pPr>
      <w:r w:rsidRPr="008820AF">
        <w:rPr>
          <w:rFonts w:cs="宋体" w:hint="eastAsia"/>
          <w:noProof/>
          <w:sz w:val="24"/>
        </w:rPr>
        <w:lastRenderedPageBreak/>
        <w:drawing>
          <wp:inline distT="0" distB="0" distL="0" distR="0">
            <wp:extent cx="2240000" cy="2160000"/>
            <wp:effectExtent l="19050" t="0" r="7900" b="0"/>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srcRect/>
                    <a:stretch>
                      <a:fillRect/>
                    </a:stretch>
                  </pic:blipFill>
                  <pic:spPr bwMode="auto">
                    <a:xfrm>
                      <a:off x="0" y="0"/>
                      <a:ext cx="2240000" cy="2160000"/>
                    </a:xfrm>
                    <a:prstGeom prst="rect">
                      <a:avLst/>
                    </a:prstGeom>
                    <a:noFill/>
                    <a:ln w="9525">
                      <a:noFill/>
                      <a:miter lim="800000"/>
                      <a:headEnd/>
                      <a:tailEnd/>
                    </a:ln>
                  </pic:spPr>
                </pic:pic>
              </a:graphicData>
            </a:graphic>
          </wp:inline>
        </w:drawing>
      </w:r>
    </w:p>
    <w:p w:rsidR="001718F2" w:rsidRPr="00CA5B55" w:rsidRDefault="001718F2" w:rsidP="001718F2">
      <w:pPr>
        <w:jc w:val="center"/>
        <w:rPr>
          <w:rFonts w:eastAsia="楷体_GB2312"/>
        </w:rPr>
      </w:pPr>
      <w:r w:rsidRPr="00CA5B55">
        <w:rPr>
          <w:rFonts w:eastAsia="楷体_GB2312" w:hint="eastAsia"/>
        </w:rPr>
        <w:t>图</w:t>
      </w:r>
      <w:r w:rsidRPr="00CA5B55">
        <w:rPr>
          <w:rFonts w:eastAsia="楷体_GB2312" w:hint="eastAsia"/>
        </w:rPr>
        <w:t>5</w:t>
      </w:r>
      <w:r w:rsidRPr="00CA5B55">
        <w:rPr>
          <w:rFonts w:eastAsia="楷体_GB2312" w:hint="eastAsia"/>
        </w:rPr>
        <w:t>－</w:t>
      </w:r>
      <w:r>
        <w:rPr>
          <w:rFonts w:eastAsia="楷体_GB2312" w:hint="eastAsia"/>
        </w:rPr>
        <w:t xml:space="preserve">5 </w:t>
      </w:r>
      <w:r w:rsidR="005539E3">
        <w:rPr>
          <w:rFonts w:eastAsia="楷体_GB2312" w:hint="eastAsia"/>
        </w:rPr>
        <w:t>添加必包含串</w:t>
      </w:r>
    </w:p>
    <w:p w:rsidR="008820AF" w:rsidRPr="008820AF" w:rsidRDefault="008820AF" w:rsidP="008A58A9">
      <w:pPr>
        <w:spacing w:line="400" w:lineRule="exact"/>
        <w:ind w:firstLine="420"/>
        <w:rPr>
          <w:rFonts w:cs="宋体"/>
          <w:sz w:val="24"/>
        </w:rPr>
      </w:pPr>
      <w:r w:rsidRPr="008820AF">
        <w:rPr>
          <w:rFonts w:cs="宋体" w:hint="eastAsia"/>
          <w:sz w:val="24"/>
        </w:rPr>
        <w:t>京东图书</w:t>
      </w:r>
      <w:r w:rsidR="005539E3">
        <w:rPr>
          <w:rFonts w:cs="宋体" w:hint="eastAsia"/>
          <w:sz w:val="24"/>
        </w:rPr>
        <w:t>页面</w:t>
      </w:r>
      <w:r w:rsidRPr="008820AF">
        <w:rPr>
          <w:rFonts w:cs="宋体" w:hint="eastAsia"/>
          <w:sz w:val="24"/>
        </w:rPr>
        <w:t>均包含字符串“</w:t>
      </w:r>
      <w:r w:rsidRPr="008820AF">
        <w:rPr>
          <w:sz w:val="24"/>
        </w:rPr>
        <w:t>http://book.360buy.com/</w:t>
      </w:r>
      <w:r w:rsidRPr="008820AF">
        <w:rPr>
          <w:rFonts w:cs="宋体" w:hint="eastAsia"/>
          <w:sz w:val="24"/>
        </w:rPr>
        <w:t>”，而普通商品</w:t>
      </w:r>
      <w:r w:rsidR="005539E3">
        <w:rPr>
          <w:rFonts w:cs="宋体" w:hint="eastAsia"/>
          <w:sz w:val="24"/>
        </w:rPr>
        <w:t>页</w:t>
      </w:r>
      <w:r w:rsidRPr="008820AF">
        <w:rPr>
          <w:rFonts w:cs="宋体" w:hint="eastAsia"/>
          <w:sz w:val="24"/>
        </w:rPr>
        <w:t>包含字符串“</w:t>
      </w:r>
      <w:r w:rsidRPr="008820AF">
        <w:rPr>
          <w:sz w:val="24"/>
        </w:rPr>
        <w:t>http://www.360buy.com/product/</w:t>
      </w:r>
      <w:r w:rsidRPr="008820AF">
        <w:rPr>
          <w:rFonts w:cs="宋体" w:hint="eastAsia"/>
          <w:sz w:val="24"/>
        </w:rPr>
        <w:t>”，因此我们把这两个字符串添加到可包含串中，如图</w:t>
      </w:r>
      <w:r w:rsidRPr="008820AF">
        <w:rPr>
          <w:rFonts w:cs="宋体" w:hint="eastAsia"/>
          <w:sz w:val="24"/>
        </w:rPr>
        <w:t>5-</w:t>
      </w:r>
      <w:r w:rsidR="005539E3">
        <w:rPr>
          <w:rFonts w:cs="宋体" w:hint="eastAsia"/>
          <w:sz w:val="24"/>
        </w:rPr>
        <w:t>6</w:t>
      </w:r>
      <w:r w:rsidRPr="008820AF">
        <w:rPr>
          <w:rFonts w:cs="宋体" w:hint="eastAsia"/>
          <w:sz w:val="24"/>
        </w:rPr>
        <w:t>所示，即链接抽取模块抽取到的目标</w:t>
      </w:r>
      <w:r w:rsidRPr="008820AF">
        <w:rPr>
          <w:rFonts w:cs="宋体" w:hint="eastAsia"/>
          <w:sz w:val="24"/>
        </w:rPr>
        <w:t>URL</w:t>
      </w:r>
      <w:r w:rsidRPr="008820AF">
        <w:rPr>
          <w:rFonts w:cs="宋体" w:hint="eastAsia"/>
          <w:sz w:val="24"/>
        </w:rPr>
        <w:t>或是普通商品页，或</w:t>
      </w:r>
      <w:r w:rsidR="005539E3">
        <w:rPr>
          <w:rFonts w:cs="宋体" w:hint="eastAsia"/>
          <w:sz w:val="24"/>
        </w:rPr>
        <w:t>是</w:t>
      </w:r>
      <w:r w:rsidRPr="008820AF">
        <w:rPr>
          <w:rFonts w:cs="宋体" w:hint="eastAsia"/>
          <w:sz w:val="24"/>
        </w:rPr>
        <w:t>图书页面。</w:t>
      </w:r>
    </w:p>
    <w:p w:rsidR="008820AF" w:rsidRDefault="008820AF" w:rsidP="008820AF">
      <w:pPr>
        <w:ind w:firstLine="420"/>
        <w:jc w:val="center"/>
        <w:rPr>
          <w:rFonts w:cs="宋体"/>
          <w:sz w:val="24"/>
        </w:rPr>
      </w:pPr>
      <w:r w:rsidRPr="008820AF">
        <w:rPr>
          <w:rFonts w:cs="宋体" w:hint="eastAsia"/>
          <w:noProof/>
          <w:sz w:val="24"/>
        </w:rPr>
        <w:drawing>
          <wp:inline distT="0" distB="0" distL="0" distR="0">
            <wp:extent cx="2243315" cy="2160000"/>
            <wp:effectExtent l="19050" t="0" r="4585" b="0"/>
            <wp:docPr id="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2243315" cy="2160000"/>
                    </a:xfrm>
                    <a:prstGeom prst="rect">
                      <a:avLst/>
                    </a:prstGeom>
                    <a:noFill/>
                    <a:ln w="9525">
                      <a:noFill/>
                      <a:miter lim="800000"/>
                      <a:headEnd/>
                      <a:tailEnd/>
                    </a:ln>
                  </pic:spPr>
                </pic:pic>
              </a:graphicData>
            </a:graphic>
          </wp:inline>
        </w:drawing>
      </w:r>
    </w:p>
    <w:p w:rsidR="001718F2" w:rsidRPr="00CA5B55" w:rsidRDefault="001718F2" w:rsidP="001718F2">
      <w:pPr>
        <w:jc w:val="center"/>
        <w:rPr>
          <w:rFonts w:eastAsia="楷体_GB2312"/>
        </w:rPr>
      </w:pPr>
      <w:r w:rsidRPr="00CA5B55">
        <w:rPr>
          <w:rFonts w:eastAsia="楷体_GB2312" w:hint="eastAsia"/>
        </w:rPr>
        <w:t>图</w:t>
      </w:r>
      <w:r w:rsidRPr="00CA5B55">
        <w:rPr>
          <w:rFonts w:eastAsia="楷体_GB2312" w:hint="eastAsia"/>
        </w:rPr>
        <w:t>5</w:t>
      </w:r>
      <w:r w:rsidRPr="00CA5B55">
        <w:rPr>
          <w:rFonts w:eastAsia="楷体_GB2312" w:hint="eastAsia"/>
        </w:rPr>
        <w:t>－</w:t>
      </w:r>
      <w:r w:rsidR="005539E3">
        <w:rPr>
          <w:rFonts w:eastAsia="楷体_GB2312" w:hint="eastAsia"/>
        </w:rPr>
        <w:t xml:space="preserve">6 </w:t>
      </w:r>
      <w:r w:rsidR="005539E3">
        <w:rPr>
          <w:rFonts w:eastAsia="楷体_GB2312" w:hint="eastAsia"/>
        </w:rPr>
        <w:t>添加可包含串</w:t>
      </w:r>
    </w:p>
    <w:p w:rsidR="00066766" w:rsidRPr="00066766" w:rsidRDefault="008820AF" w:rsidP="008820AF">
      <w:pPr>
        <w:spacing w:line="400" w:lineRule="exact"/>
        <w:ind w:firstLine="420"/>
        <w:rPr>
          <w:sz w:val="24"/>
        </w:rPr>
      </w:pPr>
      <w:r w:rsidRPr="00066766">
        <w:rPr>
          <w:rFonts w:cs="宋体" w:hint="eastAsia"/>
          <w:sz w:val="24"/>
        </w:rPr>
        <w:t>通过以上过滤条件的设置并不能保证抽取到的</w:t>
      </w:r>
      <w:r w:rsidRPr="00066766">
        <w:rPr>
          <w:rFonts w:cs="宋体" w:hint="eastAsia"/>
          <w:sz w:val="24"/>
        </w:rPr>
        <w:t>URL</w:t>
      </w:r>
      <w:r w:rsidRPr="00066766">
        <w:rPr>
          <w:rFonts w:cs="宋体" w:hint="eastAsia"/>
          <w:sz w:val="24"/>
        </w:rPr>
        <w:t>全部符合要求，例如：</w:t>
      </w:r>
      <w:r w:rsidR="00066766">
        <w:rPr>
          <w:rFonts w:cs="宋体" w:hint="eastAsia"/>
          <w:sz w:val="24"/>
        </w:rPr>
        <w:t>“</w:t>
      </w:r>
      <w:r w:rsidRPr="00066766">
        <w:rPr>
          <w:sz w:val="24"/>
        </w:rPr>
        <w:t>http://www.360buy.com/products/1320-5019-000.html</w:t>
      </w:r>
      <w:r w:rsidR="00066766">
        <w:rPr>
          <w:rFonts w:hint="eastAsia"/>
          <w:sz w:val="24"/>
        </w:rPr>
        <w:t>”符合以上设置的过滤要求，但此链接并不是</w:t>
      </w:r>
      <w:r w:rsidR="005539E3">
        <w:rPr>
          <w:rFonts w:hint="eastAsia"/>
          <w:sz w:val="24"/>
        </w:rPr>
        <w:t>真正</w:t>
      </w:r>
      <w:r w:rsidR="00066766">
        <w:rPr>
          <w:rFonts w:hint="eastAsia"/>
          <w:sz w:val="24"/>
        </w:rPr>
        <w:t>的商品信息页面；“</w:t>
      </w:r>
      <w:r w:rsidR="00066766" w:rsidRPr="00066766">
        <w:rPr>
          <w:sz w:val="24"/>
        </w:rPr>
        <w:t>http://c.fa.360buy.com/adclick?sid=2&amp;cid=232&amp;aid=3101&amp;bid=0&amp;unit=32946&amp;advid=39294&amp;guv=&amp;url=http://www.360buy.com/product/1002521932.html</w:t>
      </w:r>
      <w:r w:rsidR="00066766">
        <w:rPr>
          <w:rFonts w:hint="eastAsia"/>
          <w:sz w:val="24"/>
        </w:rPr>
        <w:t>”同样符合过滤要求，但目标</w:t>
      </w:r>
      <w:r w:rsidR="00066766">
        <w:rPr>
          <w:rFonts w:hint="eastAsia"/>
          <w:sz w:val="24"/>
        </w:rPr>
        <w:t>URL</w:t>
      </w:r>
      <w:r w:rsidR="005539E3">
        <w:rPr>
          <w:rFonts w:hint="eastAsia"/>
          <w:sz w:val="24"/>
        </w:rPr>
        <w:t>——“</w:t>
      </w:r>
      <w:r w:rsidR="005539E3" w:rsidRPr="00066766">
        <w:rPr>
          <w:sz w:val="24"/>
        </w:rPr>
        <w:t>http://www.360buy.com/product/1002521932.html</w:t>
      </w:r>
      <w:r w:rsidR="005539E3">
        <w:rPr>
          <w:rFonts w:hint="eastAsia"/>
          <w:sz w:val="24"/>
        </w:rPr>
        <w:t>”——</w:t>
      </w:r>
      <w:r w:rsidR="00066766">
        <w:rPr>
          <w:rFonts w:hint="eastAsia"/>
          <w:sz w:val="24"/>
        </w:rPr>
        <w:t>只是在</w:t>
      </w:r>
      <w:r w:rsidR="005539E3">
        <w:rPr>
          <w:rFonts w:hint="eastAsia"/>
          <w:sz w:val="24"/>
        </w:rPr>
        <w:t>此</w:t>
      </w:r>
      <w:r w:rsidR="00066766">
        <w:rPr>
          <w:rFonts w:hint="eastAsia"/>
          <w:sz w:val="24"/>
        </w:rPr>
        <w:t>链接的参数中</w:t>
      </w:r>
      <w:r w:rsidR="001718F2">
        <w:rPr>
          <w:rFonts w:hint="eastAsia"/>
          <w:sz w:val="24"/>
        </w:rPr>
        <w:t>出现，</w:t>
      </w:r>
      <w:r w:rsidR="005539E3">
        <w:rPr>
          <w:rFonts w:hint="eastAsia"/>
          <w:sz w:val="24"/>
        </w:rPr>
        <w:t>因此它也</w:t>
      </w:r>
      <w:r w:rsidR="001718F2">
        <w:rPr>
          <w:rFonts w:hint="eastAsia"/>
          <w:sz w:val="24"/>
        </w:rPr>
        <w:t>不是真正的商品页面。</w:t>
      </w:r>
      <w:r w:rsidR="005539E3">
        <w:rPr>
          <w:rFonts w:hint="eastAsia"/>
          <w:sz w:val="24"/>
        </w:rPr>
        <w:t>为了确保链接抽取模块能够过滤掉以上两种不符合要求的</w:t>
      </w:r>
      <w:r w:rsidR="005539E3">
        <w:rPr>
          <w:rFonts w:hint="eastAsia"/>
          <w:sz w:val="24"/>
        </w:rPr>
        <w:t>URL</w:t>
      </w:r>
      <w:r w:rsidR="001718F2">
        <w:rPr>
          <w:rFonts w:hint="eastAsia"/>
          <w:sz w:val="24"/>
        </w:rPr>
        <w:t>，我们</w:t>
      </w:r>
      <w:r w:rsidR="005539E3">
        <w:rPr>
          <w:rFonts w:hint="eastAsia"/>
          <w:sz w:val="24"/>
        </w:rPr>
        <w:t>可以</w:t>
      </w:r>
      <w:r w:rsidR="001718F2">
        <w:rPr>
          <w:rFonts w:hint="eastAsia"/>
          <w:sz w:val="24"/>
        </w:rPr>
        <w:t>设置如图</w:t>
      </w:r>
      <w:r w:rsidR="001718F2">
        <w:rPr>
          <w:rFonts w:hint="eastAsia"/>
          <w:sz w:val="24"/>
        </w:rPr>
        <w:t>5-</w:t>
      </w:r>
      <w:r w:rsidR="005539E3">
        <w:rPr>
          <w:rFonts w:hint="eastAsia"/>
          <w:sz w:val="24"/>
        </w:rPr>
        <w:t>7</w:t>
      </w:r>
      <w:r w:rsidR="001718F2">
        <w:rPr>
          <w:rFonts w:hint="eastAsia"/>
          <w:sz w:val="24"/>
        </w:rPr>
        <w:t>所示的不包含串</w:t>
      </w:r>
      <w:r w:rsidR="005539E3">
        <w:rPr>
          <w:rFonts w:hint="eastAsia"/>
          <w:sz w:val="24"/>
        </w:rPr>
        <w:t>。</w:t>
      </w:r>
    </w:p>
    <w:p w:rsidR="00066766" w:rsidRDefault="00066766" w:rsidP="00066766">
      <w:pPr>
        <w:ind w:firstLine="420"/>
        <w:jc w:val="center"/>
        <w:rPr>
          <w:rFonts w:cs="宋体"/>
          <w:sz w:val="24"/>
        </w:rPr>
      </w:pPr>
      <w:r>
        <w:rPr>
          <w:rFonts w:cs="宋体" w:hint="eastAsia"/>
          <w:noProof/>
          <w:sz w:val="24"/>
        </w:rPr>
        <w:lastRenderedPageBreak/>
        <w:drawing>
          <wp:inline distT="0" distB="0" distL="0" distR="0">
            <wp:extent cx="2243315" cy="2160000"/>
            <wp:effectExtent l="19050" t="0" r="45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2243315" cy="2160000"/>
                    </a:xfrm>
                    <a:prstGeom prst="rect">
                      <a:avLst/>
                    </a:prstGeom>
                    <a:noFill/>
                    <a:ln w="9525">
                      <a:noFill/>
                      <a:miter lim="800000"/>
                      <a:headEnd/>
                      <a:tailEnd/>
                    </a:ln>
                  </pic:spPr>
                </pic:pic>
              </a:graphicData>
            </a:graphic>
          </wp:inline>
        </w:drawing>
      </w:r>
    </w:p>
    <w:p w:rsidR="001718F2" w:rsidRDefault="001718F2" w:rsidP="001718F2">
      <w:pPr>
        <w:jc w:val="center"/>
        <w:rPr>
          <w:rFonts w:eastAsia="楷体_GB2312"/>
        </w:rPr>
      </w:pPr>
      <w:r w:rsidRPr="00CA5B55">
        <w:rPr>
          <w:rFonts w:eastAsia="楷体_GB2312" w:hint="eastAsia"/>
        </w:rPr>
        <w:t>图</w:t>
      </w:r>
      <w:r w:rsidRPr="00CA5B55">
        <w:rPr>
          <w:rFonts w:eastAsia="楷体_GB2312" w:hint="eastAsia"/>
        </w:rPr>
        <w:t>5</w:t>
      </w:r>
      <w:r w:rsidRPr="00CA5B55">
        <w:rPr>
          <w:rFonts w:eastAsia="楷体_GB2312" w:hint="eastAsia"/>
        </w:rPr>
        <w:t>－</w:t>
      </w:r>
      <w:r w:rsidR="005539E3">
        <w:rPr>
          <w:rFonts w:eastAsia="楷体_GB2312" w:hint="eastAsia"/>
        </w:rPr>
        <w:t>7</w:t>
      </w:r>
      <w:r>
        <w:rPr>
          <w:rFonts w:eastAsia="楷体_GB2312" w:hint="eastAsia"/>
        </w:rPr>
        <w:t xml:space="preserve"> </w:t>
      </w:r>
      <w:r w:rsidR="005539E3">
        <w:rPr>
          <w:rFonts w:eastAsia="楷体_GB2312" w:hint="eastAsia"/>
        </w:rPr>
        <w:t>添加不包含串</w:t>
      </w:r>
    </w:p>
    <w:p w:rsidR="008F1D55" w:rsidRPr="008F1D55" w:rsidRDefault="005C566D" w:rsidP="008F1D55">
      <w:pPr>
        <w:spacing w:line="400" w:lineRule="exact"/>
        <w:ind w:firstLine="420"/>
        <w:rPr>
          <w:rFonts w:cs="宋体"/>
          <w:sz w:val="24"/>
        </w:rPr>
      </w:pPr>
      <w:r>
        <w:rPr>
          <w:rFonts w:cs="宋体" w:hint="eastAsia"/>
          <w:sz w:val="24"/>
        </w:rPr>
        <w:t>通过以上三种过滤条件的设置，</w:t>
      </w:r>
      <w:r w:rsidR="00865CA3">
        <w:rPr>
          <w:rFonts w:cs="宋体" w:hint="eastAsia"/>
          <w:sz w:val="24"/>
        </w:rPr>
        <w:t>已经可以保证</w:t>
      </w:r>
      <w:r>
        <w:rPr>
          <w:rFonts w:cs="宋体" w:hint="eastAsia"/>
          <w:sz w:val="24"/>
        </w:rPr>
        <w:t>链接抽取模块抽取到的</w:t>
      </w:r>
      <w:r>
        <w:rPr>
          <w:rFonts w:cs="宋体" w:hint="eastAsia"/>
          <w:sz w:val="24"/>
        </w:rPr>
        <w:t>URL</w:t>
      </w:r>
      <w:r>
        <w:rPr>
          <w:rFonts w:cs="宋体" w:hint="eastAsia"/>
          <w:sz w:val="24"/>
        </w:rPr>
        <w:t>集全部是正确的</w:t>
      </w:r>
      <w:r>
        <w:rPr>
          <w:rFonts w:cs="宋体" w:hint="eastAsia"/>
          <w:sz w:val="24"/>
        </w:rPr>
        <w:t>URL</w:t>
      </w:r>
      <w:r>
        <w:rPr>
          <w:rFonts w:cs="宋体" w:hint="eastAsia"/>
          <w:sz w:val="24"/>
        </w:rPr>
        <w:t>。</w:t>
      </w:r>
      <w:r w:rsidR="00F273DC">
        <w:rPr>
          <w:rFonts w:cs="宋体" w:hint="eastAsia"/>
          <w:sz w:val="24"/>
        </w:rPr>
        <w:t>最后为了让爬虫能够循环抽取网页中的链接，需要设置可展开串，如图</w:t>
      </w:r>
      <w:r w:rsidR="00F273DC">
        <w:rPr>
          <w:rFonts w:cs="宋体" w:hint="eastAsia"/>
          <w:sz w:val="24"/>
        </w:rPr>
        <w:t>5-8</w:t>
      </w:r>
      <w:r w:rsidR="00F273DC">
        <w:rPr>
          <w:rFonts w:cs="宋体" w:hint="eastAsia"/>
          <w:sz w:val="24"/>
        </w:rPr>
        <w:t>所示，爬虫将沿着所有包含“</w:t>
      </w:r>
      <w:r w:rsidR="00F273DC">
        <w:rPr>
          <w:rFonts w:cs="宋体" w:hint="eastAsia"/>
          <w:sz w:val="24"/>
        </w:rPr>
        <w:t>360buy.com/</w:t>
      </w:r>
      <w:r w:rsidR="00F273DC">
        <w:rPr>
          <w:rFonts w:cs="宋体" w:hint="eastAsia"/>
          <w:sz w:val="24"/>
        </w:rPr>
        <w:t>”的链接地址深入进去，以广度优先搜索方式循环抽取网页中的链接。链接抽取模块运行结果如图</w:t>
      </w:r>
      <w:r w:rsidR="00F273DC">
        <w:rPr>
          <w:rFonts w:cs="宋体" w:hint="eastAsia"/>
          <w:sz w:val="24"/>
        </w:rPr>
        <w:t>5-9</w:t>
      </w:r>
      <w:r w:rsidR="00F273DC">
        <w:rPr>
          <w:rFonts w:cs="宋体" w:hint="eastAsia"/>
          <w:sz w:val="24"/>
        </w:rPr>
        <w:t>所示。</w:t>
      </w:r>
    </w:p>
    <w:p w:rsidR="001718F2" w:rsidRDefault="001718F2" w:rsidP="00066766">
      <w:pPr>
        <w:ind w:firstLine="420"/>
        <w:jc w:val="center"/>
        <w:rPr>
          <w:rFonts w:cs="宋体"/>
          <w:sz w:val="24"/>
        </w:rPr>
      </w:pPr>
      <w:r w:rsidRPr="001718F2">
        <w:rPr>
          <w:rFonts w:cs="宋体" w:hint="eastAsia"/>
          <w:noProof/>
          <w:sz w:val="24"/>
        </w:rPr>
        <w:drawing>
          <wp:inline distT="0" distB="0" distL="0" distR="0">
            <wp:extent cx="2240000" cy="2160000"/>
            <wp:effectExtent l="19050" t="0" r="7900" b="0"/>
            <wp:docPr id="2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srcRect/>
                    <a:stretch>
                      <a:fillRect/>
                    </a:stretch>
                  </pic:blipFill>
                  <pic:spPr bwMode="auto">
                    <a:xfrm>
                      <a:off x="0" y="0"/>
                      <a:ext cx="2240000" cy="2160000"/>
                    </a:xfrm>
                    <a:prstGeom prst="rect">
                      <a:avLst/>
                    </a:prstGeom>
                    <a:noFill/>
                    <a:ln w="9525">
                      <a:noFill/>
                      <a:miter lim="800000"/>
                      <a:headEnd/>
                      <a:tailEnd/>
                    </a:ln>
                  </pic:spPr>
                </pic:pic>
              </a:graphicData>
            </a:graphic>
          </wp:inline>
        </w:drawing>
      </w:r>
    </w:p>
    <w:p w:rsidR="001718F2" w:rsidRPr="00CA5B55" w:rsidRDefault="001718F2" w:rsidP="001718F2">
      <w:pPr>
        <w:jc w:val="center"/>
        <w:rPr>
          <w:rFonts w:eastAsia="楷体_GB2312"/>
        </w:rPr>
      </w:pPr>
      <w:r w:rsidRPr="00CA5B55">
        <w:rPr>
          <w:rFonts w:eastAsia="楷体_GB2312" w:hint="eastAsia"/>
        </w:rPr>
        <w:t>图</w:t>
      </w:r>
      <w:r w:rsidRPr="00CA5B55">
        <w:rPr>
          <w:rFonts w:eastAsia="楷体_GB2312" w:hint="eastAsia"/>
        </w:rPr>
        <w:t>5</w:t>
      </w:r>
      <w:r w:rsidRPr="00CA5B55">
        <w:rPr>
          <w:rFonts w:eastAsia="楷体_GB2312" w:hint="eastAsia"/>
        </w:rPr>
        <w:t>－</w:t>
      </w:r>
      <w:r w:rsidR="00865CA3">
        <w:rPr>
          <w:rFonts w:eastAsia="楷体_GB2312" w:hint="eastAsia"/>
        </w:rPr>
        <w:t>8</w:t>
      </w:r>
      <w:r>
        <w:rPr>
          <w:rFonts w:eastAsia="楷体_GB2312" w:hint="eastAsia"/>
        </w:rPr>
        <w:t xml:space="preserve"> </w:t>
      </w:r>
      <w:r w:rsidR="00865CA3">
        <w:rPr>
          <w:rFonts w:eastAsia="楷体_GB2312" w:hint="eastAsia"/>
        </w:rPr>
        <w:t>添加可展开串</w:t>
      </w:r>
    </w:p>
    <w:p w:rsidR="001718F2" w:rsidRDefault="001718F2" w:rsidP="001718F2">
      <w:pPr>
        <w:jc w:val="center"/>
        <w:rPr>
          <w:rFonts w:cs="宋体"/>
          <w:sz w:val="24"/>
        </w:rPr>
      </w:pPr>
      <w:r>
        <w:rPr>
          <w:rFonts w:cs="宋体" w:hint="eastAsia"/>
          <w:noProof/>
          <w:sz w:val="24"/>
        </w:rPr>
        <w:lastRenderedPageBreak/>
        <w:drawing>
          <wp:inline distT="0" distB="0" distL="0" distR="0">
            <wp:extent cx="5247640" cy="3641725"/>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srcRect/>
                    <a:stretch>
                      <a:fillRect/>
                    </a:stretch>
                  </pic:blipFill>
                  <pic:spPr bwMode="auto">
                    <a:xfrm>
                      <a:off x="0" y="0"/>
                      <a:ext cx="5247640" cy="3641725"/>
                    </a:xfrm>
                    <a:prstGeom prst="rect">
                      <a:avLst/>
                    </a:prstGeom>
                    <a:noFill/>
                    <a:ln w="9525">
                      <a:noFill/>
                      <a:miter lim="800000"/>
                      <a:headEnd/>
                      <a:tailEnd/>
                    </a:ln>
                  </pic:spPr>
                </pic:pic>
              </a:graphicData>
            </a:graphic>
          </wp:inline>
        </w:drawing>
      </w:r>
      <w:r>
        <w:rPr>
          <w:rFonts w:cs="宋体" w:hint="eastAsia"/>
          <w:noProof/>
          <w:sz w:val="24"/>
        </w:rPr>
        <w:t xml:space="preserve"> </w:t>
      </w:r>
    </w:p>
    <w:p w:rsidR="001718F2" w:rsidRPr="00CA5B55" w:rsidRDefault="001718F2" w:rsidP="001718F2">
      <w:pPr>
        <w:jc w:val="center"/>
        <w:rPr>
          <w:rFonts w:eastAsia="楷体_GB2312"/>
        </w:rPr>
      </w:pPr>
      <w:r w:rsidRPr="00CA5B55">
        <w:rPr>
          <w:rFonts w:eastAsia="楷体_GB2312" w:hint="eastAsia"/>
        </w:rPr>
        <w:t>图</w:t>
      </w:r>
      <w:r w:rsidRPr="00CA5B55">
        <w:rPr>
          <w:rFonts w:eastAsia="楷体_GB2312" w:hint="eastAsia"/>
        </w:rPr>
        <w:t>5</w:t>
      </w:r>
      <w:r w:rsidRPr="00CA5B55">
        <w:rPr>
          <w:rFonts w:eastAsia="楷体_GB2312" w:hint="eastAsia"/>
        </w:rPr>
        <w:t>－</w:t>
      </w:r>
      <w:r w:rsidR="00F273DC">
        <w:rPr>
          <w:rFonts w:eastAsia="楷体_GB2312" w:hint="eastAsia"/>
        </w:rPr>
        <w:t>9</w:t>
      </w:r>
      <w:r>
        <w:rPr>
          <w:rFonts w:eastAsia="楷体_GB2312" w:hint="eastAsia"/>
        </w:rPr>
        <w:t xml:space="preserve"> </w:t>
      </w:r>
      <w:r w:rsidRPr="00CA5B55">
        <w:rPr>
          <w:rFonts w:eastAsia="楷体_GB2312" w:hint="eastAsia"/>
        </w:rPr>
        <w:t>链接抽取</w:t>
      </w:r>
      <w:r w:rsidR="00865CA3">
        <w:rPr>
          <w:rFonts w:eastAsia="楷体_GB2312" w:hint="eastAsia"/>
        </w:rPr>
        <w:t>结果</w:t>
      </w:r>
    </w:p>
    <w:p w:rsidR="00B561A8" w:rsidRDefault="00B561A8" w:rsidP="00D9278C">
      <w:pPr>
        <w:pStyle w:val="3"/>
        <w:rPr>
          <w:rStyle w:val="apple-converted-space"/>
          <w:rFonts w:ascii="黑体" w:eastAsia="黑体" w:hAnsi="黑体"/>
          <w:sz w:val="24"/>
          <w:szCs w:val="24"/>
        </w:rPr>
      </w:pPr>
      <w:bookmarkStart w:id="93" w:name="_Toc343979949"/>
      <w:r>
        <w:rPr>
          <w:rStyle w:val="apple-converted-space"/>
          <w:rFonts w:ascii="黑体" w:eastAsia="黑体" w:hAnsi="黑体" w:hint="eastAsia"/>
          <w:sz w:val="24"/>
          <w:szCs w:val="24"/>
        </w:rPr>
        <w:t>5.2.2 Robot</w:t>
      </w:r>
      <w:r w:rsidR="00E64108">
        <w:rPr>
          <w:rStyle w:val="apple-converted-space"/>
          <w:rFonts w:ascii="黑体" w:eastAsia="黑体" w:hAnsi="黑体" w:hint="eastAsia"/>
          <w:sz w:val="24"/>
          <w:szCs w:val="24"/>
        </w:rPr>
        <w:t>s</w:t>
      </w:r>
      <w:r>
        <w:rPr>
          <w:rStyle w:val="apple-converted-space"/>
          <w:rFonts w:ascii="黑体" w:eastAsia="黑体" w:hAnsi="黑体" w:hint="eastAsia"/>
          <w:sz w:val="24"/>
          <w:szCs w:val="24"/>
        </w:rPr>
        <w:t>协议</w:t>
      </w:r>
      <w:bookmarkEnd w:id="93"/>
    </w:p>
    <w:p w:rsidR="00E64108" w:rsidRDefault="00E64108" w:rsidP="00B561A8">
      <w:pPr>
        <w:spacing w:line="400" w:lineRule="exact"/>
        <w:ind w:firstLine="420"/>
        <w:rPr>
          <w:rFonts w:cs="宋体"/>
          <w:sz w:val="24"/>
        </w:rPr>
      </w:pPr>
      <w:r>
        <w:rPr>
          <w:rFonts w:cs="宋体" w:hint="eastAsia"/>
          <w:sz w:val="24"/>
        </w:rPr>
        <w:t>Robots</w:t>
      </w:r>
      <w:r>
        <w:rPr>
          <w:rFonts w:cs="宋体" w:hint="eastAsia"/>
          <w:sz w:val="24"/>
        </w:rPr>
        <w:t>协议是一个纯文本文件，网站通过</w:t>
      </w:r>
      <w:r>
        <w:rPr>
          <w:rFonts w:cs="宋体" w:hint="eastAsia"/>
          <w:sz w:val="24"/>
        </w:rPr>
        <w:t>robots</w:t>
      </w:r>
      <w:r>
        <w:rPr>
          <w:rFonts w:cs="宋体" w:hint="eastAsia"/>
          <w:sz w:val="24"/>
        </w:rPr>
        <w:t>协议限定网络爬虫</w:t>
      </w:r>
      <w:r w:rsidRPr="00B561A8">
        <w:rPr>
          <w:rFonts w:cs="宋体" w:hint="eastAsia"/>
          <w:sz w:val="24"/>
        </w:rPr>
        <w:t>对该网站的访问范围，即通过一些规范规定本网站不允许哪些</w:t>
      </w:r>
      <w:r>
        <w:rPr>
          <w:rFonts w:cs="宋体" w:hint="eastAsia"/>
          <w:sz w:val="24"/>
        </w:rPr>
        <w:t>爬虫</w:t>
      </w:r>
      <w:r w:rsidRPr="00B561A8">
        <w:rPr>
          <w:rFonts w:cs="宋体" w:hint="eastAsia"/>
          <w:sz w:val="24"/>
        </w:rPr>
        <w:t>程序访问和哪些文件不允许被</w:t>
      </w:r>
      <w:r>
        <w:rPr>
          <w:rFonts w:cs="宋体" w:hint="eastAsia"/>
          <w:sz w:val="24"/>
        </w:rPr>
        <w:t>爬虫</w:t>
      </w:r>
      <w:r w:rsidRPr="00B561A8">
        <w:rPr>
          <w:rFonts w:cs="宋体" w:hint="eastAsia"/>
          <w:sz w:val="24"/>
        </w:rPr>
        <w:t>程序访问。这就是网络</w:t>
      </w:r>
      <w:r>
        <w:rPr>
          <w:rFonts w:cs="宋体" w:hint="eastAsia"/>
          <w:sz w:val="24"/>
        </w:rPr>
        <w:t>爬虫</w:t>
      </w:r>
      <w:r w:rsidRPr="00B561A8">
        <w:rPr>
          <w:rFonts w:cs="宋体" w:hint="eastAsia"/>
          <w:sz w:val="24"/>
        </w:rPr>
        <w:t>排斥</w:t>
      </w:r>
      <w:r>
        <w:rPr>
          <w:rFonts w:cs="宋体" w:hint="eastAsia"/>
          <w:sz w:val="24"/>
        </w:rPr>
        <w:t>机制（</w:t>
      </w:r>
      <w:r>
        <w:rPr>
          <w:rFonts w:cs="宋体" w:hint="eastAsia"/>
          <w:sz w:val="24"/>
        </w:rPr>
        <w:t>Robots Exclusion Standard</w:t>
      </w:r>
      <w:r>
        <w:rPr>
          <w:rFonts w:cs="宋体" w:hint="eastAsia"/>
          <w:sz w:val="24"/>
        </w:rPr>
        <w:t>）</w:t>
      </w:r>
      <w:r w:rsidRPr="00B561A8">
        <w:rPr>
          <w:rFonts w:cs="宋体" w:hint="eastAsia"/>
          <w:sz w:val="24"/>
        </w:rPr>
        <w:t>，简称</w:t>
      </w:r>
      <w:r>
        <w:rPr>
          <w:rFonts w:cs="宋体" w:hint="eastAsia"/>
          <w:sz w:val="24"/>
        </w:rPr>
        <w:t>RES</w:t>
      </w:r>
      <w:r w:rsidR="00F3392A" w:rsidRPr="00BE5E15">
        <w:rPr>
          <w:rFonts w:cs="宋体" w:hint="eastAsia"/>
          <w:sz w:val="24"/>
          <w:vertAlign w:val="superscript"/>
        </w:rPr>
        <w:t>[37]</w:t>
      </w:r>
      <w:r w:rsidRPr="00B561A8">
        <w:rPr>
          <w:rFonts w:cs="宋体" w:hint="eastAsia"/>
          <w:sz w:val="24"/>
        </w:rPr>
        <w:t>。</w:t>
      </w:r>
    </w:p>
    <w:p w:rsidR="00B561A8" w:rsidRPr="00B561A8" w:rsidRDefault="00B561A8" w:rsidP="00B561A8">
      <w:pPr>
        <w:spacing w:line="400" w:lineRule="exact"/>
        <w:ind w:firstLine="420"/>
        <w:rPr>
          <w:rFonts w:cs="宋体"/>
          <w:sz w:val="24"/>
        </w:rPr>
      </w:pPr>
      <w:r>
        <w:rPr>
          <w:rFonts w:cs="宋体" w:hint="eastAsia"/>
          <w:sz w:val="24"/>
        </w:rPr>
        <w:t>当网络爬虫访问一个网站时，</w:t>
      </w:r>
      <w:r w:rsidR="00E64108">
        <w:rPr>
          <w:rFonts w:cs="宋体" w:hint="eastAsia"/>
          <w:sz w:val="24"/>
        </w:rPr>
        <w:t>它会首先</w:t>
      </w:r>
      <w:r w:rsidRPr="00B561A8">
        <w:rPr>
          <w:rFonts w:cs="宋体" w:hint="eastAsia"/>
          <w:sz w:val="24"/>
        </w:rPr>
        <w:t>检查该网站的根</w:t>
      </w:r>
      <w:r>
        <w:rPr>
          <w:rFonts w:cs="宋体" w:hint="eastAsia"/>
          <w:sz w:val="24"/>
        </w:rPr>
        <w:t>目录</w:t>
      </w:r>
      <w:r w:rsidRPr="00B561A8">
        <w:rPr>
          <w:rFonts w:cs="宋体" w:hint="eastAsia"/>
          <w:sz w:val="24"/>
        </w:rPr>
        <w:t>下是否</w:t>
      </w:r>
      <w:r w:rsidR="00E64108">
        <w:rPr>
          <w:rFonts w:cs="宋体" w:hint="eastAsia"/>
          <w:sz w:val="24"/>
        </w:rPr>
        <w:t>存在</w:t>
      </w:r>
      <w:r w:rsidRPr="00B561A8">
        <w:rPr>
          <w:rFonts w:cs="宋体" w:hint="eastAsia"/>
          <w:sz w:val="24"/>
        </w:rPr>
        <w:t>一个名为</w:t>
      </w:r>
      <w:r w:rsidRPr="00B561A8">
        <w:rPr>
          <w:rFonts w:cs="宋体" w:hint="eastAsia"/>
          <w:sz w:val="24"/>
        </w:rPr>
        <w:t>robots</w:t>
      </w:r>
      <w:r>
        <w:rPr>
          <w:rFonts w:cs="宋体" w:hint="eastAsia"/>
          <w:sz w:val="24"/>
        </w:rPr>
        <w:t>.</w:t>
      </w:r>
      <w:r w:rsidRPr="00B561A8">
        <w:rPr>
          <w:rFonts w:cs="宋体" w:hint="eastAsia"/>
          <w:sz w:val="24"/>
        </w:rPr>
        <w:t>txt</w:t>
      </w:r>
      <w:r w:rsidRPr="00B561A8">
        <w:rPr>
          <w:rFonts w:cs="宋体" w:hint="eastAsia"/>
          <w:sz w:val="24"/>
        </w:rPr>
        <w:t>的文件，</w:t>
      </w:r>
      <w:r w:rsidR="00E64108" w:rsidRPr="00E64108">
        <w:rPr>
          <w:rFonts w:cs="宋体"/>
          <w:sz w:val="24"/>
        </w:rPr>
        <w:t>如果存在，</w:t>
      </w:r>
      <w:r w:rsidR="00E64108" w:rsidRPr="00E64108">
        <w:rPr>
          <w:rFonts w:cs="宋体" w:hint="eastAsia"/>
          <w:sz w:val="24"/>
        </w:rPr>
        <w:t>爬虫程序</w:t>
      </w:r>
      <w:r w:rsidR="00E64108" w:rsidRPr="00E64108">
        <w:rPr>
          <w:rFonts w:cs="宋体"/>
          <w:sz w:val="24"/>
        </w:rPr>
        <w:t>就会按照该文件中的内容来确定访问的范围；如果该文件不存在，所有的</w:t>
      </w:r>
      <w:r w:rsidR="00E64108" w:rsidRPr="00E64108">
        <w:rPr>
          <w:rFonts w:cs="宋体" w:hint="eastAsia"/>
          <w:sz w:val="24"/>
        </w:rPr>
        <w:t>爬虫</w:t>
      </w:r>
      <w:r w:rsidR="00E64108" w:rsidRPr="00E64108">
        <w:rPr>
          <w:rFonts w:cs="宋体"/>
          <w:sz w:val="24"/>
        </w:rPr>
        <w:t>将能够访问网站上所有没有被口令保护的页面。</w:t>
      </w:r>
    </w:p>
    <w:p w:rsidR="00B561A8" w:rsidRPr="00B561A8" w:rsidRDefault="00B561A8" w:rsidP="00B561A8">
      <w:pPr>
        <w:spacing w:line="400" w:lineRule="exact"/>
        <w:ind w:firstLine="420"/>
        <w:rPr>
          <w:rFonts w:cs="宋体"/>
          <w:sz w:val="24"/>
        </w:rPr>
      </w:pPr>
      <w:r w:rsidRPr="00B561A8">
        <w:rPr>
          <w:rFonts w:cs="宋体" w:hint="eastAsia"/>
          <w:sz w:val="24"/>
        </w:rPr>
        <w:t>该文件的内容共有</w:t>
      </w:r>
      <w:r w:rsidR="00DD5657">
        <w:rPr>
          <w:rFonts w:cs="宋体" w:hint="eastAsia"/>
          <w:sz w:val="24"/>
        </w:rPr>
        <w:t>三</w:t>
      </w:r>
      <w:r w:rsidRPr="00B561A8">
        <w:rPr>
          <w:rFonts w:cs="宋体" w:hint="eastAsia"/>
          <w:sz w:val="24"/>
        </w:rPr>
        <w:t>个域组成</w:t>
      </w:r>
      <w:r>
        <w:rPr>
          <w:rFonts w:cs="宋体" w:hint="eastAsia"/>
          <w:sz w:val="24"/>
        </w:rPr>
        <w:t>：</w:t>
      </w:r>
    </w:p>
    <w:p w:rsidR="00B561A8" w:rsidRPr="00B561A8" w:rsidRDefault="00B561A8" w:rsidP="00B561A8">
      <w:pPr>
        <w:spacing w:line="400" w:lineRule="exact"/>
        <w:ind w:firstLine="420"/>
        <w:rPr>
          <w:rFonts w:cs="宋体"/>
          <w:sz w:val="24"/>
        </w:rPr>
      </w:pPr>
      <w:r>
        <w:rPr>
          <w:rFonts w:cs="宋体" w:hint="eastAsia"/>
          <w:sz w:val="24"/>
        </w:rPr>
        <w:t>（</w:t>
      </w:r>
      <w:r>
        <w:rPr>
          <w:rFonts w:cs="宋体" w:hint="eastAsia"/>
          <w:sz w:val="24"/>
        </w:rPr>
        <w:t>1</w:t>
      </w:r>
      <w:r>
        <w:rPr>
          <w:rFonts w:cs="宋体" w:hint="eastAsia"/>
          <w:sz w:val="24"/>
        </w:rPr>
        <w:t>）</w:t>
      </w:r>
      <w:r w:rsidRPr="00B561A8">
        <w:rPr>
          <w:rFonts w:cs="宋体" w:hint="eastAsia"/>
          <w:sz w:val="24"/>
        </w:rPr>
        <w:t>User-</w:t>
      </w:r>
      <w:r w:rsidR="00E64108">
        <w:rPr>
          <w:rFonts w:cs="宋体" w:hint="eastAsia"/>
          <w:sz w:val="24"/>
        </w:rPr>
        <w:t>a</w:t>
      </w:r>
      <w:r w:rsidRPr="00B561A8">
        <w:rPr>
          <w:rFonts w:cs="宋体" w:hint="eastAsia"/>
          <w:sz w:val="24"/>
        </w:rPr>
        <w:t>gent</w:t>
      </w:r>
      <w:r>
        <w:rPr>
          <w:rFonts w:cs="宋体" w:hint="eastAsia"/>
          <w:sz w:val="24"/>
        </w:rPr>
        <w:t>（</w:t>
      </w:r>
      <w:r w:rsidRPr="00B561A8">
        <w:rPr>
          <w:rFonts w:cs="宋体" w:hint="eastAsia"/>
          <w:sz w:val="24"/>
        </w:rPr>
        <w:t>用户代理</w:t>
      </w:r>
      <w:r>
        <w:rPr>
          <w:rFonts w:cs="宋体" w:hint="eastAsia"/>
          <w:sz w:val="24"/>
        </w:rPr>
        <w:t>）</w:t>
      </w:r>
      <w:r w:rsidRPr="00B561A8">
        <w:rPr>
          <w:rFonts w:cs="宋体" w:hint="eastAsia"/>
          <w:sz w:val="24"/>
        </w:rPr>
        <w:t>字符串行</w:t>
      </w:r>
    </w:p>
    <w:p w:rsidR="00B561A8" w:rsidRPr="00B561A8" w:rsidRDefault="00B561A8" w:rsidP="00B561A8">
      <w:pPr>
        <w:spacing w:line="400" w:lineRule="exact"/>
        <w:ind w:firstLine="420"/>
        <w:rPr>
          <w:rFonts w:cs="宋体"/>
          <w:sz w:val="24"/>
        </w:rPr>
      </w:pPr>
      <w:r w:rsidRPr="00B561A8">
        <w:rPr>
          <w:rFonts w:cs="宋体" w:hint="eastAsia"/>
          <w:sz w:val="24"/>
        </w:rPr>
        <w:t>该域的值主要用来表示网站排斥的搜索引擎的</w:t>
      </w:r>
      <w:r w:rsidR="00E64108">
        <w:rPr>
          <w:rFonts w:cs="宋体" w:hint="eastAsia"/>
          <w:sz w:val="24"/>
        </w:rPr>
        <w:t>爬虫程序，即网站不允许这些爬虫</w:t>
      </w:r>
      <w:r w:rsidRPr="00B561A8">
        <w:rPr>
          <w:rFonts w:cs="宋体" w:hint="eastAsia"/>
          <w:sz w:val="24"/>
        </w:rPr>
        <w:t>程序访问。以百度的爬行器</w:t>
      </w:r>
      <w:r w:rsidR="00E64108">
        <w:rPr>
          <w:rFonts w:cs="宋体" w:hint="eastAsia"/>
          <w:sz w:val="24"/>
        </w:rPr>
        <w:t>B</w:t>
      </w:r>
      <w:r w:rsidRPr="00B561A8">
        <w:rPr>
          <w:rFonts w:cs="宋体" w:hint="eastAsia"/>
          <w:sz w:val="24"/>
        </w:rPr>
        <w:t>aiduspider</w:t>
      </w:r>
      <w:r w:rsidRPr="00B561A8">
        <w:rPr>
          <w:rFonts w:cs="宋体" w:hint="eastAsia"/>
          <w:sz w:val="24"/>
        </w:rPr>
        <w:t>为例，有</w:t>
      </w:r>
      <w:r w:rsidRPr="00B561A8">
        <w:rPr>
          <w:rFonts w:cs="宋体" w:hint="eastAsia"/>
          <w:sz w:val="24"/>
        </w:rPr>
        <w:t>User-agent</w:t>
      </w:r>
      <w:r w:rsidRPr="00B561A8">
        <w:rPr>
          <w:rFonts w:cs="宋体" w:hint="eastAsia"/>
          <w:sz w:val="24"/>
        </w:rPr>
        <w:t>：</w:t>
      </w:r>
      <w:r w:rsidR="00E64108">
        <w:rPr>
          <w:rFonts w:cs="宋体" w:hint="eastAsia"/>
          <w:sz w:val="24"/>
        </w:rPr>
        <w:t>B</w:t>
      </w:r>
      <w:r w:rsidRPr="00B561A8">
        <w:rPr>
          <w:rFonts w:cs="宋体" w:hint="eastAsia"/>
          <w:sz w:val="24"/>
        </w:rPr>
        <w:t>aiduspider</w:t>
      </w:r>
      <w:r w:rsidRPr="00B561A8">
        <w:rPr>
          <w:rFonts w:cs="宋体" w:hint="eastAsia"/>
          <w:sz w:val="24"/>
        </w:rPr>
        <w:t>。如果网站限制多个蜘蛛程序访问，在“</w:t>
      </w:r>
      <w:r w:rsidRPr="00B561A8">
        <w:rPr>
          <w:rFonts w:cs="宋体" w:hint="eastAsia"/>
          <w:sz w:val="24"/>
        </w:rPr>
        <w:t>robots</w:t>
      </w:r>
      <w:r w:rsidR="00E64108">
        <w:rPr>
          <w:rFonts w:cs="宋体" w:hint="eastAsia"/>
          <w:sz w:val="24"/>
        </w:rPr>
        <w:t>.</w:t>
      </w:r>
      <w:r w:rsidRPr="00B561A8">
        <w:rPr>
          <w:rFonts w:cs="宋体" w:hint="eastAsia"/>
          <w:sz w:val="24"/>
        </w:rPr>
        <w:t>txt</w:t>
      </w:r>
      <w:r w:rsidRPr="00B561A8">
        <w:rPr>
          <w:rFonts w:cs="宋体" w:hint="eastAsia"/>
          <w:sz w:val="24"/>
        </w:rPr>
        <w:t>”中就会有多条</w:t>
      </w:r>
      <w:r w:rsidRPr="00B561A8">
        <w:rPr>
          <w:rFonts w:cs="宋体" w:hint="eastAsia"/>
          <w:sz w:val="24"/>
        </w:rPr>
        <w:t>User-agent</w:t>
      </w:r>
      <w:r w:rsidRPr="00B561A8">
        <w:rPr>
          <w:rFonts w:cs="宋体" w:hint="eastAsia"/>
          <w:sz w:val="24"/>
        </w:rPr>
        <w:t>记录。如果</w:t>
      </w:r>
      <w:r w:rsidRPr="00B561A8">
        <w:rPr>
          <w:rFonts w:cs="宋体" w:hint="eastAsia"/>
          <w:sz w:val="24"/>
        </w:rPr>
        <w:t>User-agent</w:t>
      </w:r>
      <w:r w:rsidRPr="00B561A8">
        <w:rPr>
          <w:rFonts w:cs="宋体" w:hint="eastAsia"/>
          <w:sz w:val="24"/>
        </w:rPr>
        <w:t>的值为</w:t>
      </w:r>
      <w:r w:rsidR="00E64108">
        <w:rPr>
          <w:rFonts w:cs="宋体" w:hint="eastAsia"/>
          <w:sz w:val="24"/>
        </w:rPr>
        <w:t>*</w:t>
      </w:r>
      <w:r w:rsidRPr="00B561A8">
        <w:rPr>
          <w:rFonts w:cs="宋体" w:hint="eastAsia"/>
          <w:sz w:val="24"/>
        </w:rPr>
        <w:t>，则互联网上所有蜘蛛程序在访问该网站时必须遵守该协议。</w:t>
      </w:r>
    </w:p>
    <w:p w:rsidR="00B561A8" w:rsidRPr="00B561A8" w:rsidRDefault="00B561A8" w:rsidP="00B561A8">
      <w:pPr>
        <w:spacing w:line="400" w:lineRule="exact"/>
        <w:ind w:firstLine="420"/>
        <w:rPr>
          <w:rFonts w:cs="宋体"/>
          <w:sz w:val="24"/>
        </w:rPr>
      </w:pPr>
      <w:r>
        <w:rPr>
          <w:rFonts w:cs="宋体" w:hint="eastAsia"/>
          <w:sz w:val="24"/>
        </w:rPr>
        <w:lastRenderedPageBreak/>
        <w:t>（</w:t>
      </w:r>
      <w:r>
        <w:rPr>
          <w:rFonts w:cs="宋体" w:hint="eastAsia"/>
          <w:sz w:val="24"/>
        </w:rPr>
        <w:t>2</w:t>
      </w:r>
      <w:r>
        <w:rPr>
          <w:rFonts w:cs="宋体" w:hint="eastAsia"/>
          <w:sz w:val="24"/>
        </w:rPr>
        <w:t>）</w:t>
      </w:r>
      <w:r w:rsidRPr="00B561A8">
        <w:rPr>
          <w:rFonts w:cs="宋体" w:hint="eastAsia"/>
          <w:sz w:val="24"/>
        </w:rPr>
        <w:t>Disallow</w:t>
      </w:r>
      <w:r w:rsidRPr="00B561A8">
        <w:rPr>
          <w:rFonts w:cs="宋体" w:hint="eastAsia"/>
          <w:sz w:val="24"/>
        </w:rPr>
        <w:t>字符串行</w:t>
      </w:r>
    </w:p>
    <w:p w:rsidR="00B561A8" w:rsidRDefault="00B561A8" w:rsidP="00B561A8">
      <w:pPr>
        <w:spacing w:line="400" w:lineRule="exact"/>
        <w:ind w:firstLine="420"/>
        <w:rPr>
          <w:rFonts w:cs="宋体"/>
          <w:sz w:val="24"/>
        </w:rPr>
      </w:pPr>
      <w:r w:rsidRPr="00B561A8">
        <w:rPr>
          <w:rFonts w:cs="宋体" w:hint="eastAsia"/>
          <w:sz w:val="24"/>
        </w:rPr>
        <w:t>该域的值用来表示不希望被访问的链接</w:t>
      </w:r>
      <w:r w:rsidRPr="00B561A8">
        <w:rPr>
          <w:rFonts w:cs="宋体" w:hint="eastAsia"/>
          <w:sz w:val="24"/>
        </w:rPr>
        <w:t>URL</w:t>
      </w:r>
      <w:r w:rsidRPr="00B561A8">
        <w:rPr>
          <w:rFonts w:cs="宋体" w:hint="eastAsia"/>
          <w:sz w:val="24"/>
        </w:rPr>
        <w:t>，这些</w:t>
      </w:r>
      <w:r w:rsidRPr="00B561A8">
        <w:rPr>
          <w:rFonts w:cs="宋体" w:hint="eastAsia"/>
          <w:sz w:val="24"/>
        </w:rPr>
        <w:t>URL</w:t>
      </w:r>
      <w:r w:rsidRPr="00B561A8">
        <w:rPr>
          <w:rFonts w:cs="宋体" w:hint="eastAsia"/>
          <w:sz w:val="24"/>
        </w:rPr>
        <w:t>可以是一条完整的路径，也可以其中的一部分，所有以</w:t>
      </w:r>
      <w:r w:rsidRPr="00B561A8">
        <w:rPr>
          <w:rFonts w:cs="宋体" w:hint="eastAsia"/>
          <w:sz w:val="24"/>
        </w:rPr>
        <w:t>Disallow</w:t>
      </w:r>
      <w:r w:rsidRPr="00B561A8">
        <w:rPr>
          <w:rFonts w:cs="宋体" w:hint="eastAsia"/>
          <w:sz w:val="24"/>
        </w:rPr>
        <w:t>标示的</w:t>
      </w:r>
      <w:r w:rsidRPr="00B561A8">
        <w:rPr>
          <w:rFonts w:cs="宋体" w:hint="eastAsia"/>
          <w:sz w:val="24"/>
        </w:rPr>
        <w:t>URL</w:t>
      </w:r>
      <w:r w:rsidRPr="00B561A8">
        <w:rPr>
          <w:rFonts w:cs="宋体" w:hint="eastAsia"/>
          <w:sz w:val="24"/>
        </w:rPr>
        <w:t>都不会被蜘蛛程序访问到。例如“</w:t>
      </w:r>
      <w:r w:rsidRPr="00B561A8">
        <w:rPr>
          <w:rFonts w:cs="宋体" w:hint="eastAsia"/>
          <w:sz w:val="24"/>
        </w:rPr>
        <w:t>Disallow</w:t>
      </w:r>
      <w:r w:rsidR="003076BE">
        <w:rPr>
          <w:rFonts w:cs="宋体" w:hint="eastAsia"/>
          <w:sz w:val="24"/>
        </w:rPr>
        <w:t xml:space="preserve">: </w:t>
      </w:r>
      <w:r w:rsidR="00E64108">
        <w:rPr>
          <w:rFonts w:cs="宋体" w:hint="eastAsia"/>
          <w:sz w:val="24"/>
        </w:rPr>
        <w:t>/</w:t>
      </w:r>
      <w:r w:rsidR="003076BE" w:rsidRPr="0051045C">
        <w:rPr>
          <w:rFonts w:cs="宋体"/>
          <w:sz w:val="24"/>
        </w:rPr>
        <w:t>admin</w:t>
      </w:r>
      <w:r w:rsidRPr="00B561A8">
        <w:rPr>
          <w:rFonts w:cs="宋体" w:hint="eastAsia"/>
          <w:sz w:val="24"/>
        </w:rPr>
        <w:t>”就表示该网站中所有</w:t>
      </w:r>
      <w:r w:rsidRPr="00B561A8">
        <w:rPr>
          <w:rFonts w:cs="宋体" w:hint="eastAsia"/>
          <w:sz w:val="24"/>
        </w:rPr>
        <w:t>URL</w:t>
      </w:r>
      <w:r w:rsidRPr="00B561A8">
        <w:rPr>
          <w:rFonts w:cs="宋体" w:hint="eastAsia"/>
          <w:sz w:val="24"/>
        </w:rPr>
        <w:t>中含有“</w:t>
      </w:r>
      <w:r w:rsidR="003076BE">
        <w:rPr>
          <w:rFonts w:cs="宋体" w:hint="eastAsia"/>
          <w:sz w:val="24"/>
        </w:rPr>
        <w:t>/</w:t>
      </w:r>
      <w:r w:rsidR="003076BE" w:rsidRPr="0051045C">
        <w:rPr>
          <w:rFonts w:cs="宋体"/>
          <w:sz w:val="24"/>
        </w:rPr>
        <w:t>admin</w:t>
      </w:r>
      <w:r w:rsidRPr="00B561A8">
        <w:rPr>
          <w:rFonts w:cs="宋体" w:hint="eastAsia"/>
          <w:sz w:val="24"/>
        </w:rPr>
        <w:t>”的网页均不会被访问。而“</w:t>
      </w:r>
      <w:r w:rsidRPr="00B561A8">
        <w:rPr>
          <w:rFonts w:cs="宋体" w:hint="eastAsia"/>
          <w:sz w:val="24"/>
        </w:rPr>
        <w:t>Disallow</w:t>
      </w:r>
      <w:r w:rsidR="003076BE">
        <w:rPr>
          <w:rFonts w:cs="宋体" w:hint="eastAsia"/>
          <w:sz w:val="24"/>
        </w:rPr>
        <w:t xml:space="preserve">: </w:t>
      </w:r>
      <w:r w:rsidR="00E64108">
        <w:rPr>
          <w:rFonts w:cs="宋体" w:hint="eastAsia"/>
          <w:sz w:val="24"/>
        </w:rPr>
        <w:t>/</w:t>
      </w:r>
      <w:r w:rsidR="003076BE">
        <w:rPr>
          <w:rFonts w:cs="宋体" w:hint="eastAsia"/>
          <w:sz w:val="24"/>
        </w:rPr>
        <w:t>admin</w:t>
      </w:r>
      <w:r w:rsidR="00E64108">
        <w:rPr>
          <w:rFonts w:cs="宋体" w:hint="eastAsia"/>
          <w:sz w:val="24"/>
        </w:rPr>
        <w:t>/</w:t>
      </w:r>
      <w:r w:rsidRPr="00B561A8">
        <w:rPr>
          <w:rFonts w:cs="宋体" w:hint="eastAsia"/>
          <w:sz w:val="24"/>
        </w:rPr>
        <w:t>”则允许</w:t>
      </w:r>
      <w:r w:rsidR="003076BE">
        <w:rPr>
          <w:rFonts w:cs="宋体" w:hint="eastAsia"/>
          <w:sz w:val="24"/>
        </w:rPr>
        <w:t>爬虫</w:t>
      </w:r>
      <w:r w:rsidRPr="00B561A8">
        <w:rPr>
          <w:rFonts w:cs="宋体" w:hint="eastAsia"/>
          <w:sz w:val="24"/>
        </w:rPr>
        <w:t>访问</w:t>
      </w:r>
      <w:r w:rsidR="00E64108">
        <w:rPr>
          <w:rFonts w:cs="宋体" w:hint="eastAsia"/>
          <w:sz w:val="24"/>
        </w:rPr>
        <w:t>/</w:t>
      </w:r>
      <w:r w:rsidR="003076BE">
        <w:rPr>
          <w:rFonts w:cs="宋体" w:hint="eastAsia"/>
          <w:sz w:val="24"/>
        </w:rPr>
        <w:t>admin</w:t>
      </w:r>
      <w:r w:rsidR="00E64108">
        <w:rPr>
          <w:rFonts w:cs="宋体" w:hint="eastAsia"/>
          <w:sz w:val="24"/>
        </w:rPr>
        <w:t>.</w:t>
      </w:r>
      <w:r w:rsidRPr="00B561A8">
        <w:rPr>
          <w:rFonts w:cs="宋体" w:hint="eastAsia"/>
          <w:sz w:val="24"/>
        </w:rPr>
        <w:t>html</w:t>
      </w:r>
      <w:r w:rsidRPr="00B561A8">
        <w:rPr>
          <w:rFonts w:cs="宋体" w:hint="eastAsia"/>
          <w:sz w:val="24"/>
        </w:rPr>
        <w:t>，而不能访问</w:t>
      </w:r>
      <w:r w:rsidR="00E64108">
        <w:rPr>
          <w:rFonts w:cs="宋体" w:hint="eastAsia"/>
          <w:sz w:val="24"/>
        </w:rPr>
        <w:t>/</w:t>
      </w:r>
      <w:r w:rsidR="003076BE">
        <w:rPr>
          <w:rFonts w:cs="宋体" w:hint="eastAsia"/>
          <w:sz w:val="24"/>
        </w:rPr>
        <w:t>admin</w:t>
      </w:r>
      <w:r w:rsidR="00E64108">
        <w:rPr>
          <w:rFonts w:cs="宋体" w:hint="eastAsia"/>
          <w:sz w:val="24"/>
        </w:rPr>
        <w:t>/</w:t>
      </w:r>
      <w:r w:rsidRPr="00B561A8">
        <w:rPr>
          <w:rFonts w:cs="宋体" w:hint="eastAsia"/>
          <w:sz w:val="24"/>
        </w:rPr>
        <w:t>index</w:t>
      </w:r>
      <w:r w:rsidR="00E64108">
        <w:rPr>
          <w:rFonts w:cs="宋体" w:hint="eastAsia"/>
          <w:sz w:val="24"/>
        </w:rPr>
        <w:t>.</w:t>
      </w:r>
      <w:r w:rsidRPr="00B561A8">
        <w:rPr>
          <w:rFonts w:cs="宋体" w:hint="eastAsia"/>
          <w:sz w:val="24"/>
        </w:rPr>
        <w:t>html</w:t>
      </w:r>
      <w:r w:rsidRPr="00B561A8">
        <w:rPr>
          <w:rFonts w:cs="宋体" w:hint="eastAsia"/>
          <w:sz w:val="24"/>
        </w:rPr>
        <w:t>。如果“</w:t>
      </w:r>
      <w:r w:rsidR="00E64108">
        <w:rPr>
          <w:rFonts w:cs="宋体" w:hint="eastAsia"/>
          <w:sz w:val="24"/>
        </w:rPr>
        <w:t>/</w:t>
      </w:r>
      <w:r w:rsidRPr="00B561A8">
        <w:rPr>
          <w:rFonts w:cs="宋体" w:hint="eastAsia"/>
          <w:sz w:val="24"/>
        </w:rPr>
        <w:t>robots</w:t>
      </w:r>
      <w:r w:rsidR="00E64108">
        <w:rPr>
          <w:rFonts w:cs="宋体" w:hint="eastAsia"/>
          <w:sz w:val="24"/>
        </w:rPr>
        <w:t>.</w:t>
      </w:r>
      <w:r w:rsidRPr="00B561A8">
        <w:rPr>
          <w:rFonts w:cs="宋体" w:hint="eastAsia"/>
          <w:sz w:val="24"/>
        </w:rPr>
        <w:t>txt"</w:t>
      </w:r>
      <w:r w:rsidRPr="00B561A8">
        <w:rPr>
          <w:rFonts w:cs="宋体" w:hint="eastAsia"/>
          <w:sz w:val="24"/>
        </w:rPr>
        <w:t>文件中</w:t>
      </w:r>
      <w:r w:rsidRPr="00B561A8">
        <w:rPr>
          <w:rFonts w:cs="宋体" w:hint="eastAsia"/>
          <w:sz w:val="24"/>
        </w:rPr>
        <w:t>Disallow</w:t>
      </w:r>
      <w:r w:rsidRPr="00B561A8">
        <w:rPr>
          <w:rFonts w:cs="宋体" w:hint="eastAsia"/>
          <w:sz w:val="24"/>
        </w:rPr>
        <w:t>记录为空，则说明该网站的所有部分都允许访问。</w:t>
      </w:r>
    </w:p>
    <w:p w:rsidR="00DD5657" w:rsidRDefault="00DD5657" w:rsidP="00B561A8">
      <w:pPr>
        <w:spacing w:line="400" w:lineRule="exact"/>
        <w:ind w:firstLine="420"/>
        <w:rPr>
          <w:rFonts w:cs="宋体"/>
          <w:sz w:val="24"/>
        </w:rPr>
      </w:pPr>
      <w:r>
        <w:rPr>
          <w:rFonts w:cs="宋体" w:hint="eastAsia"/>
          <w:sz w:val="24"/>
        </w:rPr>
        <w:t>（</w:t>
      </w:r>
      <w:r>
        <w:rPr>
          <w:rFonts w:cs="宋体" w:hint="eastAsia"/>
          <w:sz w:val="24"/>
        </w:rPr>
        <w:t>3</w:t>
      </w:r>
      <w:r>
        <w:rPr>
          <w:rFonts w:cs="宋体" w:hint="eastAsia"/>
          <w:sz w:val="24"/>
        </w:rPr>
        <w:t>）</w:t>
      </w:r>
      <w:r>
        <w:rPr>
          <w:rFonts w:cs="宋体" w:hint="eastAsia"/>
          <w:sz w:val="24"/>
        </w:rPr>
        <w:t>Allow</w:t>
      </w:r>
      <w:r>
        <w:rPr>
          <w:rFonts w:cs="宋体" w:hint="eastAsia"/>
          <w:sz w:val="24"/>
        </w:rPr>
        <w:t>字符串行</w:t>
      </w:r>
    </w:p>
    <w:p w:rsidR="00DD5657" w:rsidRPr="00B561A8" w:rsidRDefault="00DD5657" w:rsidP="00B561A8">
      <w:pPr>
        <w:spacing w:line="400" w:lineRule="exact"/>
        <w:ind w:firstLine="420"/>
        <w:rPr>
          <w:rFonts w:cs="宋体"/>
          <w:sz w:val="24"/>
        </w:rPr>
      </w:pPr>
      <w:r>
        <w:rPr>
          <w:rFonts w:cs="宋体" w:hint="eastAsia"/>
          <w:sz w:val="24"/>
        </w:rPr>
        <w:t>该域的意义与</w:t>
      </w:r>
      <w:r>
        <w:rPr>
          <w:rFonts w:cs="宋体" w:hint="eastAsia"/>
          <w:sz w:val="24"/>
        </w:rPr>
        <w:t>Disallow</w:t>
      </w:r>
      <w:r>
        <w:rPr>
          <w:rFonts w:cs="宋体" w:hint="eastAsia"/>
          <w:sz w:val="24"/>
        </w:rPr>
        <w:t>相反，表示允许爬虫程序访问的目录。</w:t>
      </w:r>
    </w:p>
    <w:p w:rsidR="00B561A8" w:rsidRPr="00B561A8" w:rsidRDefault="00B561A8" w:rsidP="00B561A8">
      <w:pPr>
        <w:spacing w:line="400" w:lineRule="exact"/>
        <w:ind w:firstLine="420"/>
        <w:rPr>
          <w:rFonts w:cs="宋体"/>
          <w:sz w:val="24"/>
        </w:rPr>
      </w:pPr>
      <w:r w:rsidRPr="00B561A8">
        <w:rPr>
          <w:rFonts w:cs="宋体" w:hint="eastAsia"/>
          <w:sz w:val="24"/>
        </w:rPr>
        <w:t>“</w:t>
      </w:r>
      <w:r w:rsidR="003076BE">
        <w:rPr>
          <w:rFonts w:cs="宋体" w:hint="eastAsia"/>
          <w:sz w:val="24"/>
        </w:rPr>
        <w:t>/</w:t>
      </w:r>
      <w:r w:rsidRPr="00B561A8">
        <w:rPr>
          <w:rFonts w:cs="宋体" w:hint="eastAsia"/>
          <w:sz w:val="24"/>
        </w:rPr>
        <w:t>robots</w:t>
      </w:r>
      <w:r w:rsidR="003076BE">
        <w:rPr>
          <w:rFonts w:cs="宋体" w:hint="eastAsia"/>
          <w:sz w:val="24"/>
        </w:rPr>
        <w:t>.</w:t>
      </w:r>
      <w:r w:rsidRPr="00B561A8">
        <w:rPr>
          <w:rFonts w:cs="宋体" w:hint="eastAsia"/>
          <w:sz w:val="24"/>
        </w:rPr>
        <w:t>txt</w:t>
      </w:r>
      <w:r w:rsidRPr="00B561A8">
        <w:rPr>
          <w:rFonts w:cs="宋体" w:hint="eastAsia"/>
          <w:sz w:val="24"/>
        </w:rPr>
        <w:t>”文件的格式如下：</w:t>
      </w:r>
    </w:p>
    <w:p w:rsidR="00B561A8" w:rsidRPr="00B561A8" w:rsidRDefault="00B561A8" w:rsidP="00B561A8">
      <w:pPr>
        <w:spacing w:line="400" w:lineRule="exact"/>
        <w:ind w:firstLine="420"/>
        <w:rPr>
          <w:rFonts w:cs="宋体"/>
          <w:sz w:val="24"/>
        </w:rPr>
      </w:pPr>
      <w:r w:rsidRPr="00B561A8">
        <w:rPr>
          <w:rFonts w:cs="宋体" w:hint="eastAsia"/>
          <w:sz w:val="24"/>
        </w:rPr>
        <w:t>User-</w:t>
      </w:r>
      <w:r w:rsidR="003076BE">
        <w:rPr>
          <w:rFonts w:cs="宋体" w:hint="eastAsia"/>
          <w:sz w:val="24"/>
        </w:rPr>
        <w:t>a</w:t>
      </w:r>
      <w:r w:rsidRPr="00B561A8">
        <w:rPr>
          <w:rFonts w:cs="宋体" w:hint="eastAsia"/>
          <w:sz w:val="24"/>
        </w:rPr>
        <w:t>gent</w:t>
      </w:r>
      <w:r w:rsidR="003076BE">
        <w:rPr>
          <w:rFonts w:cs="宋体" w:hint="eastAsia"/>
          <w:sz w:val="24"/>
        </w:rPr>
        <w:t xml:space="preserve">: </w:t>
      </w:r>
      <w:r w:rsidR="003076BE">
        <w:rPr>
          <w:rFonts w:cs="宋体" w:hint="eastAsia"/>
          <w:sz w:val="24"/>
        </w:rPr>
        <w:t>…</w:t>
      </w:r>
    </w:p>
    <w:p w:rsidR="00B561A8" w:rsidRPr="00B561A8" w:rsidRDefault="00B561A8" w:rsidP="00B561A8">
      <w:pPr>
        <w:spacing w:line="400" w:lineRule="exact"/>
        <w:ind w:firstLine="420"/>
        <w:rPr>
          <w:rFonts w:cs="宋体"/>
          <w:sz w:val="24"/>
        </w:rPr>
      </w:pPr>
      <w:r w:rsidRPr="00B561A8">
        <w:rPr>
          <w:rFonts w:cs="宋体" w:hint="eastAsia"/>
          <w:sz w:val="24"/>
        </w:rPr>
        <w:t>Disallow</w:t>
      </w:r>
      <w:r w:rsidR="003076BE">
        <w:rPr>
          <w:rFonts w:cs="宋体" w:hint="eastAsia"/>
          <w:sz w:val="24"/>
        </w:rPr>
        <w:t xml:space="preserve">: </w:t>
      </w:r>
      <w:r w:rsidR="003076BE">
        <w:rPr>
          <w:rFonts w:cs="宋体" w:hint="eastAsia"/>
          <w:sz w:val="24"/>
        </w:rPr>
        <w:t>…</w:t>
      </w:r>
    </w:p>
    <w:p w:rsidR="00B561A8" w:rsidRPr="00B561A8" w:rsidRDefault="00DD5657" w:rsidP="00B561A8">
      <w:pPr>
        <w:spacing w:line="400" w:lineRule="exact"/>
        <w:ind w:firstLine="420"/>
        <w:rPr>
          <w:rFonts w:cs="宋体"/>
          <w:sz w:val="24"/>
        </w:rPr>
      </w:pPr>
      <w:r>
        <w:rPr>
          <w:rFonts w:cs="宋体" w:hint="eastAsia"/>
          <w:sz w:val="24"/>
        </w:rPr>
        <w:t>A</w:t>
      </w:r>
      <w:r w:rsidR="00B561A8" w:rsidRPr="00B561A8">
        <w:rPr>
          <w:rFonts w:cs="宋体" w:hint="eastAsia"/>
          <w:sz w:val="24"/>
        </w:rPr>
        <w:t>llow</w:t>
      </w:r>
      <w:r w:rsidR="003076BE">
        <w:rPr>
          <w:rFonts w:cs="宋体" w:hint="eastAsia"/>
          <w:sz w:val="24"/>
        </w:rPr>
        <w:t xml:space="preserve">: </w:t>
      </w:r>
      <w:r w:rsidR="003076BE">
        <w:rPr>
          <w:rFonts w:cs="宋体" w:hint="eastAsia"/>
          <w:sz w:val="24"/>
        </w:rPr>
        <w:t>…</w:t>
      </w:r>
    </w:p>
    <w:p w:rsidR="00B561A8" w:rsidRPr="00B561A8" w:rsidRDefault="00B561A8" w:rsidP="00B561A8">
      <w:pPr>
        <w:spacing w:line="400" w:lineRule="exact"/>
        <w:ind w:firstLine="420"/>
        <w:rPr>
          <w:rFonts w:cs="宋体"/>
          <w:sz w:val="24"/>
        </w:rPr>
      </w:pPr>
      <w:r w:rsidRPr="00B561A8">
        <w:rPr>
          <w:rFonts w:cs="宋体" w:hint="eastAsia"/>
          <w:sz w:val="24"/>
        </w:rPr>
        <w:t>网站通过</w:t>
      </w:r>
      <w:r w:rsidRPr="00B561A8">
        <w:rPr>
          <w:rFonts w:cs="宋体" w:hint="eastAsia"/>
          <w:sz w:val="24"/>
        </w:rPr>
        <w:t>Robot</w:t>
      </w:r>
      <w:r w:rsidR="003076BE">
        <w:rPr>
          <w:rFonts w:cs="宋体" w:hint="eastAsia"/>
          <w:sz w:val="24"/>
        </w:rPr>
        <w:t>s</w:t>
      </w:r>
      <w:r w:rsidR="003076BE">
        <w:rPr>
          <w:rFonts w:cs="宋体" w:hint="eastAsia"/>
          <w:sz w:val="24"/>
        </w:rPr>
        <w:t>协议来管理网络爬虫程序对网站的访问，例如，可以通过实时修改</w:t>
      </w:r>
      <w:r w:rsidRPr="00B561A8">
        <w:rPr>
          <w:rFonts w:cs="宋体" w:hint="eastAsia"/>
          <w:sz w:val="24"/>
        </w:rPr>
        <w:t>robots</w:t>
      </w:r>
      <w:r w:rsidR="003076BE">
        <w:rPr>
          <w:rFonts w:cs="宋体" w:hint="eastAsia"/>
          <w:sz w:val="24"/>
        </w:rPr>
        <w:t>.</w:t>
      </w:r>
      <w:r w:rsidRPr="00B561A8">
        <w:rPr>
          <w:rFonts w:cs="宋体" w:hint="eastAsia"/>
          <w:sz w:val="24"/>
        </w:rPr>
        <w:t>txt</w:t>
      </w:r>
      <w:r w:rsidR="003076BE">
        <w:rPr>
          <w:rFonts w:cs="宋体" w:hint="eastAsia"/>
          <w:sz w:val="24"/>
        </w:rPr>
        <w:t>文件来限制网络爬虫</w:t>
      </w:r>
      <w:r w:rsidRPr="00B561A8">
        <w:rPr>
          <w:rFonts w:cs="宋体" w:hint="eastAsia"/>
          <w:sz w:val="24"/>
        </w:rPr>
        <w:t>的访问次数，从而避免网站服务器负担过重</w:t>
      </w:r>
      <w:r w:rsidR="003076BE">
        <w:rPr>
          <w:rFonts w:cs="宋体" w:hint="eastAsia"/>
          <w:sz w:val="24"/>
        </w:rPr>
        <w:t>；可以通过</w:t>
      </w:r>
      <w:r w:rsidRPr="00B561A8">
        <w:rPr>
          <w:rFonts w:cs="宋体" w:hint="eastAsia"/>
          <w:sz w:val="24"/>
        </w:rPr>
        <w:t>robots</w:t>
      </w:r>
      <w:r w:rsidR="003076BE">
        <w:rPr>
          <w:rFonts w:cs="宋体" w:hint="eastAsia"/>
          <w:sz w:val="24"/>
        </w:rPr>
        <w:t>.txt</w:t>
      </w:r>
      <w:r w:rsidRPr="00B561A8">
        <w:rPr>
          <w:rFonts w:cs="宋体" w:hint="eastAsia"/>
          <w:sz w:val="24"/>
        </w:rPr>
        <w:t>文件来规定拒绝哪些网络爬虫程序的访问，规定网站的哪些文件不允许被访问等，来保护网站的信息。</w:t>
      </w:r>
    </w:p>
    <w:p w:rsidR="00B561A8" w:rsidRPr="00B561A8" w:rsidRDefault="00B561A8" w:rsidP="00B561A8">
      <w:pPr>
        <w:spacing w:line="400" w:lineRule="exact"/>
        <w:ind w:firstLine="420"/>
        <w:rPr>
          <w:rFonts w:cs="宋体"/>
          <w:sz w:val="24"/>
        </w:rPr>
      </w:pPr>
      <w:r w:rsidRPr="00B561A8">
        <w:rPr>
          <w:rFonts w:cs="宋体" w:hint="eastAsia"/>
          <w:sz w:val="24"/>
        </w:rPr>
        <w:t>所以，本文设计的网络爬虫为了避免因</w:t>
      </w:r>
      <w:r w:rsidR="003076BE">
        <w:rPr>
          <w:rFonts w:cs="宋体" w:hint="eastAsia"/>
          <w:sz w:val="24"/>
        </w:rPr>
        <w:t>r</w:t>
      </w:r>
      <w:r w:rsidRPr="00B561A8">
        <w:rPr>
          <w:rFonts w:cs="宋体" w:hint="eastAsia"/>
          <w:sz w:val="24"/>
        </w:rPr>
        <w:t>obot</w:t>
      </w:r>
      <w:r w:rsidR="003076BE">
        <w:rPr>
          <w:rFonts w:cs="宋体" w:hint="eastAsia"/>
          <w:sz w:val="24"/>
        </w:rPr>
        <w:t>s</w:t>
      </w:r>
      <w:r w:rsidR="00DD5657">
        <w:rPr>
          <w:rFonts w:cs="宋体" w:hint="eastAsia"/>
          <w:sz w:val="24"/>
        </w:rPr>
        <w:t>协议而浪费资源，固在爬虫访问网页时严格遵守</w:t>
      </w:r>
      <w:r w:rsidR="00DD5657">
        <w:rPr>
          <w:rFonts w:cs="宋体" w:hint="eastAsia"/>
          <w:sz w:val="24"/>
        </w:rPr>
        <w:t>robots</w:t>
      </w:r>
      <w:r w:rsidR="00DD5657">
        <w:rPr>
          <w:rFonts w:cs="宋体" w:hint="eastAsia"/>
          <w:sz w:val="24"/>
        </w:rPr>
        <w:t>协议，以</w:t>
      </w:r>
      <w:r w:rsidR="00DD5657">
        <w:rPr>
          <w:rFonts w:cs="宋体" w:hint="eastAsia"/>
          <w:sz w:val="24"/>
        </w:rPr>
        <w:t>robots</w:t>
      </w:r>
      <w:r w:rsidR="00DD5657">
        <w:rPr>
          <w:rFonts w:cs="宋体" w:hint="eastAsia"/>
          <w:sz w:val="24"/>
        </w:rPr>
        <w:t>协议中规定的路径字符串作为过滤条件，不抽取</w:t>
      </w:r>
      <w:r w:rsidRPr="00B561A8">
        <w:rPr>
          <w:rFonts w:cs="宋体" w:hint="eastAsia"/>
          <w:sz w:val="24"/>
        </w:rPr>
        <w:t>不允许访问的</w:t>
      </w:r>
      <w:r w:rsidRPr="00B561A8">
        <w:rPr>
          <w:rFonts w:cs="宋体" w:hint="eastAsia"/>
          <w:sz w:val="24"/>
        </w:rPr>
        <w:t>URL</w:t>
      </w:r>
      <w:r w:rsidRPr="00B561A8">
        <w:rPr>
          <w:rFonts w:cs="宋体" w:hint="eastAsia"/>
          <w:sz w:val="24"/>
        </w:rPr>
        <w:t>，从而避免了不必要的爬行，节省了网络爬虫爬行时间，提高了网络爬虫的工作效率。</w:t>
      </w:r>
    </w:p>
    <w:p w:rsidR="00D027B2" w:rsidRDefault="00D9278C" w:rsidP="00D9278C">
      <w:pPr>
        <w:pStyle w:val="3"/>
        <w:rPr>
          <w:rStyle w:val="apple-converted-space"/>
          <w:rFonts w:ascii="黑体" w:eastAsia="黑体" w:hAnsi="黑体"/>
          <w:sz w:val="24"/>
          <w:szCs w:val="24"/>
        </w:rPr>
      </w:pPr>
      <w:bookmarkStart w:id="94" w:name="_Toc343979950"/>
      <w:r w:rsidRPr="00D9278C">
        <w:rPr>
          <w:rStyle w:val="apple-converted-space"/>
          <w:rFonts w:ascii="黑体" w:eastAsia="黑体" w:hAnsi="黑体" w:hint="eastAsia"/>
          <w:sz w:val="24"/>
          <w:szCs w:val="24"/>
        </w:rPr>
        <w:t>5.2.</w:t>
      </w:r>
      <w:r w:rsidR="009E1B10">
        <w:rPr>
          <w:rStyle w:val="apple-converted-space"/>
          <w:rFonts w:ascii="黑体" w:eastAsia="黑体" w:hAnsi="黑体" w:hint="eastAsia"/>
          <w:sz w:val="24"/>
          <w:szCs w:val="24"/>
        </w:rPr>
        <w:t>3</w:t>
      </w:r>
      <w:r>
        <w:rPr>
          <w:rStyle w:val="apple-converted-space"/>
          <w:rFonts w:ascii="黑体" w:eastAsia="黑体" w:hAnsi="黑体" w:hint="eastAsia"/>
          <w:sz w:val="24"/>
          <w:szCs w:val="24"/>
        </w:rPr>
        <w:t xml:space="preserve"> </w:t>
      </w:r>
      <w:r w:rsidRPr="00D9278C">
        <w:rPr>
          <w:rStyle w:val="apple-converted-space"/>
          <w:rFonts w:ascii="黑体" w:eastAsia="黑体" w:hAnsi="黑体" w:hint="eastAsia"/>
          <w:sz w:val="24"/>
          <w:szCs w:val="24"/>
        </w:rPr>
        <w:t>URL</w:t>
      </w:r>
      <w:r w:rsidR="00B561A8">
        <w:rPr>
          <w:rStyle w:val="apple-converted-space"/>
          <w:rFonts w:ascii="黑体" w:eastAsia="黑体" w:hAnsi="黑体" w:hint="eastAsia"/>
          <w:sz w:val="24"/>
          <w:szCs w:val="24"/>
        </w:rPr>
        <w:t>消重策略</w:t>
      </w:r>
      <w:bookmarkEnd w:id="94"/>
    </w:p>
    <w:p w:rsidR="00B561A8" w:rsidRDefault="00C7008D" w:rsidP="00460011">
      <w:pPr>
        <w:spacing w:line="400" w:lineRule="exact"/>
        <w:ind w:firstLine="420"/>
        <w:rPr>
          <w:rFonts w:cs="宋体"/>
          <w:sz w:val="24"/>
        </w:rPr>
      </w:pPr>
      <w:r>
        <w:rPr>
          <w:rFonts w:cs="宋体" w:hint="eastAsia"/>
          <w:sz w:val="24"/>
        </w:rPr>
        <w:t>由于多个网页可能嵌入了对同一网页的链接，</w:t>
      </w:r>
      <w:r w:rsidR="00573CAC">
        <w:rPr>
          <w:rFonts w:cs="宋体" w:hint="eastAsia"/>
          <w:sz w:val="24"/>
        </w:rPr>
        <w:t>当我们对爬虫访问</w:t>
      </w:r>
      <w:r w:rsidR="00B561A8" w:rsidRPr="00460011">
        <w:rPr>
          <w:rFonts w:cs="宋体" w:hint="eastAsia"/>
          <w:sz w:val="24"/>
        </w:rPr>
        <w:t>的网页</w:t>
      </w:r>
      <w:r>
        <w:rPr>
          <w:rFonts w:cs="宋体" w:hint="eastAsia"/>
          <w:sz w:val="24"/>
        </w:rPr>
        <w:t>内容</w:t>
      </w:r>
      <w:r w:rsidR="00B561A8" w:rsidRPr="00460011">
        <w:rPr>
          <w:rFonts w:cs="宋体" w:hint="eastAsia"/>
          <w:sz w:val="24"/>
        </w:rPr>
        <w:t>进行解析获取</w:t>
      </w:r>
      <w:r w:rsidR="00B561A8" w:rsidRPr="00460011">
        <w:rPr>
          <w:rFonts w:cs="宋体" w:hint="eastAsia"/>
          <w:sz w:val="24"/>
        </w:rPr>
        <w:t>URL</w:t>
      </w:r>
      <w:r w:rsidR="00B561A8" w:rsidRPr="00460011">
        <w:rPr>
          <w:rFonts w:cs="宋体" w:hint="eastAsia"/>
          <w:sz w:val="24"/>
        </w:rPr>
        <w:t>时，不可避免的会得</w:t>
      </w:r>
      <w:r w:rsidR="00573CAC">
        <w:rPr>
          <w:rFonts w:cs="宋体" w:hint="eastAsia"/>
          <w:sz w:val="24"/>
        </w:rPr>
        <w:t>到已经提取过的链接。如果</w:t>
      </w:r>
      <w:r w:rsidR="00B561A8" w:rsidRPr="00460011">
        <w:rPr>
          <w:rFonts w:cs="宋体" w:hint="eastAsia"/>
          <w:sz w:val="24"/>
        </w:rPr>
        <w:t>不对提取到的链接进行消重的话，不仅会使网络爬虫重复抓取，还会浪费大量的</w:t>
      </w:r>
      <w:r w:rsidR="00573CAC">
        <w:rPr>
          <w:rFonts w:cs="宋体" w:hint="eastAsia"/>
          <w:sz w:val="24"/>
        </w:rPr>
        <w:t>存储资源，因此</w:t>
      </w:r>
      <w:r w:rsidR="003409D1">
        <w:rPr>
          <w:rFonts w:cs="宋体" w:hint="eastAsia"/>
          <w:sz w:val="24"/>
        </w:rPr>
        <w:t>需要设计一种</w:t>
      </w:r>
      <w:r w:rsidR="003409D1">
        <w:rPr>
          <w:rFonts w:cs="宋体" w:hint="eastAsia"/>
          <w:sz w:val="24"/>
        </w:rPr>
        <w:t>URL</w:t>
      </w:r>
      <w:r w:rsidR="00B561A8" w:rsidRPr="00460011">
        <w:rPr>
          <w:rFonts w:cs="宋体" w:hint="eastAsia"/>
          <w:sz w:val="24"/>
        </w:rPr>
        <w:t>消重策略来避免这种问题。</w:t>
      </w:r>
    </w:p>
    <w:p w:rsidR="000E1902" w:rsidRDefault="003409D1" w:rsidP="000E1902">
      <w:pPr>
        <w:spacing w:line="400" w:lineRule="exact"/>
        <w:ind w:firstLine="420"/>
        <w:rPr>
          <w:rFonts w:cs="宋体"/>
          <w:sz w:val="24"/>
        </w:rPr>
      </w:pPr>
      <w:r>
        <w:rPr>
          <w:rFonts w:cs="宋体" w:hint="eastAsia"/>
          <w:sz w:val="24"/>
        </w:rPr>
        <w:t>目前</w:t>
      </w:r>
      <w:r>
        <w:rPr>
          <w:rFonts w:cs="宋体" w:hint="eastAsia"/>
          <w:sz w:val="24"/>
        </w:rPr>
        <w:t>URL</w:t>
      </w:r>
      <w:r w:rsidR="00A14CEE">
        <w:rPr>
          <w:rFonts w:cs="宋体" w:hint="eastAsia"/>
          <w:sz w:val="24"/>
        </w:rPr>
        <w:t>消重已经出现了很多相关技术，比如由</w:t>
      </w:r>
      <w:r w:rsidR="00A14CEE" w:rsidRPr="0051045C">
        <w:rPr>
          <w:rFonts w:cs="宋体" w:hint="eastAsia"/>
          <w:sz w:val="24"/>
        </w:rPr>
        <w:t>Burton</w:t>
      </w:r>
      <w:r w:rsidR="00A14CEE" w:rsidRPr="0051045C">
        <w:rPr>
          <w:rFonts w:cs="宋体"/>
          <w:sz w:val="24"/>
        </w:rPr>
        <w:t xml:space="preserve"> </w:t>
      </w:r>
      <w:r w:rsidR="0091714A">
        <w:rPr>
          <w:rFonts w:cs="宋体" w:hint="eastAsia"/>
          <w:sz w:val="24"/>
        </w:rPr>
        <w:t xml:space="preserve">Howard </w:t>
      </w:r>
      <w:r w:rsidR="00A14CEE" w:rsidRPr="0051045C">
        <w:rPr>
          <w:rFonts w:cs="宋体"/>
          <w:sz w:val="24"/>
        </w:rPr>
        <w:t>Bloom</w:t>
      </w:r>
      <w:r w:rsidR="000E1902" w:rsidRPr="000E1902">
        <w:rPr>
          <w:rFonts w:cs="宋体" w:hint="eastAsia"/>
          <w:sz w:val="24"/>
        </w:rPr>
        <w:t>提出的</w:t>
      </w:r>
      <w:r w:rsidR="000E1902" w:rsidRPr="000E1902">
        <w:rPr>
          <w:rFonts w:cs="宋体" w:hint="eastAsia"/>
          <w:sz w:val="24"/>
        </w:rPr>
        <w:t>Bloom</w:t>
      </w:r>
      <w:r w:rsidR="00A14CEE">
        <w:rPr>
          <w:rFonts w:cs="宋体" w:hint="eastAsia"/>
          <w:sz w:val="24"/>
        </w:rPr>
        <w:t xml:space="preserve"> </w:t>
      </w:r>
      <w:r w:rsidR="000E1902" w:rsidRPr="000E1902">
        <w:rPr>
          <w:rFonts w:cs="宋体" w:hint="eastAsia"/>
          <w:sz w:val="24"/>
        </w:rPr>
        <w:t>Filter</w:t>
      </w:r>
      <w:r w:rsidR="00A14CEE" w:rsidRPr="00BE5E15">
        <w:rPr>
          <w:rFonts w:cs="宋体" w:hint="eastAsia"/>
          <w:sz w:val="24"/>
          <w:vertAlign w:val="superscript"/>
        </w:rPr>
        <w:t>[</w:t>
      </w:r>
      <w:r w:rsidR="00F3392A" w:rsidRPr="00BE5E15">
        <w:rPr>
          <w:rFonts w:cs="宋体" w:hint="eastAsia"/>
          <w:sz w:val="24"/>
          <w:vertAlign w:val="superscript"/>
        </w:rPr>
        <w:t>38</w:t>
      </w:r>
      <w:r w:rsidR="00A14CEE" w:rsidRPr="00BE5E15">
        <w:rPr>
          <w:rFonts w:cs="宋体" w:hint="eastAsia"/>
          <w:sz w:val="24"/>
          <w:vertAlign w:val="superscript"/>
        </w:rPr>
        <w:t>]</w:t>
      </w:r>
      <w:r w:rsidR="000E1902" w:rsidRPr="000E1902">
        <w:rPr>
          <w:rFonts w:cs="宋体" w:hint="eastAsia"/>
          <w:sz w:val="24"/>
        </w:rPr>
        <w:t>算法，由</w:t>
      </w:r>
      <w:r w:rsidR="000E1902" w:rsidRPr="000E1902">
        <w:rPr>
          <w:rFonts w:cs="宋体" w:hint="eastAsia"/>
          <w:sz w:val="24"/>
        </w:rPr>
        <w:t>Ronald L</w:t>
      </w:r>
      <w:r w:rsidR="00A14CEE">
        <w:rPr>
          <w:rFonts w:cs="宋体" w:hint="eastAsia"/>
          <w:sz w:val="24"/>
        </w:rPr>
        <w:t>.</w:t>
      </w:r>
      <w:r w:rsidR="00E84B8D">
        <w:rPr>
          <w:rFonts w:cs="宋体" w:hint="eastAsia"/>
          <w:sz w:val="24"/>
        </w:rPr>
        <w:t xml:space="preserve"> </w:t>
      </w:r>
      <w:r w:rsidR="000E1902" w:rsidRPr="000E1902">
        <w:rPr>
          <w:rFonts w:cs="宋体" w:hint="eastAsia"/>
          <w:sz w:val="24"/>
        </w:rPr>
        <w:t>Rivest</w:t>
      </w:r>
      <w:r w:rsidR="000E1902" w:rsidRPr="000E1902">
        <w:rPr>
          <w:rFonts w:cs="宋体" w:hint="eastAsia"/>
          <w:sz w:val="24"/>
        </w:rPr>
        <w:t>提出的</w:t>
      </w:r>
      <w:r w:rsidR="000E1902" w:rsidRPr="000E1902">
        <w:rPr>
          <w:rFonts w:cs="宋体" w:hint="eastAsia"/>
          <w:sz w:val="24"/>
        </w:rPr>
        <w:t>MD5</w:t>
      </w:r>
      <w:r w:rsidR="000E1902" w:rsidRPr="000E1902">
        <w:rPr>
          <w:rFonts w:cs="宋体" w:hint="eastAsia"/>
          <w:sz w:val="24"/>
        </w:rPr>
        <w:t>算法</w:t>
      </w:r>
      <w:r w:rsidR="00A14CEE" w:rsidRPr="00BE5E15">
        <w:rPr>
          <w:rFonts w:cs="宋体" w:hint="eastAsia"/>
          <w:sz w:val="24"/>
          <w:vertAlign w:val="superscript"/>
        </w:rPr>
        <w:t>[</w:t>
      </w:r>
      <w:r w:rsidR="00F3392A" w:rsidRPr="00BE5E15">
        <w:rPr>
          <w:rFonts w:cs="宋体" w:hint="eastAsia"/>
          <w:sz w:val="24"/>
          <w:vertAlign w:val="superscript"/>
        </w:rPr>
        <w:t>39</w:t>
      </w:r>
      <w:r w:rsidR="00A14CEE" w:rsidRPr="00BE5E15">
        <w:rPr>
          <w:rFonts w:cs="宋体" w:hint="eastAsia"/>
          <w:sz w:val="24"/>
          <w:vertAlign w:val="superscript"/>
        </w:rPr>
        <w:t>]</w:t>
      </w:r>
      <w:r w:rsidR="000E1902" w:rsidRPr="000E1902">
        <w:rPr>
          <w:rFonts w:cs="宋体" w:hint="eastAsia"/>
          <w:sz w:val="24"/>
        </w:rPr>
        <w:t>，</w:t>
      </w:r>
      <w:r w:rsidR="000E1902" w:rsidRPr="000E1902">
        <w:rPr>
          <w:rFonts w:cs="宋体" w:hint="eastAsia"/>
          <w:sz w:val="24"/>
        </w:rPr>
        <w:t>Mercator</w:t>
      </w:r>
      <w:r w:rsidR="00A14CEE">
        <w:rPr>
          <w:rFonts w:cs="宋体" w:hint="eastAsia"/>
          <w:sz w:val="24"/>
        </w:rPr>
        <w:t>提出的散列表法</w:t>
      </w:r>
      <w:r w:rsidR="00A14CEE" w:rsidRPr="00BE5E15">
        <w:rPr>
          <w:rFonts w:cs="宋体" w:hint="eastAsia"/>
          <w:sz w:val="24"/>
          <w:vertAlign w:val="superscript"/>
        </w:rPr>
        <w:t>[</w:t>
      </w:r>
      <w:r w:rsidR="000E1902" w:rsidRPr="00BE5E15">
        <w:rPr>
          <w:rFonts w:cs="宋体" w:hint="eastAsia"/>
          <w:sz w:val="24"/>
          <w:vertAlign w:val="superscript"/>
        </w:rPr>
        <w:t>4</w:t>
      </w:r>
      <w:r w:rsidR="00F3392A" w:rsidRPr="00BE5E15">
        <w:rPr>
          <w:rFonts w:cs="宋体" w:hint="eastAsia"/>
          <w:sz w:val="24"/>
          <w:vertAlign w:val="superscript"/>
        </w:rPr>
        <w:t>0</w:t>
      </w:r>
      <w:r w:rsidR="00A14CEE" w:rsidRPr="00BE5E15">
        <w:rPr>
          <w:rFonts w:cs="宋体" w:hint="eastAsia"/>
          <w:sz w:val="24"/>
          <w:vertAlign w:val="superscript"/>
        </w:rPr>
        <w:t>]</w:t>
      </w:r>
      <w:r w:rsidR="000E1902" w:rsidRPr="000E1902">
        <w:rPr>
          <w:rFonts w:cs="宋体" w:hint="eastAsia"/>
          <w:sz w:val="24"/>
        </w:rPr>
        <w:t>，</w:t>
      </w:r>
      <w:r w:rsidR="000E1902" w:rsidRPr="000E1902">
        <w:rPr>
          <w:rFonts w:cs="宋体" w:hint="eastAsia"/>
          <w:sz w:val="24"/>
        </w:rPr>
        <w:t>Polytechnic Crawler</w:t>
      </w:r>
      <w:r w:rsidR="000E1902" w:rsidRPr="000E1902">
        <w:rPr>
          <w:rFonts w:cs="宋体" w:hint="eastAsia"/>
          <w:sz w:val="24"/>
        </w:rPr>
        <w:t>提出的</w:t>
      </w:r>
      <w:r w:rsidR="000E1902" w:rsidRPr="000E1902">
        <w:rPr>
          <w:rFonts w:cs="宋体" w:hint="eastAsia"/>
          <w:sz w:val="24"/>
        </w:rPr>
        <w:t>R</w:t>
      </w:r>
      <w:r w:rsidR="00A14CEE">
        <w:rPr>
          <w:rFonts w:cs="宋体" w:hint="eastAsia"/>
          <w:sz w:val="24"/>
        </w:rPr>
        <w:t>-</w:t>
      </w:r>
      <w:r w:rsidR="000E1902" w:rsidRPr="000E1902">
        <w:rPr>
          <w:rFonts w:cs="宋体" w:hint="eastAsia"/>
          <w:sz w:val="24"/>
        </w:rPr>
        <w:t>B</w:t>
      </w:r>
      <w:r w:rsidR="00A14CEE">
        <w:rPr>
          <w:rFonts w:cs="宋体" w:hint="eastAsia"/>
          <w:sz w:val="24"/>
        </w:rPr>
        <w:t>树检索法</w:t>
      </w:r>
      <w:r w:rsidR="00A14CEE" w:rsidRPr="00BE5E15">
        <w:rPr>
          <w:rFonts w:cs="宋体" w:hint="eastAsia"/>
          <w:sz w:val="24"/>
          <w:vertAlign w:val="superscript"/>
        </w:rPr>
        <w:t>[</w:t>
      </w:r>
      <w:r w:rsidR="00F3392A" w:rsidRPr="00BE5E15">
        <w:rPr>
          <w:rFonts w:cs="宋体" w:hint="eastAsia"/>
          <w:sz w:val="24"/>
          <w:vertAlign w:val="superscript"/>
        </w:rPr>
        <w:t>41</w:t>
      </w:r>
      <w:r w:rsidR="00A14CEE" w:rsidRPr="00BE5E15">
        <w:rPr>
          <w:rFonts w:cs="宋体" w:hint="eastAsia"/>
          <w:sz w:val="24"/>
          <w:vertAlign w:val="superscript"/>
        </w:rPr>
        <w:t>]</w:t>
      </w:r>
      <w:r w:rsidR="000E1902" w:rsidRPr="000E1902">
        <w:rPr>
          <w:rFonts w:cs="宋体" w:hint="eastAsia"/>
          <w:sz w:val="24"/>
        </w:rPr>
        <w:t>等，通过对这些方法的研究，决定采</w:t>
      </w:r>
      <w:r w:rsidR="001127A1">
        <w:rPr>
          <w:rFonts w:cs="宋体" w:hint="eastAsia"/>
          <w:sz w:val="24"/>
        </w:rPr>
        <w:t>用</w:t>
      </w:r>
      <w:r w:rsidR="001127A1">
        <w:rPr>
          <w:rFonts w:cs="宋体" w:hint="eastAsia"/>
          <w:sz w:val="24"/>
        </w:rPr>
        <w:t>Bloom Filter</w:t>
      </w:r>
      <w:r w:rsidR="001127A1">
        <w:rPr>
          <w:rFonts w:cs="宋体" w:hint="eastAsia"/>
          <w:sz w:val="24"/>
        </w:rPr>
        <w:t>实现</w:t>
      </w:r>
      <w:r w:rsidR="001127A1">
        <w:rPr>
          <w:rFonts w:cs="宋体" w:hint="eastAsia"/>
          <w:sz w:val="24"/>
        </w:rPr>
        <w:t>URL</w:t>
      </w:r>
      <w:r w:rsidR="001127A1">
        <w:rPr>
          <w:rFonts w:cs="宋体" w:hint="eastAsia"/>
          <w:sz w:val="24"/>
        </w:rPr>
        <w:t>消重。</w:t>
      </w:r>
    </w:p>
    <w:p w:rsidR="009D7F0C" w:rsidRDefault="009D7F0C" w:rsidP="009D7F0C">
      <w:pPr>
        <w:spacing w:line="400" w:lineRule="exact"/>
        <w:ind w:firstLine="420"/>
        <w:rPr>
          <w:rFonts w:cs="宋体"/>
          <w:sz w:val="24"/>
        </w:rPr>
      </w:pPr>
      <w:r w:rsidRPr="009D7F0C">
        <w:rPr>
          <w:rFonts w:cs="宋体"/>
          <w:sz w:val="24"/>
        </w:rPr>
        <w:t>Bloom Filter</w:t>
      </w:r>
      <w:r w:rsidRPr="009D7F0C">
        <w:rPr>
          <w:rFonts w:cs="宋体" w:hint="eastAsia"/>
          <w:sz w:val="24"/>
        </w:rPr>
        <w:t>是一种空间效率很高的随机数据结构，它利用位数组</w:t>
      </w:r>
      <w:r w:rsidR="0091714A">
        <w:rPr>
          <w:rFonts w:cs="宋体" w:hint="eastAsia"/>
          <w:sz w:val="24"/>
        </w:rPr>
        <w:t>（实际应用中可利用一维数组或向量来实现）</w:t>
      </w:r>
      <w:r w:rsidRPr="009D7F0C">
        <w:rPr>
          <w:rFonts w:cs="宋体" w:hint="eastAsia"/>
          <w:sz w:val="24"/>
        </w:rPr>
        <w:t>很简洁地表示一个集合，并能判断一个元素是否属于这个集合。</w:t>
      </w:r>
      <w:r w:rsidRPr="009D7F0C">
        <w:rPr>
          <w:rFonts w:cs="宋体"/>
          <w:sz w:val="24"/>
        </w:rPr>
        <w:t>Bloom Filter</w:t>
      </w:r>
      <w:r w:rsidRPr="009D7F0C">
        <w:rPr>
          <w:rFonts w:cs="宋体" w:hint="eastAsia"/>
          <w:sz w:val="24"/>
        </w:rPr>
        <w:t>的这种高效是有一定代价的：在判断一个元素</w:t>
      </w:r>
      <w:r w:rsidRPr="009D7F0C">
        <w:rPr>
          <w:rFonts w:cs="宋体" w:hint="eastAsia"/>
          <w:sz w:val="24"/>
        </w:rPr>
        <w:lastRenderedPageBreak/>
        <w:t>是否属于某个集合时，有可能会把不属于这个集合的元素误认为属于这个集合（</w:t>
      </w:r>
      <w:r w:rsidRPr="009D7F0C">
        <w:rPr>
          <w:rFonts w:cs="宋体"/>
          <w:sz w:val="24"/>
        </w:rPr>
        <w:t>false positive</w:t>
      </w:r>
      <w:r w:rsidRPr="009D7F0C">
        <w:rPr>
          <w:rFonts w:cs="宋体" w:hint="eastAsia"/>
          <w:sz w:val="24"/>
        </w:rPr>
        <w:t>）。因此，</w:t>
      </w:r>
      <w:r w:rsidRPr="009D7F0C">
        <w:rPr>
          <w:rFonts w:cs="宋体"/>
          <w:sz w:val="24"/>
        </w:rPr>
        <w:t>Bloom Filter</w:t>
      </w:r>
      <w:r w:rsidRPr="009D7F0C">
        <w:rPr>
          <w:rFonts w:cs="宋体" w:hint="eastAsia"/>
          <w:sz w:val="24"/>
        </w:rPr>
        <w:t>不适合那些“零错误”的应用场合。而在能容忍低错误率的应用场合下，</w:t>
      </w:r>
      <w:r w:rsidRPr="009D7F0C">
        <w:rPr>
          <w:rFonts w:cs="宋体"/>
          <w:sz w:val="24"/>
        </w:rPr>
        <w:t>Bloom Filter</w:t>
      </w:r>
      <w:r w:rsidRPr="009D7F0C">
        <w:rPr>
          <w:rFonts w:cs="宋体" w:hint="eastAsia"/>
          <w:sz w:val="24"/>
        </w:rPr>
        <w:t>通过极少的错误换取了存储空间的极大节省。</w:t>
      </w:r>
    </w:p>
    <w:p w:rsidR="009D7F0C" w:rsidRPr="009D7F0C" w:rsidRDefault="009D7F0C" w:rsidP="009D7F0C">
      <w:pPr>
        <w:spacing w:line="400" w:lineRule="exact"/>
        <w:ind w:firstLine="420"/>
        <w:rPr>
          <w:rFonts w:cs="宋体"/>
          <w:sz w:val="24"/>
        </w:rPr>
      </w:pPr>
      <w:r>
        <w:rPr>
          <w:rFonts w:cs="宋体" w:hint="eastAsia"/>
          <w:sz w:val="24"/>
        </w:rPr>
        <w:t>Bloom Filter</w:t>
      </w:r>
      <w:r>
        <w:rPr>
          <w:rFonts w:cs="宋体" w:hint="eastAsia"/>
          <w:sz w:val="24"/>
        </w:rPr>
        <w:t>算法的基本思想为：</w:t>
      </w:r>
    </w:p>
    <w:p w:rsidR="009D7F0C" w:rsidRPr="009D7F0C" w:rsidRDefault="009D7F0C" w:rsidP="009D7F0C">
      <w:pPr>
        <w:spacing w:line="400" w:lineRule="exact"/>
        <w:ind w:firstLine="420"/>
        <w:rPr>
          <w:rFonts w:cs="宋体"/>
          <w:sz w:val="24"/>
        </w:rPr>
      </w:pPr>
      <w:r w:rsidRPr="009D7F0C">
        <w:rPr>
          <w:rFonts w:cs="宋体" w:hint="eastAsia"/>
          <w:sz w:val="24"/>
        </w:rPr>
        <w:t>初始状态时，</w:t>
      </w:r>
      <w:r w:rsidRPr="009D7F0C">
        <w:rPr>
          <w:rFonts w:cs="宋体"/>
          <w:sz w:val="24"/>
        </w:rPr>
        <w:t>Bloom Filter</w:t>
      </w:r>
      <w:r w:rsidRPr="009D7F0C">
        <w:rPr>
          <w:rFonts w:cs="宋体" w:hint="eastAsia"/>
          <w:sz w:val="24"/>
        </w:rPr>
        <w:t>是一个包含</w:t>
      </w:r>
      <w:r w:rsidRPr="009D7F0C">
        <w:rPr>
          <w:rFonts w:cs="宋体"/>
          <w:sz w:val="24"/>
        </w:rPr>
        <w:t>m</w:t>
      </w:r>
      <w:r w:rsidRPr="009D7F0C">
        <w:rPr>
          <w:rFonts w:cs="宋体" w:hint="eastAsia"/>
          <w:sz w:val="24"/>
        </w:rPr>
        <w:t>位的位数组，每一位都置为</w:t>
      </w:r>
      <w:r w:rsidRPr="009D7F0C">
        <w:rPr>
          <w:rFonts w:cs="宋体"/>
          <w:sz w:val="24"/>
        </w:rPr>
        <w:t>0</w:t>
      </w:r>
      <w:r w:rsidR="00DC2431">
        <w:rPr>
          <w:rFonts w:cs="宋体" w:hint="eastAsia"/>
          <w:sz w:val="24"/>
        </w:rPr>
        <w:t>，如图</w:t>
      </w:r>
      <w:r w:rsidR="00DC2431">
        <w:rPr>
          <w:rFonts w:cs="宋体" w:hint="eastAsia"/>
          <w:sz w:val="24"/>
        </w:rPr>
        <w:t>5-</w:t>
      </w:r>
      <w:r w:rsidR="00F273DC">
        <w:rPr>
          <w:rFonts w:cs="宋体" w:hint="eastAsia"/>
          <w:sz w:val="24"/>
        </w:rPr>
        <w:t>10</w:t>
      </w:r>
      <w:r w:rsidR="00DC2431">
        <w:rPr>
          <w:rFonts w:cs="宋体" w:hint="eastAsia"/>
          <w:sz w:val="24"/>
        </w:rPr>
        <w:t>所示。</w:t>
      </w:r>
    </w:p>
    <w:p w:rsidR="009D7F0C" w:rsidRDefault="00E60AE1" w:rsidP="009D7F0C">
      <w:pPr>
        <w:widowControl/>
        <w:ind w:firstLineChars="200" w:firstLine="480"/>
        <w:jc w:val="center"/>
        <w:rPr>
          <w:rFonts w:cs="宋体"/>
          <w:kern w:val="0"/>
          <w:sz w:val="24"/>
        </w:rPr>
      </w:pPr>
      <w:r>
        <w:rPr>
          <w:rFonts w:cs="宋体"/>
          <w:noProof/>
          <w:kern w:val="0"/>
          <w:sz w:val="24"/>
        </w:rPr>
        <w:drawing>
          <wp:inline distT="0" distB="0" distL="0" distR="0">
            <wp:extent cx="2800350" cy="447675"/>
            <wp:effectExtent l="19050" t="0" r="0" b="0"/>
            <wp:docPr id="22" name="图片 22" descr="o_b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_bf1"/>
                    <pic:cNvPicPr>
                      <a:picLocks noChangeAspect="1" noChangeArrowheads="1"/>
                    </pic:cNvPicPr>
                  </pic:nvPicPr>
                  <pic:blipFill>
                    <a:blip r:embed="rId56" cstate="print"/>
                    <a:srcRect/>
                    <a:stretch>
                      <a:fillRect/>
                    </a:stretch>
                  </pic:blipFill>
                  <pic:spPr bwMode="auto">
                    <a:xfrm>
                      <a:off x="0" y="0"/>
                      <a:ext cx="2800350" cy="447675"/>
                    </a:xfrm>
                    <a:prstGeom prst="rect">
                      <a:avLst/>
                    </a:prstGeom>
                    <a:noFill/>
                    <a:ln w="9525">
                      <a:noFill/>
                      <a:miter lim="800000"/>
                      <a:headEnd/>
                      <a:tailEnd/>
                    </a:ln>
                  </pic:spPr>
                </pic:pic>
              </a:graphicData>
            </a:graphic>
          </wp:inline>
        </w:drawing>
      </w:r>
    </w:p>
    <w:p w:rsidR="00C33303" w:rsidRPr="0051045C" w:rsidRDefault="00C33303" w:rsidP="00C33303">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F273DC">
        <w:rPr>
          <w:rFonts w:eastAsia="楷体_GB2312" w:hint="eastAsia"/>
        </w:rPr>
        <w:t>10</w:t>
      </w:r>
      <w:r w:rsidR="00B97017">
        <w:rPr>
          <w:rFonts w:eastAsia="楷体_GB2312" w:hint="eastAsia"/>
        </w:rPr>
        <w:t xml:space="preserve"> </w:t>
      </w:r>
      <w:r w:rsidR="009E1B10">
        <w:rPr>
          <w:rFonts w:eastAsia="楷体_GB2312" w:hint="eastAsia"/>
        </w:rPr>
        <w:t>Bloom Filter</w:t>
      </w:r>
      <w:r w:rsidR="009E1B10">
        <w:rPr>
          <w:rFonts w:eastAsia="楷体_GB2312" w:hint="eastAsia"/>
        </w:rPr>
        <w:t>位数组的初始化</w:t>
      </w:r>
    </w:p>
    <w:p w:rsidR="009D7F0C" w:rsidRPr="009D7F0C" w:rsidRDefault="009D7F0C" w:rsidP="009D7F0C">
      <w:pPr>
        <w:spacing w:line="400" w:lineRule="exact"/>
        <w:ind w:firstLine="420"/>
        <w:rPr>
          <w:rFonts w:cs="宋体"/>
          <w:sz w:val="24"/>
        </w:rPr>
      </w:pPr>
      <w:r w:rsidRPr="009D7F0C">
        <w:rPr>
          <w:rFonts w:cs="宋体" w:hint="eastAsia"/>
          <w:sz w:val="24"/>
        </w:rPr>
        <w:t>为了表达</w:t>
      </w:r>
      <w:r w:rsidRPr="009D7F0C">
        <w:rPr>
          <w:rFonts w:cs="宋体"/>
          <w:sz w:val="24"/>
        </w:rPr>
        <w:t>S={x</w:t>
      </w:r>
      <w:r w:rsidRPr="00C33303">
        <w:rPr>
          <w:rFonts w:cs="宋体"/>
          <w:sz w:val="24"/>
          <w:vertAlign w:val="subscript"/>
        </w:rPr>
        <w:t>1</w:t>
      </w:r>
      <w:r>
        <w:rPr>
          <w:rFonts w:cs="宋体"/>
          <w:sz w:val="24"/>
        </w:rPr>
        <w:t>,</w:t>
      </w:r>
      <w:r w:rsidRPr="009D7F0C">
        <w:rPr>
          <w:rFonts w:cs="宋体"/>
          <w:sz w:val="24"/>
        </w:rPr>
        <w:t>x</w:t>
      </w:r>
      <w:r w:rsidRPr="00C33303">
        <w:rPr>
          <w:rFonts w:cs="宋体"/>
          <w:sz w:val="24"/>
          <w:vertAlign w:val="subscript"/>
        </w:rPr>
        <w:t>2</w:t>
      </w:r>
      <w:r w:rsidRPr="009D7F0C">
        <w:rPr>
          <w:rFonts w:cs="宋体"/>
          <w:sz w:val="24"/>
        </w:rPr>
        <w:t>,…,x</w:t>
      </w:r>
      <w:r w:rsidRPr="00C33303">
        <w:rPr>
          <w:rFonts w:cs="宋体"/>
          <w:sz w:val="24"/>
          <w:vertAlign w:val="subscript"/>
        </w:rPr>
        <w:t>n</w:t>
      </w:r>
      <w:r w:rsidRPr="009D7F0C">
        <w:rPr>
          <w:rFonts w:cs="宋体"/>
          <w:sz w:val="24"/>
        </w:rPr>
        <w:t>}</w:t>
      </w:r>
      <w:r w:rsidRPr="009D7F0C">
        <w:rPr>
          <w:rFonts w:cs="宋体" w:hint="eastAsia"/>
          <w:sz w:val="24"/>
        </w:rPr>
        <w:t>这样一个</w:t>
      </w:r>
      <w:r w:rsidRPr="009D7F0C">
        <w:rPr>
          <w:rFonts w:cs="宋体"/>
          <w:sz w:val="24"/>
        </w:rPr>
        <w:t>n</w:t>
      </w:r>
      <w:r w:rsidRPr="009D7F0C">
        <w:rPr>
          <w:rFonts w:cs="宋体" w:hint="eastAsia"/>
          <w:sz w:val="24"/>
        </w:rPr>
        <w:t>个元素的集合，</w:t>
      </w:r>
      <w:r w:rsidRPr="009D7F0C">
        <w:rPr>
          <w:rFonts w:cs="宋体"/>
          <w:sz w:val="24"/>
        </w:rPr>
        <w:t>Bloom Filter</w:t>
      </w:r>
      <w:r w:rsidRPr="009D7F0C">
        <w:rPr>
          <w:rFonts w:cs="宋体" w:hint="eastAsia"/>
          <w:sz w:val="24"/>
        </w:rPr>
        <w:t>使用</w:t>
      </w:r>
      <w:r w:rsidRPr="009D7F0C">
        <w:rPr>
          <w:rFonts w:cs="宋体"/>
          <w:sz w:val="24"/>
        </w:rPr>
        <w:t>k</w:t>
      </w:r>
      <w:r w:rsidRPr="009D7F0C">
        <w:rPr>
          <w:rFonts w:cs="宋体" w:hint="eastAsia"/>
          <w:sz w:val="24"/>
        </w:rPr>
        <w:t>个相互独立的哈希函数，它们分别将集合中的每个元素映射到</w:t>
      </w:r>
      <w:r w:rsidRPr="009D7F0C">
        <w:rPr>
          <w:rFonts w:cs="宋体"/>
          <w:sz w:val="24"/>
        </w:rPr>
        <w:t>{1,…,m}</w:t>
      </w:r>
      <w:r w:rsidRPr="009D7F0C">
        <w:rPr>
          <w:rFonts w:cs="宋体" w:hint="eastAsia"/>
          <w:sz w:val="24"/>
        </w:rPr>
        <w:t>的范围中。对任意一个元素</w:t>
      </w:r>
      <w:r w:rsidRPr="009D7F0C">
        <w:rPr>
          <w:rFonts w:cs="宋体"/>
          <w:sz w:val="24"/>
        </w:rPr>
        <w:t>x</w:t>
      </w:r>
      <w:r w:rsidRPr="009D7F0C">
        <w:rPr>
          <w:rFonts w:cs="宋体" w:hint="eastAsia"/>
          <w:sz w:val="24"/>
        </w:rPr>
        <w:t>，第</w:t>
      </w:r>
      <w:r w:rsidRPr="009D7F0C">
        <w:rPr>
          <w:rFonts w:cs="宋体"/>
          <w:sz w:val="24"/>
        </w:rPr>
        <w:t>i</w:t>
      </w:r>
      <w:r w:rsidRPr="009D7F0C">
        <w:rPr>
          <w:rFonts w:cs="宋体" w:hint="eastAsia"/>
          <w:sz w:val="24"/>
        </w:rPr>
        <w:t>个哈希函数映射的位置</w:t>
      </w:r>
      <w:r w:rsidRPr="009D7F0C">
        <w:rPr>
          <w:rFonts w:cs="宋体"/>
          <w:sz w:val="24"/>
        </w:rPr>
        <w:t>h</w:t>
      </w:r>
      <w:r w:rsidRPr="00C33303">
        <w:rPr>
          <w:rFonts w:cs="宋体"/>
          <w:sz w:val="24"/>
          <w:vertAlign w:val="subscript"/>
        </w:rPr>
        <w:t>i</w:t>
      </w:r>
      <w:r w:rsidRPr="009D7F0C">
        <w:rPr>
          <w:rFonts w:cs="宋体"/>
          <w:sz w:val="24"/>
        </w:rPr>
        <w:t>(x)</w:t>
      </w:r>
      <w:r w:rsidRPr="009D7F0C">
        <w:rPr>
          <w:rFonts w:cs="宋体" w:hint="eastAsia"/>
          <w:sz w:val="24"/>
        </w:rPr>
        <w:t>就会被置为</w:t>
      </w:r>
      <w:r w:rsidRPr="009D7F0C">
        <w:rPr>
          <w:rFonts w:cs="宋体"/>
          <w:sz w:val="24"/>
        </w:rPr>
        <w:t>1</w:t>
      </w:r>
      <w:r w:rsidRPr="009D7F0C">
        <w:rPr>
          <w:rFonts w:cs="宋体" w:hint="eastAsia"/>
          <w:sz w:val="24"/>
        </w:rPr>
        <w:t>（</w:t>
      </w:r>
      <w:r w:rsidRPr="009D7F0C">
        <w:rPr>
          <w:rFonts w:cs="宋体"/>
          <w:sz w:val="24"/>
        </w:rPr>
        <w:t>1</w:t>
      </w:r>
      <w:r w:rsidRPr="009D7F0C">
        <w:rPr>
          <w:rFonts w:cs="宋体" w:hint="eastAsia"/>
          <w:sz w:val="24"/>
        </w:rPr>
        <w:t>≤</w:t>
      </w:r>
      <w:r w:rsidRPr="009D7F0C">
        <w:rPr>
          <w:rFonts w:cs="宋体"/>
          <w:sz w:val="24"/>
        </w:rPr>
        <w:t>i</w:t>
      </w:r>
      <w:r w:rsidRPr="009D7F0C">
        <w:rPr>
          <w:rFonts w:cs="宋体" w:hint="eastAsia"/>
          <w:sz w:val="24"/>
        </w:rPr>
        <w:t>≤</w:t>
      </w:r>
      <w:r w:rsidRPr="009D7F0C">
        <w:rPr>
          <w:rFonts w:cs="宋体"/>
          <w:sz w:val="24"/>
        </w:rPr>
        <w:t>k</w:t>
      </w:r>
      <w:r>
        <w:rPr>
          <w:rFonts w:cs="宋体" w:hint="eastAsia"/>
          <w:sz w:val="24"/>
        </w:rPr>
        <w:t>）。</w:t>
      </w:r>
      <w:r w:rsidR="0091714A">
        <w:rPr>
          <w:rFonts w:cs="宋体" w:hint="eastAsia"/>
          <w:sz w:val="24"/>
        </w:rPr>
        <w:t>在</w:t>
      </w:r>
      <w:r w:rsidRPr="009D7F0C">
        <w:rPr>
          <w:rFonts w:cs="宋体" w:hint="eastAsia"/>
          <w:sz w:val="24"/>
        </w:rPr>
        <w:t>图</w:t>
      </w:r>
      <w:r w:rsidR="0091714A">
        <w:rPr>
          <w:rFonts w:cs="宋体" w:hint="eastAsia"/>
          <w:sz w:val="24"/>
        </w:rPr>
        <w:t>5-</w:t>
      </w:r>
      <w:r w:rsidR="00F273DC">
        <w:rPr>
          <w:rFonts w:cs="宋体" w:hint="eastAsia"/>
          <w:sz w:val="24"/>
        </w:rPr>
        <w:t>11</w:t>
      </w:r>
      <w:r w:rsidRPr="009D7F0C">
        <w:rPr>
          <w:rFonts w:cs="宋体" w:hint="eastAsia"/>
          <w:sz w:val="24"/>
        </w:rPr>
        <w:t>中，</w:t>
      </w:r>
      <w:r w:rsidRPr="009D7F0C">
        <w:rPr>
          <w:rFonts w:cs="宋体"/>
          <w:sz w:val="24"/>
        </w:rPr>
        <w:t>k=3</w:t>
      </w:r>
      <w:r w:rsidR="0091714A">
        <w:rPr>
          <w:rFonts w:cs="宋体" w:hint="eastAsia"/>
          <w:sz w:val="24"/>
        </w:rPr>
        <w:t>，且有两个哈希函数选中同一个位置（从左边数第五位），其演算法如表</w:t>
      </w:r>
      <w:r w:rsidR="0091714A">
        <w:rPr>
          <w:rFonts w:cs="宋体" w:hint="eastAsia"/>
          <w:sz w:val="24"/>
        </w:rPr>
        <w:t>5-</w:t>
      </w:r>
      <w:r w:rsidR="00DC2431">
        <w:rPr>
          <w:rFonts w:cs="宋体" w:hint="eastAsia"/>
          <w:sz w:val="24"/>
        </w:rPr>
        <w:t>3</w:t>
      </w:r>
      <w:r w:rsidR="0091714A">
        <w:rPr>
          <w:rFonts w:cs="宋体" w:hint="eastAsia"/>
          <w:sz w:val="24"/>
        </w:rPr>
        <w:t>所示。</w:t>
      </w:r>
    </w:p>
    <w:p w:rsidR="009D7F0C" w:rsidRDefault="00E60AE1" w:rsidP="009D7F0C">
      <w:pPr>
        <w:widowControl/>
        <w:jc w:val="center"/>
        <w:rPr>
          <w:rFonts w:ascii="宋体" w:hAnsi="宋体" w:cs="宋体"/>
          <w:kern w:val="0"/>
          <w:sz w:val="24"/>
        </w:rPr>
      </w:pPr>
      <w:r>
        <w:rPr>
          <w:rFonts w:ascii="宋体" w:hAnsi="宋体" w:cs="宋体"/>
          <w:noProof/>
          <w:kern w:val="0"/>
          <w:sz w:val="24"/>
        </w:rPr>
        <w:drawing>
          <wp:inline distT="0" distB="0" distL="0" distR="0">
            <wp:extent cx="2800350" cy="676275"/>
            <wp:effectExtent l="19050" t="0" r="0" b="0"/>
            <wp:docPr id="23" name="图片 23" descr="o_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_bf2"/>
                    <pic:cNvPicPr>
                      <a:picLocks noChangeAspect="1" noChangeArrowheads="1"/>
                    </pic:cNvPicPr>
                  </pic:nvPicPr>
                  <pic:blipFill>
                    <a:blip r:embed="rId57" cstate="print"/>
                    <a:srcRect/>
                    <a:stretch>
                      <a:fillRect/>
                    </a:stretch>
                  </pic:blipFill>
                  <pic:spPr bwMode="auto">
                    <a:xfrm>
                      <a:off x="0" y="0"/>
                      <a:ext cx="2800350" cy="676275"/>
                    </a:xfrm>
                    <a:prstGeom prst="rect">
                      <a:avLst/>
                    </a:prstGeom>
                    <a:noFill/>
                    <a:ln w="9525">
                      <a:noFill/>
                      <a:miter lim="800000"/>
                      <a:headEnd/>
                      <a:tailEnd/>
                    </a:ln>
                  </pic:spPr>
                </pic:pic>
              </a:graphicData>
            </a:graphic>
          </wp:inline>
        </w:drawing>
      </w:r>
    </w:p>
    <w:p w:rsidR="00C33303" w:rsidRDefault="00C33303" w:rsidP="00C33303">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F273DC">
        <w:rPr>
          <w:rFonts w:eastAsia="楷体_GB2312" w:hint="eastAsia"/>
        </w:rPr>
        <w:t>11</w:t>
      </w:r>
      <w:r w:rsidR="00B97017">
        <w:rPr>
          <w:rFonts w:eastAsia="楷体_GB2312" w:hint="eastAsia"/>
        </w:rPr>
        <w:t xml:space="preserve"> </w:t>
      </w:r>
      <w:r w:rsidR="00B55770">
        <w:rPr>
          <w:rFonts w:eastAsia="楷体_GB2312" w:hint="eastAsia"/>
        </w:rPr>
        <w:t>X</w:t>
      </w:r>
      <w:r w:rsidR="00B55770" w:rsidRPr="00B55770">
        <w:rPr>
          <w:rFonts w:eastAsia="楷体_GB2312" w:hint="eastAsia"/>
          <w:vertAlign w:val="subscript"/>
        </w:rPr>
        <w:t>1</w:t>
      </w:r>
      <w:r w:rsidR="00B55770">
        <w:rPr>
          <w:rFonts w:eastAsia="楷体_GB2312" w:hint="eastAsia"/>
        </w:rPr>
        <w:t xml:space="preserve"> , X</w:t>
      </w:r>
      <w:r w:rsidR="00B55770" w:rsidRPr="00B55770">
        <w:rPr>
          <w:rFonts w:eastAsia="楷体_GB2312" w:hint="eastAsia"/>
          <w:vertAlign w:val="subscript"/>
        </w:rPr>
        <w:t>2</w:t>
      </w:r>
      <w:r w:rsidR="00B55770" w:rsidRPr="00B55770">
        <w:rPr>
          <w:rFonts w:eastAsia="楷体_GB2312" w:hint="eastAsia"/>
        </w:rPr>
        <w:t>的映射图</w:t>
      </w:r>
    </w:p>
    <w:p w:rsidR="0091714A" w:rsidRDefault="0091714A" w:rsidP="0091714A">
      <w:pPr>
        <w:jc w:val="center"/>
        <w:rPr>
          <w:rFonts w:eastAsia="楷体_GB2312"/>
        </w:rPr>
      </w:pPr>
      <w:r w:rsidRPr="00CA5B55">
        <w:rPr>
          <w:rFonts w:eastAsia="楷体_GB2312" w:hint="eastAsia"/>
        </w:rPr>
        <w:t>表</w:t>
      </w:r>
      <w:r>
        <w:rPr>
          <w:rFonts w:eastAsia="楷体_GB2312" w:hint="eastAsia"/>
        </w:rPr>
        <w:t>5</w:t>
      </w:r>
      <w:r w:rsidRPr="00CA5B55">
        <w:rPr>
          <w:rFonts w:eastAsia="楷体_GB2312" w:hint="eastAsia"/>
        </w:rPr>
        <w:t>－</w:t>
      </w:r>
      <w:r w:rsidR="009A044E">
        <w:rPr>
          <w:rFonts w:eastAsia="楷体_GB2312" w:hint="eastAsia"/>
        </w:rPr>
        <w:t>3</w:t>
      </w:r>
      <w:r>
        <w:rPr>
          <w:rFonts w:eastAsia="楷体_GB2312" w:hint="eastAsia"/>
        </w:rPr>
        <w:t xml:space="preserve"> Bloom Filter</w:t>
      </w:r>
      <w:r>
        <w:rPr>
          <w:rFonts w:eastAsia="楷体_GB2312" w:hint="eastAsia"/>
        </w:rPr>
        <w:t>储存算法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692"/>
      </w:tblGrid>
      <w:tr w:rsidR="0091714A" w:rsidRPr="00803F82" w:rsidTr="00297C35">
        <w:trPr>
          <w:jc w:val="center"/>
        </w:trPr>
        <w:tc>
          <w:tcPr>
            <w:tcW w:w="6692" w:type="dxa"/>
          </w:tcPr>
          <w:p w:rsidR="0091714A" w:rsidRPr="00803F82" w:rsidRDefault="0091714A" w:rsidP="00297C35">
            <w:pPr>
              <w:spacing w:line="400" w:lineRule="exact"/>
              <w:rPr>
                <w:rFonts w:ascii="楷体_GB2312" w:eastAsia="楷体_GB2312" w:cs="宋体"/>
                <w:szCs w:val="21"/>
              </w:rPr>
            </w:pPr>
            <w:r w:rsidRPr="00803F82">
              <w:rPr>
                <w:caps/>
                <w:sz w:val="24"/>
              </w:rPr>
              <w:t>Algorithm</w:t>
            </w:r>
            <w:r w:rsidRPr="00803F82">
              <w:rPr>
                <w:rFonts w:hint="eastAsia"/>
                <w:sz w:val="24"/>
              </w:rPr>
              <w:t xml:space="preserve"> 1:</w:t>
            </w:r>
            <w:r w:rsidR="00297C35">
              <w:rPr>
                <w:rFonts w:hint="eastAsia"/>
                <w:sz w:val="24"/>
              </w:rPr>
              <w:t xml:space="preserve"> Bloom Filter</w:t>
            </w:r>
            <w:r w:rsidR="00297C35">
              <w:rPr>
                <w:sz w:val="24"/>
              </w:rPr>
              <w:t>’</w:t>
            </w:r>
            <w:r w:rsidR="00297C35">
              <w:rPr>
                <w:rFonts w:hint="eastAsia"/>
                <w:sz w:val="24"/>
              </w:rPr>
              <w:t>s Storing</w:t>
            </w:r>
          </w:p>
        </w:tc>
      </w:tr>
      <w:tr w:rsidR="0091714A" w:rsidRPr="00803F82" w:rsidTr="00297C35">
        <w:trPr>
          <w:jc w:val="center"/>
        </w:trPr>
        <w:tc>
          <w:tcPr>
            <w:tcW w:w="6692" w:type="dxa"/>
          </w:tcPr>
          <w:p w:rsidR="0091714A" w:rsidRPr="00803F82" w:rsidRDefault="0091714A" w:rsidP="0091714A">
            <w:pPr>
              <w:ind w:firstLineChars="200" w:firstLine="480"/>
              <w:rPr>
                <w:sz w:val="24"/>
              </w:rPr>
            </w:pPr>
            <w:r w:rsidRPr="00803F82">
              <w:rPr>
                <w:rFonts w:hint="eastAsia"/>
                <w:sz w:val="24"/>
              </w:rPr>
              <w:t xml:space="preserve">input: </w:t>
            </w:r>
            <w:r w:rsidR="00297C35" w:rsidRPr="00297C35">
              <w:rPr>
                <w:rFonts w:hint="eastAsia"/>
                <w:i/>
                <w:sz w:val="24"/>
              </w:rPr>
              <w:t>n</w:t>
            </w:r>
            <w:r w:rsidR="00297C35">
              <w:rPr>
                <w:rFonts w:hint="eastAsia"/>
                <w:sz w:val="24"/>
              </w:rPr>
              <w:t xml:space="preserve"> </w:t>
            </w:r>
            <w:r w:rsidRPr="00803F82">
              <w:rPr>
                <w:rFonts w:hint="eastAsia"/>
                <w:sz w:val="24"/>
              </w:rPr>
              <w:t>URL</w:t>
            </w:r>
            <w:r w:rsidR="00297C35">
              <w:rPr>
                <w:rFonts w:hint="eastAsia"/>
                <w:sz w:val="24"/>
              </w:rPr>
              <w:t>s</w:t>
            </w:r>
            <w:r w:rsidRPr="00803F82">
              <w:rPr>
                <w:rFonts w:hint="eastAsia"/>
                <w:sz w:val="24"/>
              </w:rPr>
              <w:t>,</w:t>
            </w:r>
            <w:r w:rsidR="00297C35">
              <w:rPr>
                <w:rFonts w:hint="eastAsia"/>
                <w:sz w:val="24"/>
              </w:rPr>
              <w:t xml:space="preserve"> each </w:t>
            </w:r>
            <w:r w:rsidR="00297C35" w:rsidRPr="00297C35">
              <w:rPr>
                <w:rFonts w:hint="eastAsia"/>
                <w:i/>
                <w:sz w:val="24"/>
              </w:rPr>
              <w:t>b</w:t>
            </w:r>
            <w:r w:rsidR="00297C35">
              <w:rPr>
                <w:rFonts w:hint="eastAsia"/>
                <w:sz w:val="24"/>
              </w:rPr>
              <w:t xml:space="preserve"> bits long</w:t>
            </w:r>
          </w:p>
          <w:p w:rsidR="0091714A" w:rsidRDefault="00297C35" w:rsidP="0091714A">
            <w:pPr>
              <w:pStyle w:val="af5"/>
              <w:numPr>
                <w:ilvl w:val="0"/>
                <w:numId w:val="25"/>
              </w:numPr>
              <w:ind w:firstLineChars="0"/>
              <w:rPr>
                <w:sz w:val="24"/>
              </w:rPr>
            </w:pPr>
            <w:r>
              <w:rPr>
                <w:rFonts w:hint="eastAsia"/>
                <w:sz w:val="24"/>
              </w:rPr>
              <w:t xml:space="preserve">for each url </w:t>
            </w:r>
            <w:r w:rsidRPr="00297C35">
              <w:rPr>
                <w:rFonts w:hint="eastAsia"/>
                <w:i/>
                <w:sz w:val="24"/>
              </w:rPr>
              <w:t>m</w:t>
            </w:r>
            <w:r>
              <w:rPr>
                <w:rFonts w:hint="eastAsia"/>
                <w:sz w:val="24"/>
              </w:rPr>
              <w:t xml:space="preserve"> do</w:t>
            </w:r>
          </w:p>
          <w:p w:rsidR="00297C35" w:rsidRPr="00803F82" w:rsidRDefault="00297C35" w:rsidP="0091714A">
            <w:pPr>
              <w:pStyle w:val="af5"/>
              <w:numPr>
                <w:ilvl w:val="0"/>
                <w:numId w:val="25"/>
              </w:numPr>
              <w:ind w:firstLineChars="0"/>
              <w:rPr>
                <w:sz w:val="24"/>
              </w:rPr>
            </w:pPr>
            <w:r>
              <w:rPr>
                <w:rFonts w:hint="eastAsia"/>
                <w:sz w:val="24"/>
              </w:rPr>
              <w:t xml:space="preserve">   url </w:t>
            </w:r>
            <w:r w:rsidRPr="00297C35">
              <w:rPr>
                <w:rFonts w:hint="eastAsia"/>
                <w:i/>
                <w:sz w:val="24"/>
              </w:rPr>
              <w:t>m</w:t>
            </w:r>
            <w:r>
              <w:rPr>
                <w:rFonts w:hint="eastAsia"/>
                <w:sz w:val="24"/>
              </w:rPr>
              <w:t xml:space="preserve"> hash coded into distinct bit addresses </w:t>
            </w:r>
            <w:r w:rsidRPr="00297C35">
              <w:rPr>
                <w:rFonts w:hint="eastAsia"/>
                <w:i/>
                <w:sz w:val="24"/>
              </w:rPr>
              <w:t>a</w:t>
            </w:r>
            <w:r w:rsidRPr="00297C35">
              <w:rPr>
                <w:rFonts w:hint="eastAsia"/>
                <w:i/>
                <w:sz w:val="24"/>
                <w:vertAlign w:val="subscript"/>
              </w:rPr>
              <w:t>1</w:t>
            </w:r>
            <w:r>
              <w:rPr>
                <w:rFonts w:hint="eastAsia"/>
                <w:sz w:val="24"/>
              </w:rPr>
              <w:t>,</w:t>
            </w:r>
            <w:r w:rsidRPr="00297C35">
              <w:rPr>
                <w:rFonts w:hint="eastAsia"/>
                <w:i/>
                <w:sz w:val="24"/>
              </w:rPr>
              <w:t>a</w:t>
            </w:r>
            <w:r w:rsidRPr="00297C35">
              <w:rPr>
                <w:rFonts w:hint="eastAsia"/>
                <w:i/>
                <w:sz w:val="24"/>
                <w:vertAlign w:val="subscript"/>
              </w:rPr>
              <w:t>2</w:t>
            </w:r>
            <w:r>
              <w:rPr>
                <w:rFonts w:hint="eastAsia"/>
                <w:sz w:val="24"/>
              </w:rPr>
              <w:t>,</w:t>
            </w:r>
            <w:r>
              <w:rPr>
                <w:sz w:val="24"/>
              </w:rPr>
              <w:t>…</w:t>
            </w:r>
            <w:r>
              <w:rPr>
                <w:rFonts w:hint="eastAsia"/>
                <w:sz w:val="24"/>
              </w:rPr>
              <w:t>,</w:t>
            </w:r>
            <w:r w:rsidRPr="00297C35">
              <w:rPr>
                <w:rFonts w:hint="eastAsia"/>
                <w:i/>
                <w:sz w:val="24"/>
              </w:rPr>
              <w:t>a</w:t>
            </w:r>
            <w:r w:rsidRPr="00297C35">
              <w:rPr>
                <w:rFonts w:hint="eastAsia"/>
                <w:i/>
                <w:sz w:val="24"/>
                <w:vertAlign w:val="subscript"/>
              </w:rPr>
              <w:t>d</w:t>
            </w:r>
          </w:p>
          <w:p w:rsidR="00297C35" w:rsidRPr="00297C35" w:rsidRDefault="0091714A" w:rsidP="00297C35">
            <w:pPr>
              <w:pStyle w:val="af5"/>
              <w:numPr>
                <w:ilvl w:val="0"/>
                <w:numId w:val="25"/>
              </w:numPr>
              <w:ind w:firstLineChars="0"/>
              <w:rPr>
                <w:sz w:val="24"/>
              </w:rPr>
            </w:pPr>
            <w:r w:rsidRPr="00297C35">
              <w:rPr>
                <w:rFonts w:hint="eastAsia"/>
                <w:sz w:val="24"/>
              </w:rPr>
              <w:t xml:space="preserve">  </w:t>
            </w:r>
            <w:r w:rsidR="00297C35" w:rsidRPr="00297C35">
              <w:rPr>
                <w:rFonts w:hint="eastAsia"/>
                <w:sz w:val="24"/>
              </w:rPr>
              <w:t xml:space="preserve"> set</w:t>
            </w:r>
            <w:r w:rsidR="00297C35">
              <w:rPr>
                <w:rFonts w:hint="eastAsia"/>
                <w:sz w:val="24"/>
              </w:rPr>
              <w:t xml:space="preserve"> bit addresses </w:t>
            </w:r>
            <w:r w:rsidR="00297C35" w:rsidRPr="00297C35">
              <w:rPr>
                <w:rFonts w:hint="eastAsia"/>
                <w:i/>
                <w:sz w:val="24"/>
              </w:rPr>
              <w:t>a</w:t>
            </w:r>
            <w:r w:rsidR="00297C35" w:rsidRPr="00297C35">
              <w:rPr>
                <w:rFonts w:hint="eastAsia"/>
                <w:i/>
                <w:sz w:val="24"/>
                <w:vertAlign w:val="subscript"/>
              </w:rPr>
              <w:t>1</w:t>
            </w:r>
            <w:r w:rsidR="00297C35">
              <w:rPr>
                <w:rFonts w:hint="eastAsia"/>
                <w:sz w:val="24"/>
              </w:rPr>
              <w:t xml:space="preserve"> through </w:t>
            </w:r>
            <w:r w:rsidR="00297C35" w:rsidRPr="00297C35">
              <w:rPr>
                <w:rFonts w:hint="eastAsia"/>
                <w:i/>
                <w:sz w:val="24"/>
              </w:rPr>
              <w:t>a</w:t>
            </w:r>
            <w:r w:rsidR="00297C35" w:rsidRPr="00297C35">
              <w:rPr>
                <w:rFonts w:hint="eastAsia"/>
                <w:i/>
                <w:sz w:val="24"/>
                <w:vertAlign w:val="subscript"/>
              </w:rPr>
              <w:t>d</w:t>
            </w:r>
            <w:r w:rsidR="00297C35">
              <w:rPr>
                <w:rFonts w:hint="eastAsia"/>
                <w:sz w:val="24"/>
              </w:rPr>
              <w:t xml:space="preserve"> to 1</w:t>
            </w:r>
          </w:p>
          <w:p w:rsidR="0091714A" w:rsidRPr="00803F82" w:rsidRDefault="00297C35" w:rsidP="0091714A">
            <w:pPr>
              <w:pStyle w:val="af5"/>
              <w:numPr>
                <w:ilvl w:val="0"/>
                <w:numId w:val="25"/>
              </w:numPr>
              <w:ind w:firstLineChars="0"/>
              <w:rPr>
                <w:sz w:val="24"/>
              </w:rPr>
            </w:pPr>
            <w:r>
              <w:rPr>
                <w:rFonts w:hint="eastAsia"/>
                <w:sz w:val="24"/>
              </w:rPr>
              <w:t>end</w:t>
            </w:r>
          </w:p>
        </w:tc>
      </w:tr>
    </w:tbl>
    <w:p w:rsidR="009D7F0C" w:rsidRPr="009D7F0C" w:rsidRDefault="009D7F0C" w:rsidP="009D7F0C">
      <w:pPr>
        <w:spacing w:line="400" w:lineRule="exact"/>
        <w:ind w:firstLine="420"/>
        <w:rPr>
          <w:rFonts w:cs="宋体"/>
          <w:sz w:val="24"/>
        </w:rPr>
      </w:pPr>
      <w:r w:rsidRPr="009D7F0C">
        <w:rPr>
          <w:rFonts w:cs="宋体" w:hint="eastAsia"/>
          <w:sz w:val="24"/>
        </w:rPr>
        <w:t>在判断</w:t>
      </w:r>
      <w:r w:rsidRPr="009D7F0C">
        <w:rPr>
          <w:rFonts w:cs="宋体"/>
          <w:sz w:val="24"/>
        </w:rPr>
        <w:t>y</w:t>
      </w:r>
      <w:r w:rsidRPr="009D7F0C">
        <w:rPr>
          <w:rFonts w:cs="宋体" w:hint="eastAsia"/>
          <w:sz w:val="24"/>
        </w:rPr>
        <w:t>是否属于这个集合时，我们对</w:t>
      </w:r>
      <w:r w:rsidRPr="009D7F0C">
        <w:rPr>
          <w:rFonts w:cs="宋体"/>
          <w:sz w:val="24"/>
        </w:rPr>
        <w:t>y</w:t>
      </w:r>
      <w:r w:rsidRPr="009D7F0C">
        <w:rPr>
          <w:rFonts w:cs="宋体" w:hint="eastAsia"/>
          <w:sz w:val="24"/>
        </w:rPr>
        <w:t>应用</w:t>
      </w:r>
      <w:r w:rsidRPr="009D7F0C">
        <w:rPr>
          <w:rFonts w:cs="宋体"/>
          <w:sz w:val="24"/>
        </w:rPr>
        <w:t>k</w:t>
      </w:r>
      <w:r w:rsidRPr="009D7F0C">
        <w:rPr>
          <w:rFonts w:cs="宋体" w:hint="eastAsia"/>
          <w:sz w:val="24"/>
        </w:rPr>
        <w:t>次哈希函数，如果所有</w:t>
      </w:r>
      <w:r w:rsidRPr="009D7F0C">
        <w:rPr>
          <w:rFonts w:cs="宋体"/>
          <w:sz w:val="24"/>
        </w:rPr>
        <w:t>h</w:t>
      </w:r>
      <w:r w:rsidRPr="00C33303">
        <w:rPr>
          <w:rFonts w:cs="宋体"/>
          <w:sz w:val="24"/>
          <w:vertAlign w:val="subscript"/>
        </w:rPr>
        <w:t>i</w:t>
      </w:r>
      <w:r w:rsidRPr="009D7F0C">
        <w:rPr>
          <w:rFonts w:cs="宋体"/>
          <w:sz w:val="24"/>
        </w:rPr>
        <w:t>(y)</w:t>
      </w:r>
      <w:r w:rsidRPr="009D7F0C">
        <w:rPr>
          <w:rFonts w:cs="宋体" w:hint="eastAsia"/>
          <w:sz w:val="24"/>
        </w:rPr>
        <w:t>的位置都是</w:t>
      </w:r>
      <w:r w:rsidRPr="009D7F0C">
        <w:rPr>
          <w:rFonts w:cs="宋体"/>
          <w:sz w:val="24"/>
        </w:rPr>
        <w:t>1</w:t>
      </w:r>
      <w:r w:rsidRPr="009D7F0C">
        <w:rPr>
          <w:rFonts w:cs="宋体" w:hint="eastAsia"/>
          <w:sz w:val="24"/>
        </w:rPr>
        <w:t>（</w:t>
      </w:r>
      <w:r w:rsidRPr="009D7F0C">
        <w:rPr>
          <w:rFonts w:cs="宋体"/>
          <w:sz w:val="24"/>
        </w:rPr>
        <w:t>1</w:t>
      </w:r>
      <w:r w:rsidRPr="009D7F0C">
        <w:rPr>
          <w:rFonts w:cs="宋体" w:hint="eastAsia"/>
          <w:sz w:val="24"/>
        </w:rPr>
        <w:t>≤</w:t>
      </w:r>
      <w:r w:rsidRPr="009D7F0C">
        <w:rPr>
          <w:rFonts w:cs="宋体"/>
          <w:sz w:val="24"/>
        </w:rPr>
        <w:t>i</w:t>
      </w:r>
      <w:r w:rsidRPr="009D7F0C">
        <w:rPr>
          <w:rFonts w:cs="宋体" w:hint="eastAsia"/>
          <w:sz w:val="24"/>
        </w:rPr>
        <w:t>≤</w:t>
      </w:r>
      <w:r w:rsidRPr="009D7F0C">
        <w:rPr>
          <w:rFonts w:cs="宋体"/>
          <w:sz w:val="24"/>
        </w:rPr>
        <w:t>k</w:t>
      </w:r>
      <w:r w:rsidRPr="009D7F0C">
        <w:rPr>
          <w:rFonts w:cs="宋体" w:hint="eastAsia"/>
          <w:sz w:val="24"/>
        </w:rPr>
        <w:t>），那么我们就认为</w:t>
      </w:r>
      <w:r w:rsidRPr="009D7F0C">
        <w:rPr>
          <w:rFonts w:cs="宋体"/>
          <w:sz w:val="24"/>
        </w:rPr>
        <w:t>y</w:t>
      </w:r>
      <w:r w:rsidRPr="009D7F0C">
        <w:rPr>
          <w:rFonts w:cs="宋体" w:hint="eastAsia"/>
          <w:sz w:val="24"/>
        </w:rPr>
        <w:t>是集合中的元素，否则就认为</w:t>
      </w:r>
      <w:r w:rsidRPr="009D7F0C">
        <w:rPr>
          <w:rFonts w:cs="宋体"/>
          <w:sz w:val="24"/>
        </w:rPr>
        <w:t>y</w:t>
      </w:r>
      <w:r w:rsidRPr="009D7F0C">
        <w:rPr>
          <w:rFonts w:cs="宋体" w:hint="eastAsia"/>
          <w:sz w:val="24"/>
        </w:rPr>
        <w:t>不是集合中的元素。下图中</w:t>
      </w:r>
      <w:r w:rsidRPr="009D7F0C">
        <w:rPr>
          <w:rFonts w:cs="宋体"/>
          <w:sz w:val="24"/>
        </w:rPr>
        <w:t>y</w:t>
      </w:r>
      <w:r w:rsidRPr="00C33303">
        <w:rPr>
          <w:rFonts w:cs="宋体"/>
          <w:sz w:val="24"/>
          <w:vertAlign w:val="subscript"/>
        </w:rPr>
        <w:t>1</w:t>
      </w:r>
      <w:r w:rsidRPr="009D7F0C">
        <w:rPr>
          <w:rFonts w:cs="宋体" w:hint="eastAsia"/>
          <w:sz w:val="24"/>
        </w:rPr>
        <w:t>就不是集合中的元素。</w:t>
      </w:r>
      <w:r w:rsidRPr="009D7F0C">
        <w:rPr>
          <w:rFonts w:cs="宋体"/>
          <w:sz w:val="24"/>
        </w:rPr>
        <w:t>y</w:t>
      </w:r>
      <w:r w:rsidRPr="00C33303">
        <w:rPr>
          <w:rFonts w:cs="宋体"/>
          <w:sz w:val="24"/>
          <w:vertAlign w:val="subscript"/>
        </w:rPr>
        <w:t>2</w:t>
      </w:r>
      <w:r w:rsidRPr="009D7F0C">
        <w:rPr>
          <w:rFonts w:cs="宋体" w:hint="eastAsia"/>
          <w:sz w:val="24"/>
        </w:rPr>
        <w:t>或者属于这个集合，或者刚好是一个</w:t>
      </w:r>
      <w:r w:rsidR="0091714A">
        <w:rPr>
          <w:rFonts w:cs="宋体" w:hint="eastAsia"/>
          <w:sz w:val="24"/>
        </w:rPr>
        <w:t>误报</w:t>
      </w:r>
      <w:r w:rsidRPr="009D7F0C">
        <w:rPr>
          <w:rFonts w:cs="宋体" w:hint="eastAsia"/>
          <w:sz w:val="24"/>
        </w:rPr>
        <w:t>。</w:t>
      </w:r>
    </w:p>
    <w:p w:rsidR="009D7F0C" w:rsidRDefault="00E60AE1" w:rsidP="009D7F0C">
      <w:pPr>
        <w:widowControl/>
        <w:ind w:firstLineChars="200" w:firstLine="480"/>
        <w:jc w:val="center"/>
        <w:rPr>
          <w:rFonts w:cs="宋体"/>
          <w:kern w:val="0"/>
          <w:sz w:val="24"/>
        </w:rPr>
      </w:pPr>
      <w:r>
        <w:rPr>
          <w:rFonts w:cs="宋体"/>
          <w:noProof/>
          <w:kern w:val="0"/>
          <w:sz w:val="24"/>
        </w:rPr>
        <w:drawing>
          <wp:inline distT="0" distB="0" distL="0" distR="0">
            <wp:extent cx="2819400" cy="638175"/>
            <wp:effectExtent l="19050" t="0" r="0" b="0"/>
            <wp:docPr id="24" name="图片 24" descr="o_b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_bf3"/>
                    <pic:cNvPicPr>
                      <a:picLocks noChangeAspect="1" noChangeArrowheads="1"/>
                    </pic:cNvPicPr>
                  </pic:nvPicPr>
                  <pic:blipFill>
                    <a:blip r:embed="rId58" cstate="print"/>
                    <a:srcRect/>
                    <a:stretch>
                      <a:fillRect/>
                    </a:stretch>
                  </pic:blipFill>
                  <pic:spPr bwMode="auto">
                    <a:xfrm>
                      <a:off x="0" y="0"/>
                      <a:ext cx="2819400" cy="638175"/>
                    </a:xfrm>
                    <a:prstGeom prst="rect">
                      <a:avLst/>
                    </a:prstGeom>
                    <a:noFill/>
                    <a:ln w="9525">
                      <a:noFill/>
                      <a:miter lim="800000"/>
                      <a:headEnd/>
                      <a:tailEnd/>
                    </a:ln>
                  </pic:spPr>
                </pic:pic>
              </a:graphicData>
            </a:graphic>
          </wp:inline>
        </w:drawing>
      </w:r>
    </w:p>
    <w:p w:rsidR="00C33303" w:rsidRDefault="00C33303" w:rsidP="00C33303">
      <w:pPr>
        <w:jc w:val="center"/>
        <w:rPr>
          <w:rFonts w:eastAsia="楷体_GB2312"/>
        </w:rPr>
      </w:pPr>
      <w:r w:rsidRPr="0051045C">
        <w:rPr>
          <w:rFonts w:eastAsia="楷体_GB2312" w:hint="eastAsia"/>
        </w:rPr>
        <w:lastRenderedPageBreak/>
        <w:t>图</w:t>
      </w:r>
      <w:r w:rsidRPr="0051045C">
        <w:rPr>
          <w:rFonts w:eastAsia="楷体_GB2312" w:hint="eastAsia"/>
        </w:rPr>
        <w:t>5</w:t>
      </w:r>
      <w:r w:rsidRPr="0051045C">
        <w:rPr>
          <w:rFonts w:eastAsia="楷体_GB2312" w:hint="eastAsia"/>
        </w:rPr>
        <w:t>－</w:t>
      </w:r>
      <w:r w:rsidR="00F273DC">
        <w:rPr>
          <w:rFonts w:eastAsia="楷体_GB2312" w:hint="eastAsia"/>
        </w:rPr>
        <w:t>12</w:t>
      </w:r>
      <w:r w:rsidR="00B97017">
        <w:rPr>
          <w:rFonts w:eastAsia="楷体_GB2312" w:hint="eastAsia"/>
        </w:rPr>
        <w:t xml:space="preserve"> </w:t>
      </w:r>
      <w:r w:rsidR="00B55770">
        <w:rPr>
          <w:rFonts w:eastAsia="楷体_GB2312" w:hint="eastAsia"/>
        </w:rPr>
        <w:t>在位数组中查找</w:t>
      </w:r>
      <w:r w:rsidR="00B55770">
        <w:rPr>
          <w:rFonts w:eastAsia="楷体_GB2312" w:hint="eastAsia"/>
        </w:rPr>
        <w:t>Y</w:t>
      </w:r>
      <w:r w:rsidR="00B55770" w:rsidRPr="00B55770">
        <w:rPr>
          <w:rFonts w:eastAsia="楷体_GB2312" w:hint="eastAsia"/>
          <w:vertAlign w:val="subscript"/>
        </w:rPr>
        <w:t>1</w:t>
      </w:r>
      <w:r w:rsidR="00B55770">
        <w:rPr>
          <w:rFonts w:eastAsia="楷体_GB2312" w:hint="eastAsia"/>
        </w:rPr>
        <w:t xml:space="preserve"> , Y</w:t>
      </w:r>
      <w:r w:rsidR="00B55770" w:rsidRPr="00B55770">
        <w:rPr>
          <w:rFonts w:eastAsia="楷体_GB2312" w:hint="eastAsia"/>
          <w:vertAlign w:val="subscript"/>
        </w:rPr>
        <w:t>2</w:t>
      </w:r>
      <w:r w:rsidR="00B55770" w:rsidRPr="00B55770">
        <w:rPr>
          <w:rFonts w:eastAsia="楷体_GB2312" w:hint="eastAsia"/>
        </w:rPr>
        <w:t>是否</w:t>
      </w:r>
      <w:r w:rsidR="00B55770">
        <w:rPr>
          <w:rFonts w:eastAsia="楷体_GB2312" w:hint="eastAsia"/>
        </w:rPr>
        <w:t>属于</w:t>
      </w:r>
      <w:r w:rsidR="00B55770" w:rsidRPr="00B55770">
        <w:rPr>
          <w:rFonts w:eastAsia="楷体_GB2312" w:hint="eastAsia"/>
        </w:rPr>
        <w:t>集合</w:t>
      </w:r>
    </w:p>
    <w:p w:rsidR="0091714A" w:rsidRPr="0091714A" w:rsidRDefault="0091714A" w:rsidP="0091714A">
      <w:pPr>
        <w:spacing w:line="400" w:lineRule="exact"/>
        <w:ind w:firstLine="420"/>
        <w:rPr>
          <w:rFonts w:cs="宋体"/>
          <w:sz w:val="24"/>
        </w:rPr>
      </w:pPr>
      <w:r>
        <w:rPr>
          <w:rFonts w:cs="宋体" w:hint="eastAsia"/>
          <w:sz w:val="24"/>
        </w:rPr>
        <w:t>Bloom Filter</w:t>
      </w:r>
      <w:r>
        <w:rPr>
          <w:rFonts w:cs="宋体" w:hint="eastAsia"/>
          <w:sz w:val="24"/>
        </w:rPr>
        <w:t>算法使用较小的计算时间来进行查询及储存，然而</w:t>
      </w:r>
      <w:r>
        <w:rPr>
          <w:rFonts w:cs="宋体" w:hint="eastAsia"/>
          <w:sz w:val="24"/>
        </w:rPr>
        <w:t>Bloom Filter</w:t>
      </w:r>
      <w:r>
        <w:rPr>
          <w:rFonts w:cs="宋体" w:hint="eastAsia"/>
          <w:sz w:val="24"/>
        </w:rPr>
        <w:t>所面临的缺点则是误报率的发生和不易将已存储的元素进行删除。</w:t>
      </w:r>
    </w:p>
    <w:p w:rsidR="00D9278C" w:rsidRDefault="00D9278C" w:rsidP="00D9278C">
      <w:pPr>
        <w:pStyle w:val="3"/>
        <w:rPr>
          <w:rStyle w:val="apple-converted-space"/>
          <w:rFonts w:ascii="黑体" w:eastAsia="黑体" w:hAnsi="黑体"/>
          <w:sz w:val="24"/>
          <w:szCs w:val="24"/>
        </w:rPr>
      </w:pPr>
      <w:bookmarkStart w:id="95" w:name="_Toc343979951"/>
      <w:r w:rsidRPr="00D9278C">
        <w:rPr>
          <w:rStyle w:val="apple-converted-space"/>
          <w:rFonts w:ascii="黑体" w:eastAsia="黑体" w:hAnsi="黑体" w:hint="eastAsia"/>
          <w:sz w:val="24"/>
          <w:szCs w:val="24"/>
        </w:rPr>
        <w:t>5.2.4抽取流程</w:t>
      </w:r>
      <w:bookmarkEnd w:id="95"/>
    </w:p>
    <w:p w:rsidR="005E05E1" w:rsidRDefault="005E05E1" w:rsidP="005E05E1">
      <w:pPr>
        <w:spacing w:line="400" w:lineRule="exact"/>
        <w:ind w:firstLine="420"/>
        <w:rPr>
          <w:rFonts w:cs="宋体"/>
          <w:sz w:val="24"/>
        </w:rPr>
      </w:pPr>
      <w:r w:rsidRPr="005E05E1">
        <w:rPr>
          <w:rFonts w:cs="宋体" w:hint="eastAsia"/>
          <w:sz w:val="24"/>
        </w:rPr>
        <w:t>链接抽取模块的具体工作流程如下：</w:t>
      </w:r>
    </w:p>
    <w:p w:rsidR="005E05E1" w:rsidRPr="005E05E1" w:rsidRDefault="005E05E1" w:rsidP="005E05E1">
      <w:pPr>
        <w:spacing w:line="400" w:lineRule="exact"/>
        <w:ind w:firstLine="420"/>
        <w:rPr>
          <w:rFonts w:cs="宋体"/>
          <w:sz w:val="24"/>
        </w:rPr>
      </w:pPr>
      <w:r>
        <w:rPr>
          <w:rFonts w:cs="宋体" w:hint="eastAsia"/>
          <w:sz w:val="24"/>
        </w:rPr>
        <w:t>（</w:t>
      </w:r>
      <w:r>
        <w:rPr>
          <w:rFonts w:cs="宋体" w:hint="eastAsia"/>
          <w:sz w:val="24"/>
        </w:rPr>
        <w:t>1</w:t>
      </w:r>
      <w:r>
        <w:rPr>
          <w:rFonts w:cs="宋体" w:hint="eastAsia"/>
          <w:sz w:val="24"/>
        </w:rPr>
        <w:t>）</w:t>
      </w:r>
      <w:r w:rsidRPr="005E05E1">
        <w:rPr>
          <w:rFonts w:cs="宋体" w:hint="eastAsia"/>
          <w:sz w:val="24"/>
        </w:rPr>
        <w:t>根据用户设置的</w:t>
      </w:r>
      <w:r>
        <w:rPr>
          <w:rFonts w:cs="宋体" w:hint="eastAsia"/>
          <w:sz w:val="24"/>
        </w:rPr>
        <w:t>过滤字串</w:t>
      </w:r>
      <w:r w:rsidRPr="005E05E1">
        <w:rPr>
          <w:rFonts w:cs="宋体" w:hint="eastAsia"/>
          <w:sz w:val="24"/>
        </w:rPr>
        <w:t>初始化链接</w:t>
      </w:r>
      <w:r>
        <w:rPr>
          <w:rFonts w:cs="宋体" w:hint="eastAsia"/>
          <w:sz w:val="24"/>
        </w:rPr>
        <w:t>抽取模块</w:t>
      </w:r>
      <w:r w:rsidRPr="005E05E1">
        <w:rPr>
          <w:rFonts w:cs="宋体" w:hint="eastAsia"/>
          <w:sz w:val="24"/>
        </w:rPr>
        <w:t>。</w:t>
      </w:r>
    </w:p>
    <w:p w:rsidR="005E05E1" w:rsidRDefault="005E05E1" w:rsidP="005E05E1">
      <w:pPr>
        <w:spacing w:line="400" w:lineRule="exact"/>
        <w:ind w:firstLine="420"/>
        <w:rPr>
          <w:rFonts w:cs="宋体"/>
          <w:sz w:val="24"/>
        </w:rPr>
      </w:pPr>
      <w:r>
        <w:rPr>
          <w:rFonts w:cs="宋体" w:hint="eastAsia"/>
          <w:sz w:val="24"/>
        </w:rPr>
        <w:t>（</w:t>
      </w:r>
      <w:r>
        <w:rPr>
          <w:rFonts w:cs="宋体" w:hint="eastAsia"/>
          <w:sz w:val="24"/>
        </w:rPr>
        <w:t>2</w:t>
      </w:r>
      <w:r>
        <w:rPr>
          <w:rFonts w:cs="宋体" w:hint="eastAsia"/>
          <w:sz w:val="24"/>
        </w:rPr>
        <w:t>）从给定的种子</w:t>
      </w:r>
      <w:r>
        <w:rPr>
          <w:rFonts w:cs="宋体" w:hint="eastAsia"/>
          <w:sz w:val="24"/>
        </w:rPr>
        <w:t>URL</w:t>
      </w:r>
      <w:r>
        <w:rPr>
          <w:rFonts w:cs="宋体" w:hint="eastAsia"/>
          <w:sz w:val="24"/>
        </w:rPr>
        <w:t>开始，沿着网页中的链接，按照广度优先搜索策略提取链接。</w:t>
      </w:r>
    </w:p>
    <w:p w:rsidR="005E05E1" w:rsidRDefault="005E05E1" w:rsidP="005E05E1">
      <w:pPr>
        <w:spacing w:line="400" w:lineRule="exact"/>
        <w:ind w:firstLine="420"/>
        <w:rPr>
          <w:rFonts w:cs="宋体"/>
          <w:sz w:val="24"/>
        </w:rPr>
      </w:pPr>
      <w:r>
        <w:rPr>
          <w:rFonts w:cs="宋体" w:hint="eastAsia"/>
          <w:sz w:val="24"/>
        </w:rPr>
        <w:t>（</w:t>
      </w:r>
      <w:r>
        <w:rPr>
          <w:rFonts w:cs="宋体" w:hint="eastAsia"/>
          <w:sz w:val="24"/>
        </w:rPr>
        <w:t>3</w:t>
      </w:r>
      <w:r>
        <w:rPr>
          <w:rFonts w:cs="宋体" w:hint="eastAsia"/>
          <w:sz w:val="24"/>
        </w:rPr>
        <w:t>）对提取到的</w:t>
      </w:r>
      <w:r>
        <w:rPr>
          <w:rFonts w:cs="宋体" w:hint="eastAsia"/>
          <w:sz w:val="24"/>
        </w:rPr>
        <w:t>URL</w:t>
      </w:r>
      <w:r>
        <w:rPr>
          <w:rFonts w:cs="宋体" w:hint="eastAsia"/>
          <w:sz w:val="24"/>
        </w:rPr>
        <w:t>进行判重，过滤掉重复的</w:t>
      </w:r>
      <w:r>
        <w:rPr>
          <w:rFonts w:cs="宋体" w:hint="eastAsia"/>
          <w:sz w:val="24"/>
        </w:rPr>
        <w:t>URL</w:t>
      </w:r>
      <w:r>
        <w:rPr>
          <w:rFonts w:cs="宋体" w:hint="eastAsia"/>
          <w:sz w:val="24"/>
        </w:rPr>
        <w:t>。</w:t>
      </w:r>
    </w:p>
    <w:p w:rsidR="005E05E1" w:rsidRDefault="005E05E1" w:rsidP="005E05E1">
      <w:pPr>
        <w:spacing w:line="400" w:lineRule="exact"/>
        <w:ind w:firstLine="420"/>
        <w:rPr>
          <w:rFonts w:cs="宋体"/>
          <w:sz w:val="24"/>
        </w:rPr>
      </w:pPr>
      <w:r>
        <w:rPr>
          <w:rFonts w:cs="宋体" w:hint="eastAsia"/>
          <w:sz w:val="24"/>
        </w:rPr>
        <w:t>（</w:t>
      </w:r>
      <w:r>
        <w:rPr>
          <w:rFonts w:cs="宋体" w:hint="eastAsia"/>
          <w:sz w:val="24"/>
        </w:rPr>
        <w:t>4</w:t>
      </w:r>
      <w:r>
        <w:rPr>
          <w:rFonts w:cs="宋体" w:hint="eastAsia"/>
          <w:sz w:val="24"/>
        </w:rPr>
        <w:t>）将抽取到的链接放入</w:t>
      </w:r>
      <w:r>
        <w:rPr>
          <w:rFonts w:cs="宋体" w:hint="eastAsia"/>
          <w:sz w:val="24"/>
        </w:rPr>
        <w:t>URL</w:t>
      </w:r>
      <w:r>
        <w:rPr>
          <w:rFonts w:cs="宋体" w:hint="eastAsia"/>
          <w:sz w:val="24"/>
        </w:rPr>
        <w:t>资源库。</w:t>
      </w:r>
    </w:p>
    <w:p w:rsidR="005E05E1" w:rsidRPr="005E05E1" w:rsidRDefault="005E05E1" w:rsidP="005E05E1">
      <w:pPr>
        <w:spacing w:line="400" w:lineRule="exact"/>
        <w:ind w:firstLine="420"/>
        <w:rPr>
          <w:rFonts w:cs="宋体"/>
          <w:sz w:val="24"/>
        </w:rPr>
      </w:pPr>
      <w:r>
        <w:rPr>
          <w:rFonts w:cs="宋体" w:hint="eastAsia"/>
          <w:sz w:val="24"/>
        </w:rPr>
        <w:t>（</w:t>
      </w:r>
      <w:r>
        <w:rPr>
          <w:rFonts w:cs="宋体" w:hint="eastAsia"/>
          <w:sz w:val="24"/>
        </w:rPr>
        <w:t>5</w:t>
      </w:r>
      <w:r>
        <w:rPr>
          <w:rFonts w:cs="宋体" w:hint="eastAsia"/>
          <w:sz w:val="24"/>
        </w:rPr>
        <w:t>）抽取到的</w:t>
      </w:r>
      <w:r>
        <w:rPr>
          <w:rFonts w:cs="宋体" w:hint="eastAsia"/>
          <w:sz w:val="24"/>
        </w:rPr>
        <w:t>URL</w:t>
      </w:r>
      <w:r>
        <w:rPr>
          <w:rFonts w:cs="宋体" w:hint="eastAsia"/>
          <w:sz w:val="24"/>
        </w:rPr>
        <w:t>达到一定数量，</w:t>
      </w:r>
      <w:r w:rsidR="00E456D6">
        <w:rPr>
          <w:rFonts w:cs="宋体" w:hint="eastAsia"/>
          <w:sz w:val="24"/>
        </w:rPr>
        <w:t>模块停止工作。</w:t>
      </w:r>
    </w:p>
    <w:p w:rsidR="006C59C5" w:rsidRPr="0088730D" w:rsidRDefault="004F2257" w:rsidP="0088730D">
      <w:pPr>
        <w:pStyle w:val="2"/>
        <w:numPr>
          <w:ilvl w:val="0"/>
          <w:numId w:val="33"/>
        </w:numPr>
        <w:ind w:left="562" w:hangingChars="200" w:hanging="562"/>
        <w:rPr>
          <w:rStyle w:val="apple-converted-space"/>
          <w:rFonts w:ascii="黑体" w:hAnsi="黑体"/>
          <w:sz w:val="28"/>
        </w:rPr>
      </w:pPr>
      <w:bookmarkStart w:id="96" w:name="_Toc343979952"/>
      <w:r w:rsidRPr="0088730D">
        <w:rPr>
          <w:rStyle w:val="apple-converted-space"/>
          <w:rFonts w:ascii="黑体" w:hAnsi="黑体" w:hint="eastAsia"/>
          <w:sz w:val="28"/>
        </w:rPr>
        <w:t>脚本</w:t>
      </w:r>
      <w:r w:rsidR="002835A1" w:rsidRPr="0088730D">
        <w:rPr>
          <w:rStyle w:val="apple-converted-space"/>
          <w:rFonts w:ascii="黑体" w:hAnsi="黑体" w:hint="eastAsia"/>
          <w:sz w:val="28"/>
        </w:rPr>
        <w:t>生成</w:t>
      </w:r>
      <w:r w:rsidR="004D7CD5" w:rsidRPr="0088730D">
        <w:rPr>
          <w:rStyle w:val="apple-converted-space"/>
          <w:rFonts w:ascii="黑体" w:hAnsi="黑体" w:hint="eastAsia"/>
          <w:sz w:val="28"/>
        </w:rPr>
        <w:t>模块</w:t>
      </w:r>
      <w:bookmarkEnd w:id="96"/>
    </w:p>
    <w:p w:rsidR="00461BE7" w:rsidRDefault="002835A1" w:rsidP="002835A1">
      <w:pPr>
        <w:spacing w:line="400" w:lineRule="exact"/>
        <w:ind w:firstLine="420"/>
        <w:rPr>
          <w:rFonts w:cs="宋体" w:hint="eastAsia"/>
          <w:sz w:val="24"/>
        </w:rPr>
      </w:pPr>
      <w:r>
        <w:rPr>
          <w:rFonts w:cs="宋体" w:hint="eastAsia"/>
          <w:sz w:val="24"/>
        </w:rPr>
        <w:t>通过用户在网页内容上的标注及相关的参数设置，脚本生成模块自动生成针对某一</w:t>
      </w:r>
      <w:hyperlink r:id="rId59" w:history="1">
        <w:r w:rsidRPr="00A1787B">
          <w:rPr>
            <w:rFonts w:cs="宋体"/>
            <w:sz w:val="24"/>
          </w:rPr>
          <w:t>样本页面</w:t>
        </w:r>
      </w:hyperlink>
      <w:r w:rsidRPr="00A1787B">
        <w:rPr>
          <w:rFonts w:cs="宋体"/>
          <w:sz w:val="24"/>
        </w:rPr>
        <w:t>的</w:t>
      </w:r>
      <w:r w:rsidRPr="00A1787B">
        <w:rPr>
          <w:rFonts w:cs="宋体" w:hint="eastAsia"/>
          <w:sz w:val="24"/>
        </w:rPr>
        <w:t>翻页脚本文件</w:t>
      </w:r>
      <w:r w:rsidR="000A526B">
        <w:rPr>
          <w:rFonts w:cs="宋体" w:hint="eastAsia"/>
          <w:sz w:val="24"/>
        </w:rPr>
        <w:t>。</w:t>
      </w:r>
      <w:r w:rsidR="0077104C">
        <w:rPr>
          <w:rFonts w:cs="宋体" w:hint="eastAsia"/>
          <w:sz w:val="24"/>
        </w:rPr>
        <w:t>图</w:t>
      </w:r>
      <w:r w:rsidR="0077104C">
        <w:rPr>
          <w:rFonts w:cs="宋体" w:hint="eastAsia"/>
          <w:sz w:val="24"/>
        </w:rPr>
        <w:t>5-</w:t>
      </w:r>
      <w:r w:rsidR="00F273DC">
        <w:rPr>
          <w:rFonts w:cs="宋体" w:hint="eastAsia"/>
          <w:sz w:val="24"/>
        </w:rPr>
        <w:t>13</w:t>
      </w:r>
      <w:r w:rsidR="00F54F4C">
        <w:rPr>
          <w:rFonts w:cs="宋体" w:hint="eastAsia"/>
          <w:sz w:val="24"/>
        </w:rPr>
        <w:t>为脚本生成界面。</w:t>
      </w:r>
    </w:p>
    <w:p w:rsidR="00F54F4C" w:rsidRDefault="00F54F4C" w:rsidP="00F54F4C">
      <w:pPr>
        <w:ind w:firstLine="420"/>
        <w:rPr>
          <w:rFonts w:cs="宋体"/>
          <w:sz w:val="24"/>
        </w:rPr>
      </w:pPr>
      <w:r>
        <w:rPr>
          <w:rFonts w:cs="宋体"/>
          <w:noProof/>
          <w:sz w:val="24"/>
        </w:rPr>
        <w:drawing>
          <wp:inline distT="0" distB="0" distL="0" distR="0">
            <wp:extent cx="5271770" cy="3800475"/>
            <wp:effectExtent l="19050" t="0" r="5080"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a:stretch>
                      <a:fillRect/>
                    </a:stretch>
                  </pic:blipFill>
                  <pic:spPr bwMode="auto">
                    <a:xfrm>
                      <a:off x="0" y="0"/>
                      <a:ext cx="5271770" cy="3800475"/>
                    </a:xfrm>
                    <a:prstGeom prst="rect">
                      <a:avLst/>
                    </a:prstGeom>
                    <a:noFill/>
                    <a:ln w="9525">
                      <a:noFill/>
                      <a:miter lim="800000"/>
                      <a:headEnd/>
                      <a:tailEnd/>
                    </a:ln>
                  </pic:spPr>
                </pic:pic>
              </a:graphicData>
            </a:graphic>
          </wp:inline>
        </w:drawing>
      </w:r>
    </w:p>
    <w:p w:rsidR="0077104C" w:rsidRPr="0051045C" w:rsidRDefault="0077104C" w:rsidP="0077104C">
      <w:pPr>
        <w:jc w:val="center"/>
        <w:rPr>
          <w:rFonts w:eastAsia="楷体_GB2312"/>
        </w:rPr>
      </w:pPr>
      <w:r w:rsidRPr="0051045C">
        <w:rPr>
          <w:rFonts w:eastAsia="楷体_GB2312" w:hint="eastAsia"/>
        </w:rPr>
        <w:lastRenderedPageBreak/>
        <w:t>图</w:t>
      </w:r>
      <w:r w:rsidRPr="0051045C">
        <w:rPr>
          <w:rFonts w:eastAsia="楷体_GB2312" w:hint="eastAsia"/>
        </w:rPr>
        <w:t>5</w:t>
      </w:r>
      <w:r w:rsidRPr="0051045C">
        <w:rPr>
          <w:rFonts w:eastAsia="楷体_GB2312" w:hint="eastAsia"/>
        </w:rPr>
        <w:t>－</w:t>
      </w:r>
      <w:r w:rsidR="00F273DC">
        <w:rPr>
          <w:rFonts w:eastAsia="楷体_GB2312" w:hint="eastAsia"/>
        </w:rPr>
        <w:t>13</w:t>
      </w:r>
      <w:r w:rsidR="00B97017">
        <w:rPr>
          <w:rFonts w:eastAsia="楷体_GB2312" w:hint="eastAsia"/>
        </w:rPr>
        <w:t xml:space="preserve"> </w:t>
      </w:r>
      <w:r w:rsidRPr="0051045C">
        <w:rPr>
          <w:rFonts w:eastAsia="楷体_GB2312" w:hint="eastAsia"/>
        </w:rPr>
        <w:t>脚本生成界面</w:t>
      </w:r>
    </w:p>
    <w:p w:rsidR="00C44444" w:rsidRDefault="00C44444" w:rsidP="00461BE7">
      <w:pPr>
        <w:pStyle w:val="3"/>
        <w:rPr>
          <w:rStyle w:val="apple-converted-space"/>
          <w:rFonts w:ascii="黑体" w:eastAsia="黑体" w:hAnsi="黑体"/>
          <w:sz w:val="24"/>
          <w:szCs w:val="24"/>
        </w:rPr>
      </w:pPr>
      <w:bookmarkStart w:id="97" w:name="_Toc343979953"/>
      <w:r w:rsidRPr="00461BE7">
        <w:rPr>
          <w:rStyle w:val="apple-converted-space"/>
          <w:rFonts w:ascii="黑体" w:eastAsia="黑体" w:hAnsi="黑体" w:hint="eastAsia"/>
          <w:sz w:val="24"/>
          <w:szCs w:val="24"/>
        </w:rPr>
        <w:t>5.3.1样本页面</w:t>
      </w:r>
      <w:bookmarkEnd w:id="97"/>
    </w:p>
    <w:p w:rsidR="00461BE7" w:rsidRPr="002F3135" w:rsidRDefault="002F3135" w:rsidP="002F3135">
      <w:pPr>
        <w:spacing w:line="400" w:lineRule="exact"/>
        <w:ind w:firstLine="420"/>
        <w:rPr>
          <w:rFonts w:cs="宋体"/>
          <w:sz w:val="24"/>
        </w:rPr>
      </w:pPr>
      <w:r w:rsidRPr="002F3135">
        <w:rPr>
          <w:rFonts w:cs="宋体"/>
          <w:sz w:val="24"/>
        </w:rPr>
        <w:t>如果需要抓取网</w:t>
      </w:r>
      <w:r w:rsidRPr="002F3135">
        <w:rPr>
          <w:rFonts w:cs="宋体" w:hint="eastAsia"/>
          <w:sz w:val="24"/>
        </w:rPr>
        <w:t>页</w:t>
      </w:r>
      <w:r w:rsidR="00461BE7" w:rsidRPr="002F3135">
        <w:rPr>
          <w:rFonts w:cs="宋体"/>
          <w:sz w:val="24"/>
        </w:rPr>
        <w:t>内容</w:t>
      </w:r>
      <w:r w:rsidRPr="002F3135">
        <w:rPr>
          <w:rFonts w:cs="宋体" w:hint="eastAsia"/>
          <w:sz w:val="24"/>
        </w:rPr>
        <w:t>中的分页</w:t>
      </w:r>
      <w:r w:rsidR="00461BE7" w:rsidRPr="002F3135">
        <w:rPr>
          <w:rFonts w:cs="宋体"/>
          <w:sz w:val="24"/>
        </w:rPr>
        <w:t>数据，需要为目标网页定义</w:t>
      </w:r>
      <w:r w:rsidRPr="002F3135">
        <w:rPr>
          <w:rFonts w:cs="宋体" w:hint="eastAsia"/>
          <w:sz w:val="24"/>
        </w:rPr>
        <w:t>翻页规则</w:t>
      </w:r>
      <w:r w:rsidR="00461BE7" w:rsidRPr="002F3135">
        <w:rPr>
          <w:rFonts w:cs="宋体"/>
          <w:sz w:val="24"/>
        </w:rPr>
        <w:t>，在很多网站上，大量的页面使用相同的</w:t>
      </w:r>
      <w:r w:rsidR="00461BE7" w:rsidRPr="002F3135">
        <w:rPr>
          <w:rFonts w:cs="宋体"/>
          <w:sz w:val="24"/>
        </w:rPr>
        <w:t>HTML</w:t>
      </w:r>
      <w:r w:rsidR="00461BE7" w:rsidRPr="002F3135">
        <w:rPr>
          <w:rFonts w:cs="宋体"/>
          <w:sz w:val="24"/>
        </w:rPr>
        <w:t>模板，例如，论坛网站上的所有的讨论主题都使用一个网页模板写成。在这种情况下，只需要为其中一个网页定义</w:t>
      </w:r>
      <w:r w:rsidRPr="002F3135">
        <w:rPr>
          <w:rFonts w:cs="宋体" w:hint="eastAsia"/>
          <w:sz w:val="24"/>
        </w:rPr>
        <w:t>翻页</w:t>
      </w:r>
      <w:r w:rsidR="00461BE7" w:rsidRPr="002F3135">
        <w:rPr>
          <w:rFonts w:cs="宋体"/>
          <w:sz w:val="24"/>
        </w:rPr>
        <w:t>规则即可，这个网页就是样本页面。</w:t>
      </w:r>
    </w:p>
    <w:p w:rsidR="00461BE7" w:rsidRPr="002F3135" w:rsidRDefault="00F8752D" w:rsidP="002F3135">
      <w:pPr>
        <w:spacing w:line="400" w:lineRule="exact"/>
        <w:ind w:firstLine="420"/>
        <w:rPr>
          <w:rFonts w:cs="宋体"/>
          <w:sz w:val="24"/>
        </w:rPr>
      </w:pPr>
      <w:hyperlink r:id="rId61" w:history="1">
        <w:r w:rsidR="00461BE7" w:rsidRPr="002F3135">
          <w:rPr>
            <w:rFonts w:cs="宋体"/>
            <w:sz w:val="24"/>
          </w:rPr>
          <w:t>样本页面</w:t>
        </w:r>
      </w:hyperlink>
      <w:r w:rsidR="00461BE7" w:rsidRPr="002F3135">
        <w:rPr>
          <w:rFonts w:cs="宋体"/>
          <w:sz w:val="24"/>
        </w:rPr>
        <w:t>的结构代表了同一主题下的所有页面结构，所以，为样本页面定义的</w:t>
      </w:r>
      <w:r w:rsidR="00F53256">
        <w:rPr>
          <w:rFonts w:cs="宋体" w:hint="eastAsia"/>
          <w:sz w:val="24"/>
        </w:rPr>
        <w:t>翻页</w:t>
      </w:r>
      <w:r w:rsidR="00461BE7" w:rsidRPr="002F3135">
        <w:rPr>
          <w:rFonts w:cs="宋体"/>
          <w:sz w:val="24"/>
        </w:rPr>
        <w:t>规则可以普遍用于所有同一主题的页面</w:t>
      </w:r>
      <w:r w:rsidR="00F53256">
        <w:rPr>
          <w:rFonts w:cs="宋体" w:hint="eastAsia"/>
          <w:sz w:val="24"/>
        </w:rPr>
        <w:t>翻页</w:t>
      </w:r>
      <w:r w:rsidR="00461BE7" w:rsidRPr="002F3135">
        <w:rPr>
          <w:rFonts w:cs="宋体"/>
          <w:sz w:val="24"/>
        </w:rPr>
        <w:t>任务。当前互联网处于</w:t>
      </w:r>
      <w:r w:rsidR="00461BE7" w:rsidRPr="002F3135">
        <w:rPr>
          <w:rFonts w:cs="宋体"/>
          <w:sz w:val="24"/>
        </w:rPr>
        <w:t>Web2.0</w:t>
      </w:r>
      <w:r w:rsidR="00461BE7" w:rsidRPr="002F3135">
        <w:rPr>
          <w:rFonts w:cs="宋体"/>
          <w:sz w:val="24"/>
        </w:rPr>
        <w:t>时代，典型的网站都是以数据库为后盾，而</w:t>
      </w:r>
      <w:r w:rsidR="00461BE7" w:rsidRPr="002F3135">
        <w:rPr>
          <w:rFonts w:cs="宋体"/>
          <w:sz w:val="24"/>
        </w:rPr>
        <w:t>HTML</w:t>
      </w:r>
      <w:r w:rsidR="00461BE7" w:rsidRPr="002F3135">
        <w:rPr>
          <w:rFonts w:cs="宋体"/>
          <w:sz w:val="24"/>
        </w:rPr>
        <w:t>页面是以特定模板动态生成的，样本页面结构反映了网页模板结构，因此，为样本页面定义的</w:t>
      </w:r>
      <w:r w:rsidR="00F53256">
        <w:rPr>
          <w:rFonts w:cs="宋体" w:hint="eastAsia"/>
          <w:sz w:val="24"/>
        </w:rPr>
        <w:t>翻页</w:t>
      </w:r>
      <w:r w:rsidR="00461BE7" w:rsidRPr="002F3135">
        <w:rPr>
          <w:rFonts w:cs="宋体"/>
          <w:sz w:val="24"/>
        </w:rPr>
        <w:t>规则并推广应用于同一主题的所有页面的思路是可行的。</w:t>
      </w:r>
      <w:r w:rsidR="00544C9B">
        <w:rPr>
          <w:rFonts w:cs="宋体" w:hint="eastAsia"/>
          <w:sz w:val="24"/>
        </w:rPr>
        <w:t>图</w:t>
      </w:r>
      <w:r w:rsidR="00544C9B">
        <w:rPr>
          <w:rFonts w:cs="宋体" w:hint="eastAsia"/>
          <w:sz w:val="24"/>
        </w:rPr>
        <w:t>5-13</w:t>
      </w:r>
      <w:r w:rsidR="00544C9B">
        <w:rPr>
          <w:rFonts w:cs="宋体" w:hint="eastAsia"/>
          <w:sz w:val="24"/>
        </w:rPr>
        <w:t>使用一个京东图书页面作为样本页面，代表了京东网站上所有的商品信息页面结构。</w:t>
      </w:r>
    </w:p>
    <w:p w:rsidR="00C44444" w:rsidRDefault="00C44444" w:rsidP="00461BE7">
      <w:pPr>
        <w:pStyle w:val="3"/>
        <w:rPr>
          <w:rStyle w:val="apple-converted-space"/>
          <w:rFonts w:ascii="黑体" w:eastAsia="黑体" w:hAnsi="黑体"/>
          <w:sz w:val="24"/>
          <w:szCs w:val="24"/>
        </w:rPr>
      </w:pPr>
      <w:bookmarkStart w:id="98" w:name="_Toc343979954"/>
      <w:r w:rsidRPr="00461BE7">
        <w:rPr>
          <w:rStyle w:val="apple-converted-space"/>
          <w:rFonts w:ascii="黑体" w:eastAsia="黑体" w:hAnsi="黑体" w:hint="eastAsia"/>
          <w:sz w:val="24"/>
          <w:szCs w:val="24"/>
        </w:rPr>
        <w:t>5.3.2</w:t>
      </w:r>
      <w:r w:rsidR="005006A9">
        <w:rPr>
          <w:rStyle w:val="apple-converted-space"/>
          <w:rFonts w:ascii="黑体" w:eastAsia="黑体" w:hAnsi="黑体" w:hint="eastAsia"/>
          <w:sz w:val="24"/>
          <w:szCs w:val="24"/>
        </w:rPr>
        <w:t>关键</w:t>
      </w:r>
      <w:r w:rsidR="00461BE7" w:rsidRPr="00461BE7">
        <w:rPr>
          <w:rStyle w:val="apple-converted-space"/>
          <w:rFonts w:ascii="黑体" w:eastAsia="黑体" w:hAnsi="黑体" w:hint="eastAsia"/>
          <w:sz w:val="24"/>
          <w:szCs w:val="24"/>
        </w:rPr>
        <w:t>参数设置</w:t>
      </w:r>
      <w:bookmarkEnd w:id="98"/>
    </w:p>
    <w:p w:rsidR="0092246F" w:rsidRPr="0092246F" w:rsidRDefault="0092246F" w:rsidP="0092246F">
      <w:pPr>
        <w:spacing w:line="400" w:lineRule="exact"/>
        <w:ind w:firstLine="420"/>
        <w:rPr>
          <w:rFonts w:cs="宋体"/>
          <w:sz w:val="24"/>
        </w:rPr>
      </w:pPr>
      <w:r>
        <w:rPr>
          <w:rFonts w:cs="宋体" w:hint="eastAsia"/>
          <w:sz w:val="24"/>
        </w:rPr>
        <w:t>（</w:t>
      </w:r>
      <w:r>
        <w:rPr>
          <w:rFonts w:cs="宋体" w:hint="eastAsia"/>
          <w:sz w:val="24"/>
        </w:rPr>
        <w:t>1</w:t>
      </w:r>
      <w:r>
        <w:rPr>
          <w:rFonts w:cs="宋体" w:hint="eastAsia"/>
          <w:sz w:val="24"/>
        </w:rPr>
        <w:t>）</w:t>
      </w:r>
      <w:r w:rsidRPr="0092246F">
        <w:rPr>
          <w:rFonts w:cs="宋体"/>
          <w:sz w:val="24"/>
        </w:rPr>
        <w:t>自动滚屏</w:t>
      </w:r>
    </w:p>
    <w:p w:rsidR="0092246F" w:rsidRDefault="0092246F" w:rsidP="00C97347">
      <w:pPr>
        <w:spacing w:line="400" w:lineRule="exact"/>
        <w:ind w:firstLine="420"/>
        <w:rPr>
          <w:rFonts w:cs="宋体"/>
          <w:sz w:val="24"/>
        </w:rPr>
      </w:pPr>
      <w:r w:rsidRPr="0092246F">
        <w:rPr>
          <w:rFonts w:cs="宋体"/>
          <w:sz w:val="24"/>
        </w:rPr>
        <w:t>用浏览器阅读该样本网页上的微博消息时，如果网络速度不</w:t>
      </w:r>
      <w:r w:rsidR="001736B6">
        <w:rPr>
          <w:rFonts w:cs="宋体" w:hint="eastAsia"/>
          <w:sz w:val="24"/>
        </w:rPr>
        <w:t>是</w:t>
      </w:r>
      <w:r w:rsidRPr="0092246F">
        <w:rPr>
          <w:rFonts w:cs="宋体"/>
          <w:sz w:val="24"/>
        </w:rPr>
        <w:t>很快，会有一种特殊体验：微博消息很多，这个网页很长，需要拖动右侧</w:t>
      </w:r>
      <w:r>
        <w:rPr>
          <w:rFonts w:cs="宋体" w:hint="eastAsia"/>
          <w:sz w:val="24"/>
        </w:rPr>
        <w:t>滚动条</w:t>
      </w:r>
      <w:r w:rsidRPr="0092246F">
        <w:rPr>
          <w:rFonts w:cs="宋体"/>
          <w:sz w:val="24"/>
        </w:rPr>
        <w:t>滚屏才能看全所有消息，当网速比较慢时，滚屏时先看到文字，然后是图片，然后是转发数和点评数。</w:t>
      </w:r>
      <w:r w:rsidR="001736B6">
        <w:rPr>
          <w:rFonts w:cs="宋体" w:hint="eastAsia"/>
          <w:sz w:val="24"/>
        </w:rPr>
        <w:t>这些内容</w:t>
      </w:r>
      <w:r w:rsidRPr="0092246F">
        <w:rPr>
          <w:rFonts w:cs="宋体"/>
          <w:sz w:val="24"/>
        </w:rPr>
        <w:t>是异步加载的，没有滚动到可见范围就不从服务器上下载这些内容。如果我们采用通常的抓取方法，势必只能抓取到前面几条消息的点评数和转发数</w:t>
      </w:r>
      <w:r>
        <w:rPr>
          <w:rFonts w:cs="宋体" w:hint="eastAsia"/>
          <w:sz w:val="24"/>
        </w:rPr>
        <w:t>；</w:t>
      </w:r>
      <w:r w:rsidR="00C97347">
        <w:rPr>
          <w:rFonts w:cs="宋体" w:hint="eastAsia"/>
          <w:sz w:val="24"/>
        </w:rPr>
        <w:t>另外，</w:t>
      </w:r>
      <w:r>
        <w:rPr>
          <w:rFonts w:cs="宋体" w:hint="eastAsia"/>
          <w:sz w:val="24"/>
        </w:rPr>
        <w:t>通过第四章的介绍可知，新浪微博</w:t>
      </w:r>
      <w:r w:rsidRPr="00C97347">
        <w:rPr>
          <w:rFonts w:cs="宋体" w:hint="eastAsia"/>
          <w:sz w:val="24"/>
        </w:rPr>
        <w:t>采用自动加载分页的机制，只有当多次拖动滚动条到底部时，才会看到分页导航，</w:t>
      </w:r>
      <w:r w:rsidRPr="0092246F">
        <w:rPr>
          <w:rFonts w:cs="宋体"/>
          <w:sz w:val="24"/>
        </w:rPr>
        <w:t>因此，必须要求</w:t>
      </w:r>
      <w:r>
        <w:rPr>
          <w:rFonts w:cs="宋体" w:hint="eastAsia"/>
          <w:sz w:val="24"/>
        </w:rPr>
        <w:t>爬虫</w:t>
      </w:r>
      <w:r w:rsidRPr="0092246F">
        <w:rPr>
          <w:rFonts w:cs="宋体"/>
          <w:sz w:val="24"/>
        </w:rPr>
        <w:t>在抓取的时候自动滚屏。</w:t>
      </w:r>
      <w:r w:rsidR="00544C9B">
        <w:rPr>
          <w:rFonts w:cs="宋体" w:hint="eastAsia"/>
          <w:sz w:val="24"/>
        </w:rPr>
        <w:t>在图</w:t>
      </w:r>
      <w:r w:rsidR="00544C9B">
        <w:rPr>
          <w:rFonts w:cs="宋体" w:hint="eastAsia"/>
          <w:sz w:val="24"/>
        </w:rPr>
        <w:t>5-13</w:t>
      </w:r>
      <w:r w:rsidR="00544C9B">
        <w:rPr>
          <w:rFonts w:cs="宋体" w:hint="eastAsia"/>
          <w:sz w:val="24"/>
        </w:rPr>
        <w:t>的“参数”一栏中设置自动滚屏次数。</w:t>
      </w:r>
    </w:p>
    <w:p w:rsidR="00C97347" w:rsidRDefault="00C97347" w:rsidP="00C97347">
      <w:pPr>
        <w:spacing w:line="400" w:lineRule="exact"/>
        <w:ind w:firstLine="420"/>
        <w:rPr>
          <w:rFonts w:cs="宋体"/>
          <w:sz w:val="24"/>
        </w:rPr>
      </w:pPr>
      <w:r>
        <w:rPr>
          <w:rFonts w:cs="宋体" w:hint="eastAsia"/>
          <w:sz w:val="24"/>
        </w:rPr>
        <w:t>（</w:t>
      </w:r>
      <w:r>
        <w:rPr>
          <w:rFonts w:cs="宋体" w:hint="eastAsia"/>
          <w:sz w:val="24"/>
        </w:rPr>
        <w:t>2</w:t>
      </w:r>
      <w:r>
        <w:rPr>
          <w:rFonts w:cs="宋体" w:hint="eastAsia"/>
          <w:sz w:val="24"/>
        </w:rPr>
        <w:t>）时延</w:t>
      </w:r>
    </w:p>
    <w:p w:rsidR="00C97347" w:rsidRPr="00C97347" w:rsidRDefault="00C97347" w:rsidP="00C97347">
      <w:pPr>
        <w:spacing w:line="400" w:lineRule="exact"/>
        <w:ind w:firstLine="420"/>
        <w:rPr>
          <w:rFonts w:cs="宋体"/>
          <w:sz w:val="24"/>
        </w:rPr>
      </w:pPr>
      <w:r>
        <w:rPr>
          <w:rFonts w:cs="宋体" w:hint="eastAsia"/>
          <w:sz w:val="24"/>
        </w:rPr>
        <w:t>为了抓取</w:t>
      </w:r>
      <w:r>
        <w:rPr>
          <w:rFonts w:cs="宋体" w:hint="eastAsia"/>
          <w:sz w:val="24"/>
        </w:rPr>
        <w:t>AJAX</w:t>
      </w:r>
      <w:r>
        <w:rPr>
          <w:rFonts w:cs="宋体" w:hint="eastAsia"/>
          <w:sz w:val="24"/>
        </w:rPr>
        <w:t>动态数据，需要设置时延，</w:t>
      </w:r>
      <w:r w:rsidRPr="0092246F">
        <w:rPr>
          <w:rFonts w:cs="宋体"/>
          <w:sz w:val="24"/>
        </w:rPr>
        <w:t>因为试验发现，转发数和点评数是在网页加载完成后才使用</w:t>
      </w:r>
      <w:r w:rsidRPr="0092246F">
        <w:rPr>
          <w:rFonts w:cs="宋体"/>
          <w:sz w:val="24"/>
        </w:rPr>
        <w:t>Java</w:t>
      </w:r>
      <w:r>
        <w:rPr>
          <w:rFonts w:cs="宋体" w:hint="eastAsia"/>
          <w:sz w:val="24"/>
        </w:rPr>
        <w:t>S</w:t>
      </w:r>
      <w:r w:rsidRPr="0092246F">
        <w:rPr>
          <w:rFonts w:cs="宋体"/>
          <w:sz w:val="24"/>
        </w:rPr>
        <w:t>cript/JS</w:t>
      </w:r>
      <w:r w:rsidRPr="0092246F">
        <w:rPr>
          <w:rFonts w:cs="宋体"/>
          <w:sz w:val="24"/>
        </w:rPr>
        <w:t>程序从服务器异步加载的，所以一定要设置</w:t>
      </w:r>
      <w:r>
        <w:rPr>
          <w:rFonts w:cs="宋体" w:hint="eastAsia"/>
          <w:sz w:val="24"/>
        </w:rPr>
        <w:t>时延</w:t>
      </w:r>
      <w:r w:rsidRPr="0092246F">
        <w:rPr>
          <w:rFonts w:cs="宋体"/>
          <w:sz w:val="24"/>
        </w:rPr>
        <w:t>。这个参数</w:t>
      </w:r>
      <w:r>
        <w:rPr>
          <w:rFonts w:cs="宋体" w:hint="eastAsia"/>
          <w:sz w:val="24"/>
        </w:rPr>
        <w:t>将</w:t>
      </w:r>
      <w:r w:rsidRPr="0092246F">
        <w:rPr>
          <w:rFonts w:cs="宋体"/>
          <w:sz w:val="24"/>
        </w:rPr>
        <w:t>影响到数据采集效率，为了等待转发数和评论数</w:t>
      </w:r>
      <w:r>
        <w:rPr>
          <w:rFonts w:cs="宋体" w:hint="eastAsia"/>
          <w:sz w:val="24"/>
        </w:rPr>
        <w:t>等</w:t>
      </w:r>
      <w:r>
        <w:rPr>
          <w:rFonts w:cs="宋体" w:hint="eastAsia"/>
          <w:sz w:val="24"/>
        </w:rPr>
        <w:t>AJAX</w:t>
      </w:r>
      <w:r>
        <w:rPr>
          <w:rFonts w:cs="宋体" w:hint="eastAsia"/>
          <w:sz w:val="24"/>
        </w:rPr>
        <w:t>动态内容</w:t>
      </w:r>
      <w:r w:rsidRPr="0092246F">
        <w:rPr>
          <w:rFonts w:cs="宋体"/>
          <w:sz w:val="24"/>
        </w:rPr>
        <w:t>完整加载好，需要时延，时延过长，造成采集效率下降，时延太短，可能来不及发送数据加载请求。</w:t>
      </w:r>
    </w:p>
    <w:p w:rsidR="002835A1" w:rsidRDefault="00F54F4C" w:rsidP="0092246F">
      <w:pPr>
        <w:spacing w:line="400" w:lineRule="exact"/>
        <w:ind w:firstLine="420"/>
        <w:rPr>
          <w:rFonts w:cs="宋体"/>
          <w:sz w:val="24"/>
        </w:rPr>
      </w:pPr>
      <w:r>
        <w:rPr>
          <w:rFonts w:cs="宋体" w:hint="eastAsia"/>
          <w:sz w:val="24"/>
        </w:rPr>
        <w:t>在图</w:t>
      </w:r>
      <w:r>
        <w:rPr>
          <w:rFonts w:cs="宋体" w:hint="eastAsia"/>
          <w:sz w:val="24"/>
        </w:rPr>
        <w:t>5-13</w:t>
      </w:r>
      <w:r>
        <w:rPr>
          <w:rFonts w:cs="宋体" w:hint="eastAsia"/>
          <w:sz w:val="24"/>
        </w:rPr>
        <w:t>的“参数”一栏中设置时延。</w:t>
      </w:r>
      <w:r w:rsidR="00C97347" w:rsidRPr="0092246F">
        <w:rPr>
          <w:rFonts w:cs="宋体"/>
          <w:sz w:val="24"/>
        </w:rPr>
        <w:t>用户可以</w:t>
      </w:r>
      <w:r w:rsidR="00C97347">
        <w:rPr>
          <w:rFonts w:cs="宋体" w:hint="eastAsia"/>
          <w:sz w:val="24"/>
        </w:rPr>
        <w:t>根据网络速度及爬虫实际运行情况</w:t>
      </w:r>
      <w:r w:rsidR="00C97347" w:rsidRPr="0092246F">
        <w:rPr>
          <w:rFonts w:cs="宋体"/>
          <w:sz w:val="24"/>
        </w:rPr>
        <w:t>微调</w:t>
      </w:r>
      <w:r w:rsidR="00C97347">
        <w:rPr>
          <w:rFonts w:cs="宋体" w:hint="eastAsia"/>
          <w:sz w:val="24"/>
        </w:rPr>
        <w:t>时延</w:t>
      </w:r>
      <w:r w:rsidR="00C97347" w:rsidRPr="0092246F">
        <w:rPr>
          <w:rFonts w:cs="宋体"/>
          <w:sz w:val="24"/>
        </w:rPr>
        <w:t>参数，以便达到最佳的性能和准确度。</w:t>
      </w:r>
      <w:r w:rsidR="006F571D">
        <w:rPr>
          <w:rFonts w:cs="宋体"/>
          <w:sz w:val="24"/>
        </w:rPr>
        <w:t>这</w:t>
      </w:r>
      <w:r w:rsidR="002835A1" w:rsidRPr="0092246F">
        <w:rPr>
          <w:rFonts w:cs="宋体"/>
          <w:sz w:val="24"/>
        </w:rPr>
        <w:t>个参数的</w:t>
      </w:r>
      <w:r w:rsidR="006F571D">
        <w:rPr>
          <w:rFonts w:cs="宋体"/>
          <w:sz w:val="24"/>
        </w:rPr>
        <w:t>推荐值</w:t>
      </w:r>
      <w:r w:rsidR="002835A1" w:rsidRPr="0092246F">
        <w:rPr>
          <w:rFonts w:cs="宋体"/>
          <w:sz w:val="24"/>
        </w:rPr>
        <w:t>是</w:t>
      </w:r>
      <w:r w:rsidR="002835A1" w:rsidRPr="0092246F">
        <w:rPr>
          <w:rFonts w:cs="宋体"/>
          <w:sz w:val="24"/>
        </w:rPr>
        <w:t>2</w:t>
      </w:r>
      <w:r w:rsidR="00C97347">
        <w:rPr>
          <w:rFonts w:cs="宋体" w:hint="eastAsia"/>
          <w:sz w:val="24"/>
        </w:rPr>
        <w:t>000ms</w:t>
      </w:r>
      <w:r w:rsidR="00C97347">
        <w:rPr>
          <w:rFonts w:cs="宋体" w:hint="eastAsia"/>
          <w:sz w:val="24"/>
        </w:rPr>
        <w:t>。</w:t>
      </w:r>
    </w:p>
    <w:p w:rsidR="00BD490E" w:rsidRDefault="00BD490E" w:rsidP="0092246F">
      <w:pPr>
        <w:spacing w:line="400" w:lineRule="exact"/>
        <w:ind w:firstLine="420"/>
        <w:rPr>
          <w:rFonts w:cs="宋体"/>
          <w:sz w:val="24"/>
        </w:rPr>
      </w:pPr>
      <w:r>
        <w:rPr>
          <w:rFonts w:cs="宋体" w:hint="eastAsia"/>
          <w:sz w:val="24"/>
        </w:rPr>
        <w:lastRenderedPageBreak/>
        <w:t>（</w:t>
      </w:r>
      <w:r>
        <w:rPr>
          <w:rFonts w:cs="宋体" w:hint="eastAsia"/>
          <w:sz w:val="24"/>
        </w:rPr>
        <w:t>3</w:t>
      </w:r>
      <w:r>
        <w:rPr>
          <w:rFonts w:cs="宋体" w:hint="eastAsia"/>
          <w:sz w:val="24"/>
        </w:rPr>
        <w:t>）</w:t>
      </w:r>
      <w:r w:rsidR="00674143">
        <w:rPr>
          <w:rFonts w:cs="宋体" w:hint="eastAsia"/>
          <w:sz w:val="24"/>
        </w:rPr>
        <w:t>模式</w:t>
      </w:r>
    </w:p>
    <w:p w:rsidR="00674143" w:rsidRDefault="000D40CD" w:rsidP="0092246F">
      <w:pPr>
        <w:spacing w:line="400" w:lineRule="exact"/>
        <w:ind w:firstLine="420"/>
        <w:rPr>
          <w:rFonts w:cs="宋体"/>
          <w:sz w:val="24"/>
        </w:rPr>
      </w:pPr>
      <w:r>
        <w:rPr>
          <w:rFonts w:cs="宋体" w:hint="eastAsia"/>
          <w:sz w:val="24"/>
        </w:rPr>
        <w:t>传统的</w:t>
      </w:r>
      <w:r w:rsidR="0020522C">
        <w:rPr>
          <w:rFonts w:cs="宋体" w:hint="eastAsia"/>
          <w:sz w:val="24"/>
        </w:rPr>
        <w:t>网页采用刷新整个页面的方式响应用户的翻页操作，</w:t>
      </w:r>
      <w:r w:rsidR="00C54334">
        <w:rPr>
          <w:rFonts w:cs="宋体" w:hint="eastAsia"/>
          <w:sz w:val="24"/>
        </w:rPr>
        <w:t>而使用</w:t>
      </w:r>
      <w:r w:rsidR="00C54334">
        <w:rPr>
          <w:rFonts w:cs="宋体" w:hint="eastAsia"/>
          <w:sz w:val="24"/>
        </w:rPr>
        <w:t>AJAX</w:t>
      </w:r>
      <w:r w:rsidR="00C54334">
        <w:rPr>
          <w:rFonts w:cs="宋体" w:hint="eastAsia"/>
          <w:sz w:val="24"/>
        </w:rPr>
        <w:t>技术的网页只局部更新页面上的部分内容，</w:t>
      </w:r>
      <w:r>
        <w:rPr>
          <w:rFonts w:cs="宋体" w:hint="eastAsia"/>
          <w:sz w:val="24"/>
        </w:rPr>
        <w:t>为了使爬虫具有良好的通用性，</w:t>
      </w:r>
      <w:r w:rsidR="00C54334">
        <w:rPr>
          <w:rFonts w:cs="宋体" w:hint="eastAsia"/>
          <w:sz w:val="24"/>
        </w:rPr>
        <w:t>能够处理以上两种情况，在生成脚本时需要选择样本页面的刷新模式。一个简单的判断方法是：刷新整个页面会导致</w:t>
      </w:r>
      <w:r w:rsidR="00C54334">
        <w:rPr>
          <w:rFonts w:cs="宋体" w:hint="eastAsia"/>
          <w:sz w:val="24"/>
        </w:rPr>
        <w:t>URL</w:t>
      </w:r>
      <w:r w:rsidR="00C54334">
        <w:rPr>
          <w:rFonts w:cs="宋体" w:hint="eastAsia"/>
          <w:sz w:val="24"/>
        </w:rPr>
        <w:t>改变，而采用</w:t>
      </w:r>
      <w:r w:rsidR="00C54334">
        <w:rPr>
          <w:rFonts w:cs="宋体" w:hint="eastAsia"/>
          <w:sz w:val="24"/>
        </w:rPr>
        <w:t>AJAX</w:t>
      </w:r>
      <w:r w:rsidR="00C54334">
        <w:rPr>
          <w:rFonts w:cs="宋体" w:hint="eastAsia"/>
          <w:sz w:val="24"/>
        </w:rPr>
        <w:t>技术局部刷新不会使</w:t>
      </w:r>
      <w:r w:rsidR="00C54334">
        <w:rPr>
          <w:rFonts w:cs="宋体" w:hint="eastAsia"/>
          <w:sz w:val="24"/>
        </w:rPr>
        <w:t>URL</w:t>
      </w:r>
      <w:r w:rsidR="00C54334">
        <w:rPr>
          <w:rFonts w:cs="宋体" w:hint="eastAsia"/>
          <w:sz w:val="24"/>
        </w:rPr>
        <w:t>变化。</w:t>
      </w:r>
      <w:r w:rsidR="00F54F4C">
        <w:rPr>
          <w:rFonts w:cs="宋体" w:hint="eastAsia"/>
          <w:sz w:val="24"/>
        </w:rPr>
        <w:t>在图</w:t>
      </w:r>
      <w:r w:rsidR="00F54F4C">
        <w:rPr>
          <w:rFonts w:cs="宋体" w:hint="eastAsia"/>
          <w:sz w:val="24"/>
        </w:rPr>
        <w:t>5-13</w:t>
      </w:r>
      <w:r w:rsidR="00F54F4C">
        <w:rPr>
          <w:rFonts w:cs="宋体" w:hint="eastAsia"/>
          <w:sz w:val="24"/>
        </w:rPr>
        <w:t>的“模式”一栏中设置刷新模式。</w:t>
      </w:r>
    </w:p>
    <w:p w:rsidR="00461BE7" w:rsidRDefault="0032666E" w:rsidP="0092246F">
      <w:pPr>
        <w:pStyle w:val="3"/>
        <w:rPr>
          <w:rStyle w:val="apple-converted-space"/>
          <w:rFonts w:ascii="黑体" w:eastAsia="黑体" w:hAnsi="黑体"/>
          <w:sz w:val="24"/>
          <w:szCs w:val="24"/>
        </w:rPr>
      </w:pPr>
      <w:bookmarkStart w:id="99" w:name="_Toc343979955"/>
      <w:r>
        <w:rPr>
          <w:rStyle w:val="apple-converted-space"/>
          <w:rFonts w:ascii="黑体" w:eastAsia="黑体" w:hAnsi="黑体" w:hint="eastAsia"/>
          <w:sz w:val="24"/>
          <w:szCs w:val="24"/>
        </w:rPr>
        <w:t>5.3.3</w:t>
      </w:r>
      <w:r w:rsidR="0092246F">
        <w:rPr>
          <w:rStyle w:val="apple-converted-space"/>
          <w:rFonts w:ascii="黑体" w:eastAsia="黑体" w:hAnsi="黑体" w:hint="eastAsia"/>
          <w:sz w:val="24"/>
          <w:szCs w:val="24"/>
        </w:rPr>
        <w:t>定位clickable元素</w:t>
      </w:r>
      <w:bookmarkEnd w:id="99"/>
    </w:p>
    <w:p w:rsidR="00577959" w:rsidRDefault="00E3015A" w:rsidP="00577959">
      <w:pPr>
        <w:spacing w:line="400" w:lineRule="exact"/>
        <w:ind w:firstLine="420"/>
        <w:rPr>
          <w:rFonts w:cs="宋体"/>
          <w:sz w:val="24"/>
        </w:rPr>
      </w:pPr>
      <w:r w:rsidRPr="00E3015A">
        <w:rPr>
          <w:rFonts w:cs="宋体" w:hint="eastAsia"/>
          <w:sz w:val="24"/>
        </w:rPr>
        <w:t>由于在网页翻页过程中需要触发绑定在</w:t>
      </w:r>
      <w:r w:rsidRPr="00E3015A">
        <w:rPr>
          <w:rFonts w:cs="宋体" w:hint="eastAsia"/>
          <w:sz w:val="24"/>
        </w:rPr>
        <w:t>clickable</w:t>
      </w:r>
      <w:r w:rsidRPr="00E3015A">
        <w:rPr>
          <w:rFonts w:cs="宋体" w:hint="eastAsia"/>
          <w:sz w:val="24"/>
        </w:rPr>
        <w:t>元素上的事件，因此在脚本生成前需要定位</w:t>
      </w:r>
      <w:r w:rsidRPr="00E3015A">
        <w:rPr>
          <w:rFonts w:cs="宋体" w:hint="eastAsia"/>
          <w:sz w:val="24"/>
        </w:rPr>
        <w:t>clickable</w:t>
      </w:r>
      <w:r w:rsidRPr="00E3015A">
        <w:rPr>
          <w:rFonts w:cs="宋体" w:hint="eastAsia"/>
          <w:sz w:val="24"/>
        </w:rPr>
        <w:t>元素。</w:t>
      </w:r>
      <w:r w:rsidR="00DC2827" w:rsidRPr="00E3015A">
        <w:rPr>
          <w:rFonts w:cs="宋体" w:hint="eastAsia"/>
          <w:sz w:val="24"/>
        </w:rPr>
        <w:t>用户需要</w:t>
      </w:r>
      <w:r w:rsidR="0032666E" w:rsidRPr="00E3015A">
        <w:rPr>
          <w:rFonts w:cs="宋体"/>
          <w:sz w:val="24"/>
        </w:rPr>
        <w:t>对网页内容进行标注，也就是</w:t>
      </w:r>
      <w:r w:rsidR="00DC2827" w:rsidRPr="00E3015A">
        <w:rPr>
          <w:rFonts w:cs="宋体" w:hint="eastAsia"/>
          <w:sz w:val="24"/>
        </w:rPr>
        <w:t>标注</w:t>
      </w:r>
      <w:r w:rsidRPr="00E3015A">
        <w:rPr>
          <w:rFonts w:cs="宋体" w:hint="eastAsia"/>
          <w:sz w:val="24"/>
        </w:rPr>
        <w:t>clickable</w:t>
      </w:r>
      <w:r w:rsidRPr="00E3015A">
        <w:rPr>
          <w:rFonts w:cs="宋体" w:hint="eastAsia"/>
          <w:sz w:val="24"/>
        </w:rPr>
        <w:t>元素的位置</w:t>
      </w:r>
      <w:r w:rsidR="0032666E" w:rsidRPr="00E3015A">
        <w:rPr>
          <w:rFonts w:cs="宋体"/>
          <w:sz w:val="24"/>
        </w:rPr>
        <w:t>，剩下的工作由</w:t>
      </w:r>
      <w:r w:rsidR="00DC2827" w:rsidRPr="00E3015A">
        <w:rPr>
          <w:rFonts w:cs="宋体" w:hint="eastAsia"/>
          <w:sz w:val="24"/>
        </w:rPr>
        <w:t>脚本生成模块</w:t>
      </w:r>
      <w:r w:rsidR="0032666E" w:rsidRPr="00E3015A">
        <w:rPr>
          <w:rFonts w:cs="宋体"/>
          <w:sz w:val="24"/>
        </w:rPr>
        <w:t>自动完成。</w:t>
      </w:r>
      <w:r w:rsidR="00577959">
        <w:rPr>
          <w:rFonts w:cs="宋体" w:hint="eastAsia"/>
          <w:sz w:val="24"/>
        </w:rPr>
        <w:t>大部分网站在分页的设计上大同小异，都带有明显的“下一页”链接，如图</w:t>
      </w:r>
      <w:r w:rsidR="00577959">
        <w:rPr>
          <w:rFonts w:cs="宋体" w:hint="eastAsia"/>
          <w:sz w:val="24"/>
        </w:rPr>
        <w:t>5-</w:t>
      </w:r>
      <w:r w:rsidR="00B97017">
        <w:rPr>
          <w:rFonts w:cs="宋体" w:hint="eastAsia"/>
          <w:sz w:val="24"/>
        </w:rPr>
        <w:t>1</w:t>
      </w:r>
      <w:r w:rsidR="00F273DC">
        <w:rPr>
          <w:rFonts w:cs="宋体" w:hint="eastAsia"/>
          <w:sz w:val="24"/>
        </w:rPr>
        <w:t>4</w:t>
      </w:r>
      <w:r w:rsidR="00577959">
        <w:rPr>
          <w:rFonts w:cs="宋体" w:hint="eastAsia"/>
          <w:sz w:val="24"/>
        </w:rPr>
        <w:t>所示的新浪微博的分页设计。</w:t>
      </w:r>
    </w:p>
    <w:p w:rsidR="00577959" w:rsidRDefault="00E60AE1" w:rsidP="00577959">
      <w:pPr>
        <w:ind w:firstLine="420"/>
        <w:jc w:val="center"/>
        <w:rPr>
          <w:rFonts w:cs="宋体"/>
          <w:sz w:val="24"/>
        </w:rPr>
      </w:pPr>
      <w:r>
        <w:rPr>
          <w:rFonts w:cs="宋体" w:hint="eastAsia"/>
          <w:noProof/>
          <w:sz w:val="24"/>
        </w:rPr>
        <w:drawing>
          <wp:inline distT="0" distB="0" distL="0" distR="0">
            <wp:extent cx="4162425" cy="194310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4162425" cy="1943100"/>
                    </a:xfrm>
                    <a:prstGeom prst="rect">
                      <a:avLst/>
                    </a:prstGeom>
                    <a:noFill/>
                    <a:ln w="9525">
                      <a:noFill/>
                      <a:miter lim="800000"/>
                      <a:headEnd/>
                      <a:tailEnd/>
                    </a:ln>
                  </pic:spPr>
                </pic:pic>
              </a:graphicData>
            </a:graphic>
          </wp:inline>
        </w:drawing>
      </w:r>
    </w:p>
    <w:p w:rsidR="00577959" w:rsidRPr="0051045C" w:rsidRDefault="00577959" w:rsidP="00577959">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9A044E">
        <w:rPr>
          <w:rFonts w:eastAsia="楷体_GB2312" w:hint="eastAsia"/>
        </w:rPr>
        <w:t>1</w:t>
      </w:r>
      <w:r w:rsidR="00F273DC">
        <w:rPr>
          <w:rFonts w:eastAsia="楷体_GB2312" w:hint="eastAsia"/>
        </w:rPr>
        <w:t>4</w:t>
      </w:r>
      <w:r w:rsidR="00B97017">
        <w:rPr>
          <w:rFonts w:eastAsia="楷体_GB2312" w:hint="eastAsia"/>
        </w:rPr>
        <w:t xml:space="preserve"> </w:t>
      </w:r>
      <w:r w:rsidRPr="0051045C">
        <w:rPr>
          <w:rFonts w:eastAsia="楷体_GB2312" w:hint="eastAsia"/>
        </w:rPr>
        <w:t>新浪微博分页交互</w:t>
      </w:r>
    </w:p>
    <w:p w:rsidR="00577959" w:rsidRDefault="00577959" w:rsidP="00577959">
      <w:pPr>
        <w:spacing w:line="400" w:lineRule="exact"/>
        <w:ind w:firstLine="420"/>
        <w:rPr>
          <w:rFonts w:cs="宋体"/>
          <w:sz w:val="24"/>
        </w:rPr>
      </w:pPr>
      <w:r w:rsidRPr="00475D8F">
        <w:rPr>
          <w:rFonts w:cs="宋体" w:hint="eastAsia"/>
          <w:sz w:val="24"/>
        </w:rPr>
        <w:t>但是也有部分</w:t>
      </w:r>
      <w:r>
        <w:rPr>
          <w:rFonts w:cs="宋体" w:hint="eastAsia"/>
          <w:sz w:val="24"/>
        </w:rPr>
        <w:t>网站没有明显的“下一页”链接，如图</w:t>
      </w:r>
      <w:r>
        <w:rPr>
          <w:rFonts w:cs="宋体" w:hint="eastAsia"/>
          <w:sz w:val="24"/>
        </w:rPr>
        <w:t>5-</w:t>
      </w:r>
      <w:r w:rsidR="00B97017">
        <w:rPr>
          <w:rFonts w:cs="宋体" w:hint="eastAsia"/>
          <w:sz w:val="24"/>
        </w:rPr>
        <w:t>1</w:t>
      </w:r>
      <w:r w:rsidR="00F273DC">
        <w:rPr>
          <w:rFonts w:cs="宋体" w:hint="eastAsia"/>
          <w:sz w:val="24"/>
        </w:rPr>
        <w:t>5</w:t>
      </w:r>
      <w:r>
        <w:rPr>
          <w:rFonts w:cs="宋体" w:hint="eastAsia"/>
          <w:sz w:val="24"/>
        </w:rPr>
        <w:t>所示的新华博客的分页设计。</w:t>
      </w:r>
    </w:p>
    <w:p w:rsidR="00577959" w:rsidRDefault="00E60AE1" w:rsidP="00577959">
      <w:pPr>
        <w:ind w:firstLine="420"/>
        <w:jc w:val="center"/>
        <w:rPr>
          <w:rFonts w:cs="宋体"/>
          <w:sz w:val="24"/>
        </w:rPr>
      </w:pPr>
      <w:r>
        <w:rPr>
          <w:rFonts w:cs="宋体" w:hint="eastAsia"/>
          <w:noProof/>
          <w:sz w:val="24"/>
        </w:rPr>
        <w:drawing>
          <wp:inline distT="0" distB="0" distL="0" distR="0">
            <wp:extent cx="2847975" cy="87630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2847975" cy="876300"/>
                    </a:xfrm>
                    <a:prstGeom prst="rect">
                      <a:avLst/>
                    </a:prstGeom>
                    <a:noFill/>
                    <a:ln w="9525">
                      <a:noFill/>
                      <a:miter lim="800000"/>
                      <a:headEnd/>
                      <a:tailEnd/>
                    </a:ln>
                  </pic:spPr>
                </pic:pic>
              </a:graphicData>
            </a:graphic>
          </wp:inline>
        </w:drawing>
      </w:r>
    </w:p>
    <w:p w:rsidR="00577959" w:rsidRPr="0051045C" w:rsidRDefault="00577959" w:rsidP="00577959">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9A044E">
        <w:rPr>
          <w:rFonts w:eastAsia="楷体_GB2312" w:hint="eastAsia"/>
        </w:rPr>
        <w:t>1</w:t>
      </w:r>
      <w:r w:rsidR="00F273DC">
        <w:rPr>
          <w:rFonts w:eastAsia="楷体_GB2312" w:hint="eastAsia"/>
        </w:rPr>
        <w:t>5</w:t>
      </w:r>
      <w:r w:rsidR="00B97017">
        <w:rPr>
          <w:rFonts w:eastAsia="楷体_GB2312" w:hint="eastAsia"/>
        </w:rPr>
        <w:t xml:space="preserve"> </w:t>
      </w:r>
      <w:r w:rsidRPr="0051045C">
        <w:rPr>
          <w:rFonts w:eastAsia="楷体_GB2312" w:hint="eastAsia"/>
        </w:rPr>
        <w:t>新华博客分页交互</w:t>
      </w:r>
    </w:p>
    <w:p w:rsidR="00F54F4C" w:rsidRDefault="00577959" w:rsidP="00577959">
      <w:pPr>
        <w:spacing w:line="400" w:lineRule="exact"/>
        <w:ind w:firstLine="420"/>
        <w:rPr>
          <w:rFonts w:cs="宋体" w:hint="eastAsia"/>
          <w:sz w:val="24"/>
        </w:rPr>
      </w:pPr>
      <w:r>
        <w:rPr>
          <w:rFonts w:cs="宋体" w:hint="eastAsia"/>
          <w:sz w:val="24"/>
        </w:rPr>
        <w:t>生成脚本时需考虑上述两种情况。针对第一种有明显“下一页”链接的分页样式，</w:t>
      </w:r>
      <w:r w:rsidR="00F54F4C">
        <w:rPr>
          <w:rFonts w:cs="宋体" w:hint="eastAsia"/>
          <w:sz w:val="24"/>
        </w:rPr>
        <w:t>在图</w:t>
      </w:r>
      <w:r w:rsidR="00F54F4C">
        <w:rPr>
          <w:rFonts w:cs="宋体" w:hint="eastAsia"/>
          <w:sz w:val="24"/>
        </w:rPr>
        <w:t>5-13</w:t>
      </w:r>
      <w:r w:rsidR="00F54F4C">
        <w:rPr>
          <w:rFonts w:cs="宋体" w:hint="eastAsia"/>
          <w:sz w:val="24"/>
        </w:rPr>
        <w:t>的“分页链接样式”一栏中选中</w:t>
      </w:r>
    </w:p>
    <w:p w:rsidR="00577959" w:rsidRPr="00F343D1" w:rsidRDefault="00577959" w:rsidP="00577959">
      <w:pPr>
        <w:spacing w:line="400" w:lineRule="exact"/>
        <w:ind w:firstLine="420"/>
        <w:rPr>
          <w:rFonts w:cs="宋体"/>
          <w:sz w:val="24"/>
        </w:rPr>
      </w:pPr>
      <w:r>
        <w:rPr>
          <w:rFonts w:cs="宋体" w:hint="eastAsia"/>
          <w:sz w:val="24"/>
        </w:rPr>
        <w:t>只需简单地标注“下一页”链接即可；针对第二种无明显“下一页”链接的样式，爬虫需要识别当前页的链接和其他未选中页的链接样式。</w:t>
      </w:r>
    </w:p>
    <w:p w:rsidR="0032666E" w:rsidRDefault="00E3015A" w:rsidP="00E3015A">
      <w:pPr>
        <w:spacing w:line="400" w:lineRule="exact"/>
        <w:ind w:firstLine="420"/>
        <w:rPr>
          <w:rFonts w:cs="宋体"/>
          <w:sz w:val="24"/>
        </w:rPr>
      </w:pPr>
      <w:r w:rsidRPr="00E3015A">
        <w:rPr>
          <w:rFonts w:cs="宋体" w:hint="eastAsia"/>
          <w:sz w:val="24"/>
        </w:rPr>
        <w:lastRenderedPageBreak/>
        <w:t>图</w:t>
      </w:r>
      <w:r w:rsidRPr="00E3015A">
        <w:rPr>
          <w:rFonts w:cs="宋体" w:hint="eastAsia"/>
          <w:sz w:val="24"/>
        </w:rPr>
        <w:t>5-</w:t>
      </w:r>
      <w:r w:rsidR="00B97017">
        <w:rPr>
          <w:rFonts w:cs="宋体" w:hint="eastAsia"/>
          <w:sz w:val="24"/>
        </w:rPr>
        <w:t>1</w:t>
      </w:r>
      <w:r w:rsidR="00F273DC">
        <w:rPr>
          <w:rFonts w:cs="宋体" w:hint="eastAsia"/>
          <w:sz w:val="24"/>
        </w:rPr>
        <w:t>4</w:t>
      </w:r>
      <w:r w:rsidR="00577959">
        <w:rPr>
          <w:rFonts w:cs="宋体" w:hint="eastAsia"/>
          <w:sz w:val="24"/>
        </w:rPr>
        <w:t>所示</w:t>
      </w:r>
      <w:r w:rsidRPr="00E3015A">
        <w:rPr>
          <w:rFonts w:cs="宋体" w:hint="eastAsia"/>
          <w:sz w:val="24"/>
        </w:rPr>
        <w:t>的</w:t>
      </w:r>
      <w:r w:rsidRPr="00E3015A">
        <w:rPr>
          <w:rFonts w:cs="宋体" w:hint="eastAsia"/>
          <w:sz w:val="24"/>
        </w:rPr>
        <w:t>clickable</w:t>
      </w:r>
      <w:r w:rsidRPr="00E3015A">
        <w:rPr>
          <w:rFonts w:cs="宋体" w:hint="eastAsia"/>
          <w:sz w:val="24"/>
        </w:rPr>
        <w:t>元素为“下一页”</w:t>
      </w:r>
      <w:r w:rsidR="00577959">
        <w:rPr>
          <w:rFonts w:cs="宋体" w:hint="eastAsia"/>
          <w:sz w:val="24"/>
        </w:rPr>
        <w:t>链接，图</w:t>
      </w:r>
      <w:r w:rsidR="00577959">
        <w:rPr>
          <w:rFonts w:cs="宋体" w:hint="eastAsia"/>
          <w:sz w:val="24"/>
        </w:rPr>
        <w:t>5-</w:t>
      </w:r>
      <w:r w:rsidR="00B97017">
        <w:rPr>
          <w:rFonts w:cs="宋体" w:hint="eastAsia"/>
          <w:sz w:val="24"/>
        </w:rPr>
        <w:t>1</w:t>
      </w:r>
      <w:r w:rsidR="00F273DC">
        <w:rPr>
          <w:rFonts w:cs="宋体" w:hint="eastAsia"/>
          <w:sz w:val="24"/>
        </w:rPr>
        <w:t>5</w:t>
      </w:r>
      <w:r w:rsidR="00577959">
        <w:rPr>
          <w:rFonts w:cs="宋体" w:hint="eastAsia"/>
          <w:sz w:val="24"/>
        </w:rPr>
        <w:t>所示的新华博客中需要标注第</w:t>
      </w:r>
      <w:r w:rsidR="00577959">
        <w:rPr>
          <w:rFonts w:cs="宋体" w:hint="eastAsia"/>
          <w:sz w:val="24"/>
        </w:rPr>
        <w:t>1</w:t>
      </w:r>
      <w:r w:rsidR="00577959">
        <w:rPr>
          <w:rFonts w:cs="宋体" w:hint="eastAsia"/>
          <w:sz w:val="24"/>
        </w:rPr>
        <w:t>页和其他任意一页（如第</w:t>
      </w:r>
      <w:r w:rsidR="00577959">
        <w:rPr>
          <w:rFonts w:cs="宋体" w:hint="eastAsia"/>
          <w:sz w:val="24"/>
        </w:rPr>
        <w:t>2</w:t>
      </w:r>
      <w:r w:rsidR="00577959">
        <w:rPr>
          <w:rFonts w:cs="宋体" w:hint="eastAsia"/>
          <w:sz w:val="24"/>
        </w:rPr>
        <w:t>页）。</w:t>
      </w:r>
    </w:p>
    <w:p w:rsidR="00310DA8" w:rsidRDefault="00310DA8" w:rsidP="000D3F30">
      <w:pPr>
        <w:spacing w:line="400" w:lineRule="exact"/>
        <w:ind w:firstLine="420"/>
        <w:rPr>
          <w:rFonts w:cs="宋体"/>
          <w:sz w:val="24"/>
        </w:rPr>
      </w:pPr>
      <w:r>
        <w:rPr>
          <w:rFonts w:cs="宋体" w:hint="eastAsia"/>
          <w:sz w:val="24"/>
        </w:rPr>
        <w:t>标注的</w:t>
      </w:r>
      <w:r>
        <w:rPr>
          <w:rFonts w:cs="宋体" w:hint="eastAsia"/>
          <w:sz w:val="24"/>
        </w:rPr>
        <w:t>clickable</w:t>
      </w:r>
      <w:r>
        <w:rPr>
          <w:rFonts w:cs="宋体" w:hint="eastAsia"/>
          <w:sz w:val="24"/>
        </w:rPr>
        <w:t>元素被系统接收，系统识别</w:t>
      </w:r>
      <w:r w:rsidR="00D148CE">
        <w:rPr>
          <w:rFonts w:cs="宋体" w:hint="eastAsia"/>
          <w:sz w:val="24"/>
        </w:rPr>
        <w:t>出</w:t>
      </w:r>
      <w:r>
        <w:rPr>
          <w:rFonts w:cs="宋体" w:hint="eastAsia"/>
          <w:sz w:val="24"/>
        </w:rPr>
        <w:t>该</w:t>
      </w:r>
      <w:r>
        <w:rPr>
          <w:rFonts w:cs="宋体" w:hint="eastAsia"/>
          <w:sz w:val="24"/>
        </w:rPr>
        <w:t>DOM</w:t>
      </w:r>
      <w:r>
        <w:rPr>
          <w:rFonts w:cs="宋体" w:hint="eastAsia"/>
          <w:sz w:val="24"/>
        </w:rPr>
        <w:t>元素的</w:t>
      </w:r>
      <w:r w:rsidR="00D148CE" w:rsidRPr="00D148CE">
        <w:rPr>
          <w:rFonts w:cs="宋体"/>
          <w:sz w:val="24"/>
        </w:rPr>
        <w:t>标签名</w:t>
      </w:r>
      <w:r w:rsidR="00D148CE">
        <w:rPr>
          <w:rFonts w:cs="宋体" w:hint="eastAsia"/>
          <w:sz w:val="24"/>
        </w:rPr>
        <w:t>，</w:t>
      </w:r>
      <w:r w:rsidR="00D148CE">
        <w:rPr>
          <w:rFonts w:cs="宋体" w:hint="eastAsia"/>
          <w:sz w:val="24"/>
        </w:rPr>
        <w:t>id</w:t>
      </w:r>
      <w:r w:rsidR="00D148CE">
        <w:rPr>
          <w:rFonts w:cs="宋体" w:hint="eastAsia"/>
          <w:sz w:val="24"/>
        </w:rPr>
        <w:t>、</w:t>
      </w:r>
      <w:r w:rsidR="00D148CE">
        <w:rPr>
          <w:rFonts w:cs="宋体" w:hint="eastAsia"/>
          <w:sz w:val="24"/>
        </w:rPr>
        <w:t>class</w:t>
      </w:r>
      <w:r w:rsidR="00D148CE">
        <w:rPr>
          <w:rFonts w:cs="宋体" w:hint="eastAsia"/>
          <w:sz w:val="24"/>
        </w:rPr>
        <w:t>等属性及文本内容，并依此生成该页面结构对应的翻页脚本，使翻页脚本能够</w:t>
      </w:r>
      <w:r w:rsidR="00D148CE" w:rsidRPr="008018FD">
        <w:rPr>
          <w:rFonts w:cs="宋体" w:hint="eastAsia"/>
          <w:sz w:val="24"/>
        </w:rPr>
        <w:t>在网页中定位</w:t>
      </w:r>
      <w:r w:rsidR="00D148CE" w:rsidRPr="008018FD">
        <w:rPr>
          <w:rFonts w:cs="宋体" w:hint="eastAsia"/>
          <w:sz w:val="24"/>
        </w:rPr>
        <w:t>clickable</w:t>
      </w:r>
      <w:r w:rsidR="00D148CE" w:rsidRPr="008018FD">
        <w:rPr>
          <w:rFonts w:cs="宋体" w:hint="eastAsia"/>
          <w:sz w:val="24"/>
        </w:rPr>
        <w:t>元素并模拟点击操作，从而实现翻页的效果。</w:t>
      </w:r>
    </w:p>
    <w:p w:rsidR="000D3F30" w:rsidRPr="001101CC" w:rsidRDefault="000D3F30" w:rsidP="000D3F30">
      <w:pPr>
        <w:spacing w:line="400" w:lineRule="exact"/>
        <w:ind w:firstLine="420"/>
        <w:rPr>
          <w:rFonts w:cs="宋体"/>
          <w:sz w:val="24"/>
        </w:rPr>
      </w:pPr>
      <w:r w:rsidRPr="001101CC">
        <w:rPr>
          <w:rFonts w:cs="宋体"/>
          <w:sz w:val="24"/>
        </w:rPr>
        <w:t>当目标网页结构发生改变时，该技术能够尽可能确保以前定义好的网页</w:t>
      </w:r>
      <w:r>
        <w:rPr>
          <w:rFonts w:cs="宋体" w:hint="eastAsia"/>
          <w:sz w:val="24"/>
        </w:rPr>
        <w:t>翻页脚本</w:t>
      </w:r>
      <w:r w:rsidRPr="001101CC">
        <w:rPr>
          <w:rFonts w:cs="宋体"/>
          <w:sz w:val="24"/>
        </w:rPr>
        <w:t>有效</w:t>
      </w:r>
      <w:r>
        <w:rPr>
          <w:rFonts w:cs="宋体" w:hint="eastAsia"/>
          <w:sz w:val="24"/>
        </w:rPr>
        <w:t>，使翻页规则</w:t>
      </w:r>
      <w:r w:rsidRPr="001101CC">
        <w:rPr>
          <w:rFonts w:cs="宋体"/>
          <w:sz w:val="24"/>
        </w:rPr>
        <w:t>受到的影响尽量降到最低</w:t>
      </w:r>
      <w:r>
        <w:rPr>
          <w:rFonts w:cs="宋体"/>
          <w:sz w:val="24"/>
        </w:rPr>
        <w:t>。但是，如果目标网站大规模改版，无法避免</w:t>
      </w:r>
      <w:r>
        <w:rPr>
          <w:rFonts w:cs="宋体" w:hint="eastAsia"/>
          <w:sz w:val="24"/>
        </w:rPr>
        <w:t>翻页脚本</w:t>
      </w:r>
      <w:r w:rsidRPr="001101CC">
        <w:rPr>
          <w:rFonts w:cs="宋体"/>
          <w:sz w:val="24"/>
        </w:rPr>
        <w:t>失效。此时，</w:t>
      </w:r>
      <w:r w:rsidR="00D52E06">
        <w:rPr>
          <w:rFonts w:cs="宋体" w:hint="eastAsia"/>
          <w:sz w:val="24"/>
        </w:rPr>
        <w:t>用户使用脚本生成界面重新生成针对目标网页的翻页脚本即可。</w:t>
      </w:r>
    </w:p>
    <w:p w:rsidR="00461BE7" w:rsidRDefault="0032666E" w:rsidP="00461BE7">
      <w:pPr>
        <w:pStyle w:val="3"/>
        <w:rPr>
          <w:rStyle w:val="apple-converted-space"/>
          <w:rFonts w:ascii="黑体" w:eastAsia="黑体" w:hAnsi="黑体"/>
          <w:sz w:val="24"/>
          <w:szCs w:val="24"/>
        </w:rPr>
      </w:pPr>
      <w:bookmarkStart w:id="100" w:name="_Toc343979956"/>
      <w:r>
        <w:rPr>
          <w:rStyle w:val="apple-converted-space"/>
          <w:rFonts w:ascii="黑体" w:eastAsia="黑体" w:hAnsi="黑体" w:hint="eastAsia"/>
          <w:sz w:val="24"/>
          <w:szCs w:val="24"/>
        </w:rPr>
        <w:t>5.3.4</w:t>
      </w:r>
      <w:r w:rsidR="00461BE7" w:rsidRPr="00461BE7">
        <w:rPr>
          <w:rStyle w:val="apple-converted-space"/>
          <w:rFonts w:ascii="黑体" w:eastAsia="黑体" w:hAnsi="黑体" w:hint="eastAsia"/>
          <w:sz w:val="24"/>
          <w:szCs w:val="24"/>
        </w:rPr>
        <w:t>脚本</w:t>
      </w:r>
      <w:r w:rsidR="00EF1256">
        <w:rPr>
          <w:rStyle w:val="apple-converted-space"/>
          <w:rFonts w:ascii="黑体" w:eastAsia="黑体" w:hAnsi="黑体" w:hint="eastAsia"/>
          <w:sz w:val="24"/>
          <w:szCs w:val="24"/>
        </w:rPr>
        <w:t>执行</w:t>
      </w:r>
      <w:r w:rsidR="00461BE7" w:rsidRPr="00461BE7">
        <w:rPr>
          <w:rStyle w:val="apple-converted-space"/>
          <w:rFonts w:ascii="黑体" w:eastAsia="黑体" w:hAnsi="黑体" w:hint="eastAsia"/>
          <w:sz w:val="24"/>
          <w:szCs w:val="24"/>
        </w:rPr>
        <w:t>逻辑</w:t>
      </w:r>
      <w:bookmarkEnd w:id="100"/>
    </w:p>
    <w:p w:rsidR="00EF1256" w:rsidRPr="00EF1256" w:rsidRDefault="00EF1256" w:rsidP="00EF1256">
      <w:pPr>
        <w:spacing w:line="400" w:lineRule="exact"/>
        <w:ind w:firstLine="420"/>
        <w:rPr>
          <w:rFonts w:cs="宋体"/>
          <w:sz w:val="24"/>
        </w:rPr>
      </w:pPr>
      <w:r>
        <w:rPr>
          <w:rFonts w:cs="宋体" w:hint="eastAsia"/>
          <w:sz w:val="24"/>
        </w:rPr>
        <w:t>通过用户在网页内容上的标注及相关的参数设置，脚本生成模块自动生成针对某一</w:t>
      </w:r>
      <w:hyperlink r:id="rId64" w:history="1">
        <w:r w:rsidRPr="00A1787B">
          <w:rPr>
            <w:rFonts w:cs="宋体"/>
            <w:sz w:val="24"/>
          </w:rPr>
          <w:t>样本页面</w:t>
        </w:r>
      </w:hyperlink>
      <w:r w:rsidRPr="00A1787B">
        <w:rPr>
          <w:rFonts w:cs="宋体"/>
          <w:sz w:val="24"/>
        </w:rPr>
        <w:t>的</w:t>
      </w:r>
      <w:r w:rsidRPr="00A1787B">
        <w:rPr>
          <w:rFonts w:cs="宋体" w:hint="eastAsia"/>
          <w:sz w:val="24"/>
        </w:rPr>
        <w:t>翻页脚本文件</w:t>
      </w:r>
      <w:r>
        <w:rPr>
          <w:rFonts w:cs="宋体" w:hint="eastAsia"/>
          <w:sz w:val="24"/>
        </w:rPr>
        <w:t>，</w:t>
      </w:r>
      <w:r w:rsidRPr="00EF1256">
        <w:rPr>
          <w:rFonts w:cs="宋体" w:hint="eastAsia"/>
          <w:sz w:val="24"/>
        </w:rPr>
        <w:t>脚本执行逻辑如图</w:t>
      </w:r>
      <w:r w:rsidRPr="00EF1256">
        <w:rPr>
          <w:rFonts w:cs="宋体" w:hint="eastAsia"/>
          <w:sz w:val="24"/>
        </w:rPr>
        <w:t>5-</w:t>
      </w:r>
      <w:r w:rsidR="00B97017">
        <w:rPr>
          <w:rFonts w:cs="宋体" w:hint="eastAsia"/>
          <w:sz w:val="24"/>
        </w:rPr>
        <w:t>1</w:t>
      </w:r>
      <w:r w:rsidR="00F273DC">
        <w:rPr>
          <w:rFonts w:cs="宋体" w:hint="eastAsia"/>
          <w:sz w:val="24"/>
        </w:rPr>
        <w:t>6</w:t>
      </w:r>
      <w:r w:rsidRPr="00EF1256">
        <w:rPr>
          <w:rFonts w:cs="宋体" w:hint="eastAsia"/>
          <w:sz w:val="24"/>
        </w:rPr>
        <w:t>所示。</w:t>
      </w:r>
    </w:p>
    <w:p w:rsidR="00461BE7" w:rsidRDefault="00514F24" w:rsidP="004F469D">
      <w:pPr>
        <w:jc w:val="center"/>
      </w:pPr>
      <w:r>
        <w:object w:dxaOrig="6496" w:dyaOrig="3910">
          <v:shape id="_x0000_i1035" type="#_x0000_t75" style="width:381.9pt;height:230.4pt" o:ole="">
            <v:imagedata r:id="rId65" o:title=""/>
          </v:shape>
          <o:OLEObject Type="Embed" ProgID="Visio.Drawing.11" ShapeID="_x0000_i1035" DrawAspect="Content" ObjectID="_1418317029" r:id="rId66"/>
        </w:object>
      </w:r>
    </w:p>
    <w:p w:rsidR="004F469D" w:rsidRPr="0051045C" w:rsidRDefault="004F469D" w:rsidP="004F469D">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B97017">
        <w:rPr>
          <w:rFonts w:eastAsia="楷体_GB2312" w:hint="eastAsia"/>
        </w:rPr>
        <w:t>1</w:t>
      </w:r>
      <w:r w:rsidR="00F273DC">
        <w:rPr>
          <w:rFonts w:eastAsia="楷体_GB2312" w:hint="eastAsia"/>
        </w:rPr>
        <w:t>6</w:t>
      </w:r>
      <w:r w:rsidR="00B97017">
        <w:rPr>
          <w:rFonts w:eastAsia="楷体_GB2312" w:hint="eastAsia"/>
        </w:rPr>
        <w:t xml:space="preserve"> </w:t>
      </w:r>
      <w:r w:rsidRPr="0051045C">
        <w:rPr>
          <w:rFonts w:eastAsia="楷体_GB2312" w:hint="eastAsia"/>
        </w:rPr>
        <w:t>脚本</w:t>
      </w:r>
      <w:r w:rsidR="00EF1256" w:rsidRPr="0051045C">
        <w:rPr>
          <w:rFonts w:eastAsia="楷体_GB2312" w:hint="eastAsia"/>
        </w:rPr>
        <w:t>执行流程图</w:t>
      </w:r>
    </w:p>
    <w:p w:rsidR="00EF1256" w:rsidRDefault="002652F2" w:rsidP="001101CC">
      <w:pPr>
        <w:spacing w:line="400" w:lineRule="exact"/>
        <w:ind w:firstLine="420"/>
        <w:rPr>
          <w:rFonts w:cs="宋体"/>
          <w:sz w:val="24"/>
        </w:rPr>
      </w:pPr>
      <w:r w:rsidRPr="001101CC">
        <w:rPr>
          <w:rFonts w:cs="宋体" w:hint="eastAsia"/>
          <w:sz w:val="24"/>
        </w:rPr>
        <w:t>由于</w:t>
      </w:r>
      <w:r w:rsidRPr="001101CC">
        <w:rPr>
          <w:rFonts w:cs="宋体" w:hint="eastAsia"/>
          <w:sz w:val="24"/>
        </w:rPr>
        <w:t>AJAX</w:t>
      </w:r>
      <w:r w:rsidRPr="001101CC">
        <w:rPr>
          <w:rFonts w:cs="宋体" w:hint="eastAsia"/>
          <w:sz w:val="24"/>
        </w:rPr>
        <w:t>网站中为</w:t>
      </w:r>
      <w:r w:rsidRPr="001101CC">
        <w:rPr>
          <w:rFonts w:cs="宋体" w:hint="eastAsia"/>
          <w:sz w:val="24"/>
        </w:rPr>
        <w:t>DOM</w:t>
      </w:r>
      <w:r w:rsidRPr="001101CC">
        <w:rPr>
          <w:rFonts w:cs="宋体" w:hint="eastAsia"/>
          <w:sz w:val="24"/>
        </w:rPr>
        <w:t>元素绑定事件存在多种不同方式（详见</w:t>
      </w:r>
      <w:r w:rsidRPr="001101CC">
        <w:rPr>
          <w:rFonts w:cs="宋体" w:hint="eastAsia"/>
          <w:sz w:val="24"/>
        </w:rPr>
        <w:t>3.3.4</w:t>
      </w:r>
      <w:r w:rsidRPr="001101CC">
        <w:rPr>
          <w:rFonts w:cs="宋体" w:hint="eastAsia"/>
          <w:sz w:val="24"/>
        </w:rPr>
        <w:t>节），本研究采用一种通用的技术模拟点击操作，触发绑定在</w:t>
      </w:r>
      <w:r w:rsidRPr="001101CC">
        <w:rPr>
          <w:rFonts w:cs="宋体" w:hint="eastAsia"/>
          <w:sz w:val="24"/>
        </w:rPr>
        <w:t>DOM</w:t>
      </w:r>
      <w:r w:rsidRPr="001101CC">
        <w:rPr>
          <w:rFonts w:cs="宋体" w:hint="eastAsia"/>
          <w:sz w:val="24"/>
        </w:rPr>
        <w:t>元素上的事件。</w:t>
      </w:r>
    </w:p>
    <w:p w:rsidR="00291C64" w:rsidRPr="0051045C" w:rsidRDefault="00291C64" w:rsidP="0051045C">
      <w:pPr>
        <w:jc w:val="center"/>
        <w:rPr>
          <w:rFonts w:eastAsia="楷体_GB2312"/>
        </w:rPr>
      </w:pPr>
      <w:r w:rsidRPr="0051045C">
        <w:rPr>
          <w:rFonts w:eastAsia="楷体_GB2312" w:hint="eastAsia"/>
        </w:rPr>
        <w:t>表</w:t>
      </w:r>
      <w:r w:rsidR="00B97017">
        <w:rPr>
          <w:rFonts w:eastAsia="楷体_GB2312" w:hint="eastAsia"/>
        </w:rPr>
        <w:t>5</w:t>
      </w:r>
      <w:r w:rsidRPr="0051045C">
        <w:rPr>
          <w:rFonts w:eastAsia="楷体_GB2312" w:hint="eastAsia"/>
        </w:rPr>
        <w:t>－</w:t>
      </w:r>
      <w:r w:rsidR="009A044E">
        <w:rPr>
          <w:rFonts w:eastAsia="楷体_GB2312" w:hint="eastAsia"/>
        </w:rPr>
        <w:t>4</w:t>
      </w:r>
      <w:r w:rsidR="00B97017">
        <w:rPr>
          <w:rFonts w:eastAsia="楷体_GB2312" w:hint="eastAsia"/>
        </w:rPr>
        <w:t xml:space="preserve"> </w:t>
      </w:r>
      <w:r w:rsidR="000D3F30" w:rsidRPr="0051045C">
        <w:rPr>
          <w:rFonts w:eastAsia="楷体_GB2312" w:hint="eastAsia"/>
        </w:rPr>
        <w:t>模拟点击操作代码</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188"/>
      </w:tblGrid>
      <w:tr w:rsidR="0076457B" w:rsidRPr="00EA43E6" w:rsidTr="00EA43E6">
        <w:trPr>
          <w:jc w:val="center"/>
        </w:trPr>
        <w:tc>
          <w:tcPr>
            <w:tcW w:w="8188" w:type="dxa"/>
          </w:tcPr>
          <w:p w:rsidR="00352EF2" w:rsidRPr="00EA43E6" w:rsidRDefault="00352EF2" w:rsidP="00EA43E6">
            <w:pPr>
              <w:pStyle w:val="af5"/>
              <w:ind w:firstLineChars="0" w:firstLine="0"/>
              <w:rPr>
                <w:sz w:val="24"/>
              </w:rPr>
            </w:pPr>
            <w:r w:rsidRPr="00EA43E6">
              <w:rPr>
                <w:rFonts w:hint="eastAsia"/>
                <w:sz w:val="24"/>
              </w:rPr>
              <w:t>//</w:t>
            </w:r>
            <w:r w:rsidRPr="00EA43E6">
              <w:rPr>
                <w:rFonts w:hint="eastAsia"/>
                <w:sz w:val="24"/>
              </w:rPr>
              <w:t>参数说明：</w:t>
            </w:r>
            <w:r w:rsidRPr="00EA43E6">
              <w:rPr>
                <w:rFonts w:hint="eastAsia"/>
                <w:sz w:val="24"/>
              </w:rPr>
              <w:t>g</w:t>
            </w:r>
            <w:r w:rsidRPr="00EA43E6">
              <w:rPr>
                <w:rFonts w:hint="eastAsia"/>
                <w:sz w:val="24"/>
              </w:rPr>
              <w:t>：</w:t>
            </w:r>
            <w:r w:rsidRPr="00EA43E6">
              <w:rPr>
                <w:rFonts w:hint="eastAsia"/>
                <w:sz w:val="24"/>
              </w:rPr>
              <w:t>clicka</w:t>
            </w:r>
            <w:r w:rsidR="00F42C14" w:rsidRPr="00EA43E6">
              <w:rPr>
                <w:rFonts w:hint="eastAsia"/>
                <w:sz w:val="24"/>
              </w:rPr>
              <w:t>b</w:t>
            </w:r>
            <w:r w:rsidRPr="00EA43E6">
              <w:rPr>
                <w:rFonts w:hint="eastAsia"/>
                <w:sz w:val="24"/>
              </w:rPr>
              <w:t>le</w:t>
            </w:r>
            <w:r w:rsidRPr="00EA43E6">
              <w:rPr>
                <w:rFonts w:hint="eastAsia"/>
                <w:sz w:val="24"/>
              </w:rPr>
              <w:t>元素；</w:t>
            </w:r>
            <w:r w:rsidRPr="00EA43E6">
              <w:rPr>
                <w:rFonts w:hint="eastAsia"/>
                <w:sz w:val="24"/>
              </w:rPr>
              <w:t>c</w:t>
            </w:r>
            <w:r w:rsidRPr="00EA43E6">
              <w:rPr>
                <w:rFonts w:hint="eastAsia"/>
                <w:sz w:val="24"/>
              </w:rPr>
              <w:t>：事件类型，如</w:t>
            </w:r>
            <w:r w:rsidRPr="00EA43E6">
              <w:rPr>
                <w:sz w:val="24"/>
              </w:rPr>
              <w:t>”</w:t>
            </w:r>
            <w:r w:rsidRPr="00EA43E6">
              <w:rPr>
                <w:rFonts w:hint="eastAsia"/>
                <w:sz w:val="24"/>
              </w:rPr>
              <w:t>click</w:t>
            </w:r>
            <w:r w:rsidRPr="00EA43E6">
              <w:rPr>
                <w:sz w:val="24"/>
              </w:rPr>
              <w:t>”</w:t>
            </w:r>
          </w:p>
          <w:p w:rsidR="0076457B" w:rsidRPr="00EA43E6" w:rsidRDefault="0076457B" w:rsidP="00EA43E6">
            <w:pPr>
              <w:pStyle w:val="af5"/>
              <w:ind w:firstLineChars="0" w:firstLine="0"/>
              <w:rPr>
                <w:sz w:val="24"/>
              </w:rPr>
            </w:pPr>
            <w:r w:rsidRPr="00EA43E6">
              <w:rPr>
                <w:sz w:val="24"/>
              </w:rPr>
              <w:t>function simulate(g, c) {</w:t>
            </w:r>
          </w:p>
          <w:p w:rsidR="0076457B" w:rsidRPr="00EA43E6" w:rsidRDefault="0076457B" w:rsidP="00EA43E6">
            <w:pPr>
              <w:pStyle w:val="af5"/>
              <w:ind w:firstLineChars="0" w:firstLine="0"/>
              <w:rPr>
                <w:sz w:val="24"/>
              </w:rPr>
            </w:pPr>
            <w:r w:rsidRPr="00EA43E6">
              <w:rPr>
                <w:sz w:val="24"/>
              </w:rPr>
              <w:tab/>
              <w:t>var e = extend(defaultOptions, arguments[2] || {});</w:t>
            </w:r>
          </w:p>
          <w:p w:rsidR="0076457B" w:rsidRPr="00EA43E6" w:rsidRDefault="0076457B" w:rsidP="00EA43E6">
            <w:pPr>
              <w:pStyle w:val="af5"/>
              <w:ind w:firstLineChars="0" w:firstLine="0"/>
              <w:rPr>
                <w:sz w:val="24"/>
              </w:rPr>
            </w:pPr>
            <w:r w:rsidRPr="00EA43E6">
              <w:rPr>
                <w:sz w:val="24"/>
              </w:rPr>
              <w:tab/>
              <w:t>var b, f = null;</w:t>
            </w:r>
          </w:p>
          <w:p w:rsidR="0076457B" w:rsidRPr="00EA43E6" w:rsidRDefault="0076457B" w:rsidP="00EA43E6">
            <w:pPr>
              <w:pStyle w:val="af5"/>
              <w:ind w:firstLineChars="0" w:firstLine="0"/>
              <w:rPr>
                <w:sz w:val="24"/>
              </w:rPr>
            </w:pPr>
            <w:r w:rsidRPr="00EA43E6">
              <w:rPr>
                <w:sz w:val="24"/>
              </w:rPr>
              <w:tab/>
              <w:t>for ( var d in eventMatchers) {</w:t>
            </w:r>
          </w:p>
          <w:p w:rsidR="0076457B" w:rsidRPr="00EA43E6" w:rsidRDefault="0076457B" w:rsidP="00EA43E6">
            <w:pPr>
              <w:pStyle w:val="af5"/>
              <w:ind w:firstLineChars="0" w:firstLine="0"/>
              <w:rPr>
                <w:sz w:val="24"/>
              </w:rPr>
            </w:pPr>
            <w:r w:rsidRPr="00EA43E6">
              <w:rPr>
                <w:sz w:val="24"/>
              </w:rPr>
              <w:lastRenderedPageBreak/>
              <w:tab/>
            </w:r>
            <w:r w:rsidRPr="00EA43E6">
              <w:rPr>
                <w:sz w:val="24"/>
              </w:rPr>
              <w:tab/>
              <w:t>if (eventMatchers[d].test(c)) {</w:t>
            </w:r>
          </w:p>
          <w:p w:rsidR="0076457B" w:rsidRPr="00EA43E6" w:rsidRDefault="0076457B" w:rsidP="00EA43E6">
            <w:pPr>
              <w:pStyle w:val="af5"/>
              <w:ind w:firstLineChars="0" w:firstLine="0"/>
              <w:rPr>
                <w:sz w:val="24"/>
              </w:rPr>
            </w:pPr>
            <w:r w:rsidRPr="00EA43E6">
              <w:rPr>
                <w:sz w:val="24"/>
              </w:rPr>
              <w:tab/>
            </w:r>
            <w:r w:rsidRPr="00EA43E6">
              <w:rPr>
                <w:sz w:val="24"/>
              </w:rPr>
              <w:tab/>
            </w:r>
            <w:r w:rsidRPr="00EA43E6">
              <w:rPr>
                <w:sz w:val="24"/>
              </w:rPr>
              <w:tab/>
              <w:t>f = d;</w:t>
            </w:r>
          </w:p>
          <w:p w:rsidR="0076457B" w:rsidRPr="00EA43E6" w:rsidRDefault="0076457B" w:rsidP="00EA43E6">
            <w:pPr>
              <w:pStyle w:val="af5"/>
              <w:ind w:firstLineChars="0" w:firstLine="0"/>
              <w:rPr>
                <w:sz w:val="24"/>
              </w:rPr>
            </w:pPr>
            <w:r w:rsidRPr="00EA43E6">
              <w:rPr>
                <w:sz w:val="24"/>
              </w:rPr>
              <w:tab/>
            </w:r>
            <w:r w:rsidRPr="00EA43E6">
              <w:rPr>
                <w:sz w:val="24"/>
              </w:rPr>
              <w:tab/>
            </w:r>
            <w:r w:rsidRPr="00EA43E6">
              <w:rPr>
                <w:sz w:val="24"/>
              </w:rPr>
              <w:tab/>
              <w:t>break</w:t>
            </w:r>
          </w:p>
          <w:p w:rsidR="0076457B" w:rsidRPr="00EA43E6" w:rsidRDefault="0076457B" w:rsidP="00EA43E6">
            <w:pPr>
              <w:pStyle w:val="af5"/>
              <w:ind w:firstLineChars="0" w:firstLine="0"/>
              <w:rPr>
                <w:sz w:val="24"/>
              </w:rPr>
            </w:pPr>
            <w:r w:rsidRPr="00EA43E6">
              <w:rPr>
                <w:sz w:val="24"/>
              </w:rPr>
              <w:tab/>
            </w:r>
            <w:r w:rsidRPr="00EA43E6">
              <w:rPr>
                <w:sz w:val="24"/>
              </w:rPr>
              <w:tab/>
              <w:t>}</w:t>
            </w:r>
          </w:p>
          <w:p w:rsidR="0076457B" w:rsidRPr="00EA43E6" w:rsidRDefault="0076457B" w:rsidP="00EA43E6">
            <w:pPr>
              <w:pStyle w:val="af5"/>
              <w:ind w:firstLineChars="0" w:firstLine="0"/>
              <w:rPr>
                <w:sz w:val="24"/>
              </w:rPr>
            </w:pPr>
            <w:r w:rsidRPr="00EA43E6">
              <w:rPr>
                <w:sz w:val="24"/>
              </w:rPr>
              <w:tab/>
              <w:t>}</w:t>
            </w:r>
          </w:p>
          <w:p w:rsidR="0076457B" w:rsidRPr="00EA43E6" w:rsidRDefault="0076457B" w:rsidP="00EA43E6">
            <w:pPr>
              <w:pStyle w:val="af5"/>
              <w:ind w:firstLineChars="0" w:firstLine="0"/>
              <w:rPr>
                <w:sz w:val="24"/>
              </w:rPr>
            </w:pPr>
            <w:r w:rsidRPr="00EA43E6">
              <w:rPr>
                <w:sz w:val="24"/>
              </w:rPr>
              <w:tab/>
              <w:t>if (!f) {</w:t>
            </w:r>
          </w:p>
          <w:p w:rsidR="0076457B" w:rsidRPr="00EA43E6" w:rsidRDefault="0076457B" w:rsidP="00EA43E6">
            <w:pPr>
              <w:pStyle w:val="af5"/>
              <w:ind w:firstLineChars="0" w:firstLine="0"/>
              <w:rPr>
                <w:sz w:val="24"/>
              </w:rPr>
            </w:pPr>
            <w:r w:rsidRPr="00EA43E6">
              <w:rPr>
                <w:sz w:val="24"/>
              </w:rPr>
              <w:tab/>
            </w:r>
            <w:r w:rsidRPr="00EA43E6">
              <w:rPr>
                <w:sz w:val="24"/>
              </w:rPr>
              <w:tab/>
              <w:t>throw new SyntaxError("Only HTMLEvents and MouseEvents interfaces are supported")</w:t>
            </w:r>
          </w:p>
          <w:p w:rsidR="0076457B" w:rsidRPr="00EA43E6" w:rsidRDefault="0076457B" w:rsidP="00EA43E6">
            <w:pPr>
              <w:pStyle w:val="af5"/>
              <w:ind w:firstLineChars="0" w:firstLine="0"/>
              <w:rPr>
                <w:sz w:val="24"/>
              </w:rPr>
            </w:pPr>
            <w:r w:rsidRPr="00EA43E6">
              <w:rPr>
                <w:sz w:val="24"/>
              </w:rPr>
              <w:tab/>
              <w:t>}</w:t>
            </w:r>
          </w:p>
          <w:p w:rsidR="00AA75CF" w:rsidRPr="00EA43E6" w:rsidRDefault="00AA75CF" w:rsidP="00EA43E6">
            <w:pPr>
              <w:pStyle w:val="af5"/>
              <w:ind w:firstLineChars="0" w:firstLine="0"/>
              <w:rPr>
                <w:sz w:val="24"/>
              </w:rPr>
            </w:pPr>
            <w:r w:rsidRPr="00EA43E6">
              <w:rPr>
                <w:sz w:val="24"/>
              </w:rPr>
              <w:tab/>
            </w:r>
            <w:r w:rsidRPr="00EA43E6">
              <w:rPr>
                <w:rFonts w:hint="eastAsia"/>
                <w:sz w:val="24"/>
              </w:rPr>
              <w:t>//DOM2</w:t>
            </w:r>
          </w:p>
          <w:p w:rsidR="0076457B" w:rsidRPr="00EA43E6" w:rsidRDefault="0076457B" w:rsidP="00EA43E6">
            <w:pPr>
              <w:pStyle w:val="af5"/>
              <w:ind w:firstLineChars="0" w:firstLine="0"/>
              <w:rPr>
                <w:sz w:val="24"/>
              </w:rPr>
            </w:pPr>
            <w:r w:rsidRPr="00EA43E6">
              <w:rPr>
                <w:sz w:val="24"/>
              </w:rPr>
              <w:tab/>
              <w:t>if (document.createEvent) {</w:t>
            </w:r>
          </w:p>
          <w:p w:rsidR="009F53BE" w:rsidRPr="00EA43E6" w:rsidRDefault="009F53BE" w:rsidP="00EA43E6">
            <w:pPr>
              <w:pStyle w:val="af5"/>
              <w:ind w:firstLineChars="0" w:firstLine="0"/>
              <w:rPr>
                <w:sz w:val="24"/>
              </w:rPr>
            </w:pPr>
            <w:r w:rsidRPr="00EA43E6">
              <w:rPr>
                <w:sz w:val="24"/>
              </w:rPr>
              <w:tab/>
            </w:r>
            <w:r w:rsidRPr="00EA43E6">
              <w:rPr>
                <w:rFonts w:hint="eastAsia"/>
                <w:sz w:val="24"/>
              </w:rPr>
              <w:t>//</w:t>
            </w:r>
            <w:r w:rsidR="00352EF2" w:rsidRPr="00EA43E6">
              <w:rPr>
                <w:rFonts w:hint="eastAsia"/>
                <w:sz w:val="24"/>
              </w:rPr>
              <w:t>创建指定类型的</w:t>
            </w:r>
            <w:r w:rsidR="00352EF2" w:rsidRPr="00EA43E6">
              <w:rPr>
                <w:rFonts w:hint="eastAsia"/>
                <w:sz w:val="24"/>
              </w:rPr>
              <w:t>Event</w:t>
            </w:r>
            <w:r w:rsidR="00352EF2" w:rsidRPr="00EA43E6">
              <w:rPr>
                <w:rFonts w:hint="eastAsia"/>
                <w:sz w:val="24"/>
              </w:rPr>
              <w:t>对象</w:t>
            </w:r>
          </w:p>
          <w:p w:rsidR="0076457B" w:rsidRPr="00EA43E6" w:rsidRDefault="0076457B" w:rsidP="00EA43E6">
            <w:pPr>
              <w:pStyle w:val="af5"/>
              <w:ind w:firstLineChars="0" w:firstLine="0"/>
              <w:rPr>
                <w:sz w:val="24"/>
              </w:rPr>
            </w:pPr>
            <w:r w:rsidRPr="00EA43E6">
              <w:rPr>
                <w:sz w:val="24"/>
              </w:rPr>
              <w:tab/>
            </w:r>
            <w:r w:rsidRPr="00EA43E6">
              <w:rPr>
                <w:sz w:val="24"/>
              </w:rPr>
              <w:tab/>
              <w:t>b = document.createEvent(f);</w:t>
            </w:r>
          </w:p>
          <w:p w:rsidR="0076457B" w:rsidRPr="00EA43E6" w:rsidRDefault="0076457B" w:rsidP="00EA43E6">
            <w:pPr>
              <w:pStyle w:val="af5"/>
              <w:ind w:firstLineChars="0" w:firstLine="0"/>
              <w:rPr>
                <w:sz w:val="24"/>
              </w:rPr>
            </w:pPr>
            <w:r w:rsidRPr="00EA43E6">
              <w:rPr>
                <w:sz w:val="24"/>
              </w:rPr>
              <w:tab/>
            </w:r>
            <w:r w:rsidRPr="00EA43E6">
              <w:rPr>
                <w:sz w:val="24"/>
              </w:rPr>
              <w:tab/>
              <w:t>if (f == "HTMLEvents") {</w:t>
            </w:r>
          </w:p>
          <w:p w:rsidR="00352EF2" w:rsidRPr="00EA43E6" w:rsidRDefault="00352EF2" w:rsidP="00EA43E6">
            <w:pPr>
              <w:pStyle w:val="af5"/>
              <w:ind w:firstLineChars="0" w:firstLine="0"/>
              <w:rPr>
                <w:sz w:val="24"/>
              </w:rPr>
            </w:pPr>
            <w:r w:rsidRPr="00EA43E6">
              <w:rPr>
                <w:sz w:val="24"/>
              </w:rPr>
              <w:tab/>
            </w:r>
            <w:r w:rsidRPr="00EA43E6">
              <w:rPr>
                <w:sz w:val="24"/>
              </w:rPr>
              <w:tab/>
            </w:r>
            <w:r w:rsidRPr="00EA43E6">
              <w:rPr>
                <w:sz w:val="24"/>
              </w:rPr>
              <w:tab/>
            </w:r>
            <w:r w:rsidRPr="00EA43E6">
              <w:rPr>
                <w:rFonts w:hint="eastAsia"/>
                <w:sz w:val="24"/>
              </w:rPr>
              <w:t>//</w:t>
            </w:r>
            <w:r w:rsidRPr="00EA43E6">
              <w:rPr>
                <w:rFonts w:hint="eastAsia"/>
                <w:sz w:val="24"/>
              </w:rPr>
              <w:t>对于</w:t>
            </w:r>
            <w:r w:rsidRPr="00EA43E6">
              <w:rPr>
                <w:rFonts w:hint="eastAsia"/>
                <w:sz w:val="24"/>
              </w:rPr>
              <w:t>HTML Event</w:t>
            </w:r>
            <w:r w:rsidRPr="00EA43E6">
              <w:rPr>
                <w:rFonts w:hint="eastAsia"/>
                <w:sz w:val="24"/>
              </w:rPr>
              <w:t>，使用</w:t>
            </w:r>
            <w:r w:rsidRPr="00EA43E6">
              <w:rPr>
                <w:rFonts w:hint="eastAsia"/>
                <w:sz w:val="24"/>
              </w:rPr>
              <w:t>initEvent</w:t>
            </w:r>
            <w:r w:rsidRPr="00EA43E6">
              <w:rPr>
                <w:rFonts w:hint="eastAsia"/>
                <w:sz w:val="24"/>
              </w:rPr>
              <w:t>方法初始化</w:t>
            </w:r>
            <w:r w:rsidRPr="00EA43E6">
              <w:rPr>
                <w:rFonts w:hint="eastAsia"/>
                <w:sz w:val="24"/>
              </w:rPr>
              <w:t>Event</w:t>
            </w:r>
            <w:r w:rsidRPr="00EA43E6">
              <w:rPr>
                <w:rFonts w:hint="eastAsia"/>
                <w:sz w:val="24"/>
              </w:rPr>
              <w:t>对象</w:t>
            </w:r>
          </w:p>
          <w:p w:rsidR="0076457B" w:rsidRPr="00EA43E6" w:rsidRDefault="0076457B" w:rsidP="00EA43E6">
            <w:pPr>
              <w:pStyle w:val="af5"/>
              <w:ind w:firstLineChars="0" w:firstLine="0"/>
              <w:rPr>
                <w:sz w:val="24"/>
              </w:rPr>
            </w:pPr>
            <w:r w:rsidRPr="00EA43E6">
              <w:rPr>
                <w:sz w:val="24"/>
              </w:rPr>
              <w:tab/>
            </w:r>
            <w:r w:rsidRPr="00EA43E6">
              <w:rPr>
                <w:sz w:val="24"/>
              </w:rPr>
              <w:tab/>
            </w:r>
            <w:r w:rsidRPr="00EA43E6">
              <w:rPr>
                <w:sz w:val="24"/>
              </w:rPr>
              <w:tab/>
              <w:t>b.initEvent(c, e.bubbles, e.cancelable)</w:t>
            </w:r>
          </w:p>
          <w:p w:rsidR="0076457B" w:rsidRPr="00EA43E6" w:rsidRDefault="0076457B" w:rsidP="00EA43E6">
            <w:pPr>
              <w:pStyle w:val="af5"/>
              <w:ind w:firstLineChars="0" w:firstLine="0"/>
              <w:rPr>
                <w:sz w:val="24"/>
              </w:rPr>
            </w:pPr>
            <w:r w:rsidRPr="00EA43E6">
              <w:rPr>
                <w:sz w:val="24"/>
              </w:rPr>
              <w:tab/>
            </w:r>
            <w:r w:rsidRPr="00EA43E6">
              <w:rPr>
                <w:sz w:val="24"/>
              </w:rPr>
              <w:tab/>
              <w:t>} else {</w:t>
            </w:r>
          </w:p>
          <w:p w:rsidR="00352EF2" w:rsidRPr="00EA43E6" w:rsidRDefault="00352EF2" w:rsidP="00EA43E6">
            <w:pPr>
              <w:pStyle w:val="af5"/>
              <w:ind w:firstLineChars="0" w:firstLine="0"/>
              <w:rPr>
                <w:sz w:val="24"/>
              </w:rPr>
            </w:pPr>
            <w:r w:rsidRPr="00EA43E6">
              <w:rPr>
                <w:sz w:val="24"/>
              </w:rPr>
              <w:tab/>
            </w:r>
            <w:r w:rsidRPr="00EA43E6">
              <w:rPr>
                <w:sz w:val="24"/>
              </w:rPr>
              <w:tab/>
            </w:r>
            <w:r w:rsidRPr="00EA43E6">
              <w:rPr>
                <w:sz w:val="24"/>
              </w:rPr>
              <w:tab/>
            </w:r>
            <w:r w:rsidRPr="00EA43E6">
              <w:rPr>
                <w:rFonts w:hint="eastAsia"/>
                <w:sz w:val="24"/>
              </w:rPr>
              <w:t>//</w:t>
            </w:r>
            <w:r w:rsidRPr="00EA43E6">
              <w:rPr>
                <w:rFonts w:hint="eastAsia"/>
                <w:sz w:val="24"/>
              </w:rPr>
              <w:t>对于</w:t>
            </w:r>
            <w:r w:rsidRPr="00EA43E6">
              <w:rPr>
                <w:rFonts w:hint="eastAsia"/>
                <w:sz w:val="24"/>
              </w:rPr>
              <w:t>Mouse Event</w:t>
            </w:r>
            <w:r w:rsidRPr="00EA43E6">
              <w:rPr>
                <w:rFonts w:hint="eastAsia"/>
                <w:sz w:val="24"/>
              </w:rPr>
              <w:t>，使用</w:t>
            </w:r>
            <w:r w:rsidRPr="00EA43E6">
              <w:rPr>
                <w:rFonts w:hint="eastAsia"/>
                <w:sz w:val="24"/>
              </w:rPr>
              <w:t>initMouseEvent</w:t>
            </w:r>
            <w:r w:rsidRPr="00EA43E6">
              <w:rPr>
                <w:rFonts w:hint="eastAsia"/>
                <w:sz w:val="24"/>
              </w:rPr>
              <w:t>方法初始化</w:t>
            </w:r>
            <w:r w:rsidRPr="00EA43E6">
              <w:rPr>
                <w:rFonts w:hint="eastAsia"/>
                <w:sz w:val="24"/>
              </w:rPr>
              <w:t>Event</w:t>
            </w:r>
            <w:r w:rsidRPr="00EA43E6">
              <w:rPr>
                <w:rFonts w:hint="eastAsia"/>
                <w:sz w:val="24"/>
              </w:rPr>
              <w:t>对象</w:t>
            </w:r>
          </w:p>
          <w:p w:rsidR="0076457B" w:rsidRPr="00EA43E6" w:rsidRDefault="0076457B" w:rsidP="00EA43E6">
            <w:pPr>
              <w:pStyle w:val="af5"/>
              <w:ind w:firstLineChars="0" w:firstLine="0"/>
              <w:rPr>
                <w:sz w:val="24"/>
              </w:rPr>
            </w:pPr>
            <w:r w:rsidRPr="00EA43E6">
              <w:rPr>
                <w:sz w:val="24"/>
              </w:rPr>
              <w:tab/>
            </w:r>
            <w:r w:rsidRPr="00EA43E6">
              <w:rPr>
                <w:sz w:val="24"/>
              </w:rPr>
              <w:tab/>
            </w:r>
            <w:r w:rsidRPr="00EA43E6">
              <w:rPr>
                <w:sz w:val="24"/>
              </w:rPr>
              <w:tab/>
              <w:t>b.initMouseEvent(c, e.bubbles, e.cancelable, document.defaultView,</w:t>
            </w:r>
          </w:p>
          <w:p w:rsidR="0076457B" w:rsidRPr="00EA43E6" w:rsidRDefault="0076457B" w:rsidP="00EA43E6">
            <w:pPr>
              <w:pStyle w:val="af5"/>
              <w:ind w:firstLineChars="0" w:firstLine="0"/>
              <w:rPr>
                <w:sz w:val="24"/>
              </w:rPr>
            </w:pPr>
            <w:r w:rsidRPr="00EA43E6">
              <w:rPr>
                <w:sz w:val="24"/>
              </w:rPr>
              <w:tab/>
            </w:r>
            <w:r w:rsidRPr="00EA43E6">
              <w:rPr>
                <w:sz w:val="24"/>
              </w:rPr>
              <w:tab/>
            </w:r>
            <w:r w:rsidRPr="00EA43E6">
              <w:rPr>
                <w:sz w:val="24"/>
              </w:rPr>
              <w:tab/>
            </w:r>
            <w:r w:rsidRPr="00EA43E6">
              <w:rPr>
                <w:sz w:val="24"/>
              </w:rPr>
              <w:tab/>
            </w:r>
            <w:r w:rsidRPr="00EA43E6">
              <w:rPr>
                <w:sz w:val="24"/>
              </w:rPr>
              <w:tab/>
              <w:t>e.button, e.pointerX, e.pointerY, e.pointerX, e.pointerY,</w:t>
            </w:r>
          </w:p>
          <w:p w:rsidR="0076457B" w:rsidRPr="00EA43E6" w:rsidRDefault="0076457B" w:rsidP="00EA43E6">
            <w:pPr>
              <w:pStyle w:val="af5"/>
              <w:ind w:firstLineChars="0" w:firstLine="0"/>
              <w:rPr>
                <w:sz w:val="24"/>
              </w:rPr>
            </w:pPr>
            <w:r w:rsidRPr="00EA43E6">
              <w:rPr>
                <w:sz w:val="24"/>
              </w:rPr>
              <w:tab/>
            </w:r>
            <w:r w:rsidRPr="00EA43E6">
              <w:rPr>
                <w:sz w:val="24"/>
              </w:rPr>
              <w:tab/>
            </w:r>
            <w:r w:rsidRPr="00EA43E6">
              <w:rPr>
                <w:sz w:val="24"/>
              </w:rPr>
              <w:tab/>
            </w:r>
            <w:r w:rsidRPr="00EA43E6">
              <w:rPr>
                <w:sz w:val="24"/>
              </w:rPr>
              <w:tab/>
            </w:r>
            <w:r w:rsidRPr="00EA43E6">
              <w:rPr>
                <w:sz w:val="24"/>
              </w:rPr>
              <w:tab/>
              <w:t>e.ctrlKey, e.altKey, e.shiftKey, e.metaKey, e.button, g)</w:t>
            </w:r>
          </w:p>
          <w:p w:rsidR="0076457B" w:rsidRPr="00EA43E6" w:rsidRDefault="0076457B" w:rsidP="00EA43E6">
            <w:pPr>
              <w:pStyle w:val="af5"/>
              <w:ind w:firstLineChars="0" w:firstLine="0"/>
              <w:rPr>
                <w:sz w:val="24"/>
              </w:rPr>
            </w:pPr>
            <w:r w:rsidRPr="00EA43E6">
              <w:rPr>
                <w:sz w:val="24"/>
              </w:rPr>
              <w:tab/>
            </w:r>
            <w:r w:rsidRPr="00EA43E6">
              <w:rPr>
                <w:sz w:val="24"/>
              </w:rPr>
              <w:tab/>
              <w:t>}</w:t>
            </w:r>
          </w:p>
          <w:p w:rsidR="00AA75CF" w:rsidRPr="00EA43E6" w:rsidRDefault="00AA75CF" w:rsidP="00EA43E6">
            <w:pPr>
              <w:pStyle w:val="af5"/>
              <w:ind w:firstLineChars="0" w:firstLine="0"/>
              <w:rPr>
                <w:sz w:val="24"/>
              </w:rPr>
            </w:pPr>
            <w:r w:rsidRPr="00EA43E6">
              <w:rPr>
                <w:sz w:val="24"/>
              </w:rPr>
              <w:tab/>
            </w:r>
            <w:r w:rsidRPr="00EA43E6">
              <w:rPr>
                <w:sz w:val="24"/>
              </w:rPr>
              <w:tab/>
            </w:r>
            <w:r w:rsidRPr="00EA43E6">
              <w:rPr>
                <w:rFonts w:hint="eastAsia"/>
                <w:sz w:val="24"/>
              </w:rPr>
              <w:t>//</w:t>
            </w:r>
            <w:r w:rsidRPr="00EA43E6">
              <w:rPr>
                <w:rFonts w:hint="eastAsia"/>
                <w:sz w:val="24"/>
              </w:rPr>
              <w:t>调用事件</w:t>
            </w:r>
          </w:p>
          <w:p w:rsidR="0076457B" w:rsidRPr="00EA43E6" w:rsidRDefault="0076457B" w:rsidP="00EA43E6">
            <w:pPr>
              <w:pStyle w:val="af5"/>
              <w:ind w:firstLineChars="0" w:firstLine="0"/>
              <w:rPr>
                <w:sz w:val="24"/>
              </w:rPr>
            </w:pPr>
            <w:r w:rsidRPr="00EA43E6">
              <w:rPr>
                <w:sz w:val="24"/>
              </w:rPr>
              <w:tab/>
            </w:r>
            <w:r w:rsidRPr="00EA43E6">
              <w:rPr>
                <w:sz w:val="24"/>
              </w:rPr>
              <w:tab/>
              <w:t>g.dispatchEvent(b)</w:t>
            </w:r>
          </w:p>
          <w:p w:rsidR="0076457B" w:rsidRPr="00EA43E6" w:rsidRDefault="0076457B" w:rsidP="00EA43E6">
            <w:pPr>
              <w:pStyle w:val="af5"/>
              <w:ind w:firstLineChars="0" w:firstLine="0"/>
              <w:rPr>
                <w:sz w:val="24"/>
              </w:rPr>
            </w:pPr>
            <w:r w:rsidRPr="00EA43E6">
              <w:rPr>
                <w:sz w:val="24"/>
              </w:rPr>
              <w:tab/>
              <w:t>} else {</w:t>
            </w:r>
          </w:p>
          <w:p w:rsidR="00AA75CF" w:rsidRPr="00EA43E6" w:rsidRDefault="00AA75CF" w:rsidP="00EA43E6">
            <w:pPr>
              <w:pStyle w:val="af5"/>
              <w:ind w:firstLineChars="0" w:firstLine="0"/>
              <w:rPr>
                <w:sz w:val="24"/>
              </w:rPr>
            </w:pPr>
            <w:r w:rsidRPr="00EA43E6">
              <w:rPr>
                <w:sz w:val="24"/>
              </w:rPr>
              <w:tab/>
            </w:r>
            <w:r w:rsidRPr="00EA43E6">
              <w:rPr>
                <w:sz w:val="24"/>
              </w:rPr>
              <w:tab/>
            </w:r>
            <w:r w:rsidRPr="00EA43E6">
              <w:rPr>
                <w:rFonts w:hint="eastAsia"/>
                <w:sz w:val="24"/>
              </w:rPr>
              <w:t>//Internet Explorer</w:t>
            </w:r>
          </w:p>
          <w:p w:rsidR="0076457B" w:rsidRPr="00EA43E6" w:rsidRDefault="0076457B" w:rsidP="00EA43E6">
            <w:pPr>
              <w:pStyle w:val="af5"/>
              <w:ind w:firstLineChars="0" w:firstLine="0"/>
              <w:rPr>
                <w:sz w:val="24"/>
              </w:rPr>
            </w:pPr>
            <w:r w:rsidRPr="00EA43E6">
              <w:rPr>
                <w:sz w:val="24"/>
              </w:rPr>
              <w:tab/>
            </w:r>
            <w:r w:rsidRPr="00EA43E6">
              <w:rPr>
                <w:sz w:val="24"/>
              </w:rPr>
              <w:tab/>
              <w:t>e.clientX = e.pointerX;</w:t>
            </w:r>
          </w:p>
          <w:p w:rsidR="0076457B" w:rsidRPr="00EA43E6" w:rsidRDefault="0076457B" w:rsidP="00EA43E6">
            <w:pPr>
              <w:pStyle w:val="af5"/>
              <w:ind w:firstLineChars="0" w:firstLine="0"/>
              <w:rPr>
                <w:sz w:val="24"/>
              </w:rPr>
            </w:pPr>
            <w:r w:rsidRPr="00EA43E6">
              <w:rPr>
                <w:sz w:val="24"/>
              </w:rPr>
              <w:tab/>
            </w:r>
            <w:r w:rsidRPr="00EA43E6">
              <w:rPr>
                <w:sz w:val="24"/>
              </w:rPr>
              <w:tab/>
              <w:t>e.clientY = e.pointerY;</w:t>
            </w:r>
          </w:p>
          <w:p w:rsidR="0076457B" w:rsidRPr="00EA43E6" w:rsidRDefault="0076457B" w:rsidP="00EA43E6">
            <w:pPr>
              <w:pStyle w:val="af5"/>
              <w:ind w:firstLineChars="0" w:firstLine="0"/>
              <w:rPr>
                <w:sz w:val="24"/>
              </w:rPr>
            </w:pPr>
            <w:r w:rsidRPr="00EA43E6">
              <w:rPr>
                <w:sz w:val="24"/>
              </w:rPr>
              <w:tab/>
            </w:r>
            <w:r w:rsidRPr="00EA43E6">
              <w:rPr>
                <w:sz w:val="24"/>
              </w:rPr>
              <w:tab/>
              <w:t>var a = document.createEventObject();</w:t>
            </w:r>
          </w:p>
          <w:p w:rsidR="0076457B" w:rsidRPr="00EA43E6" w:rsidRDefault="0076457B" w:rsidP="00EA43E6">
            <w:pPr>
              <w:pStyle w:val="af5"/>
              <w:ind w:firstLineChars="0" w:firstLine="0"/>
              <w:rPr>
                <w:sz w:val="24"/>
              </w:rPr>
            </w:pPr>
            <w:r w:rsidRPr="00EA43E6">
              <w:rPr>
                <w:sz w:val="24"/>
              </w:rPr>
              <w:tab/>
            </w:r>
            <w:r w:rsidRPr="00EA43E6">
              <w:rPr>
                <w:sz w:val="24"/>
              </w:rPr>
              <w:tab/>
              <w:t>b = extend(a, e);</w:t>
            </w:r>
          </w:p>
          <w:p w:rsidR="0076457B" w:rsidRPr="00EA43E6" w:rsidRDefault="0076457B" w:rsidP="00EA43E6">
            <w:pPr>
              <w:pStyle w:val="af5"/>
              <w:ind w:firstLineChars="0" w:firstLine="0"/>
              <w:rPr>
                <w:sz w:val="24"/>
              </w:rPr>
            </w:pPr>
            <w:r w:rsidRPr="00EA43E6">
              <w:rPr>
                <w:sz w:val="24"/>
              </w:rPr>
              <w:tab/>
            </w:r>
            <w:r w:rsidRPr="00EA43E6">
              <w:rPr>
                <w:sz w:val="24"/>
              </w:rPr>
              <w:tab/>
              <w:t>g.fireEvent("on" + c, b)</w:t>
            </w:r>
          </w:p>
          <w:p w:rsidR="0076457B" w:rsidRPr="00EA43E6" w:rsidRDefault="0076457B" w:rsidP="00EA43E6">
            <w:pPr>
              <w:pStyle w:val="af5"/>
              <w:ind w:firstLineChars="0" w:firstLine="0"/>
              <w:rPr>
                <w:sz w:val="24"/>
              </w:rPr>
            </w:pPr>
            <w:r w:rsidRPr="00EA43E6">
              <w:rPr>
                <w:sz w:val="24"/>
              </w:rPr>
              <w:tab/>
              <w:t>}</w:t>
            </w:r>
          </w:p>
          <w:p w:rsidR="0076457B" w:rsidRPr="00EA43E6" w:rsidRDefault="0076457B" w:rsidP="00EA43E6">
            <w:pPr>
              <w:pStyle w:val="af5"/>
              <w:ind w:firstLineChars="0" w:firstLine="0"/>
              <w:rPr>
                <w:sz w:val="24"/>
              </w:rPr>
            </w:pPr>
            <w:r w:rsidRPr="00EA43E6">
              <w:rPr>
                <w:sz w:val="24"/>
              </w:rPr>
              <w:tab/>
              <w:t>return g</w:t>
            </w:r>
          </w:p>
          <w:p w:rsidR="0076457B" w:rsidRPr="00EA43E6" w:rsidRDefault="0076457B" w:rsidP="00EA43E6">
            <w:pPr>
              <w:pStyle w:val="af5"/>
              <w:ind w:firstLineChars="0" w:firstLine="0"/>
              <w:rPr>
                <w:sz w:val="24"/>
              </w:rPr>
            </w:pPr>
            <w:r w:rsidRPr="00EA43E6">
              <w:rPr>
                <w:sz w:val="24"/>
              </w:rPr>
              <w:t>}</w:t>
            </w:r>
          </w:p>
          <w:p w:rsidR="0076457B" w:rsidRPr="00EA43E6" w:rsidRDefault="0076457B" w:rsidP="00EA43E6">
            <w:pPr>
              <w:pStyle w:val="af5"/>
              <w:ind w:firstLineChars="0" w:firstLine="0"/>
              <w:rPr>
                <w:sz w:val="24"/>
              </w:rPr>
            </w:pPr>
            <w:r w:rsidRPr="00EA43E6">
              <w:rPr>
                <w:sz w:val="24"/>
              </w:rPr>
              <w:t>function extend(a, c) {</w:t>
            </w:r>
          </w:p>
          <w:p w:rsidR="0076457B" w:rsidRPr="00EA43E6" w:rsidRDefault="0076457B" w:rsidP="00EA43E6">
            <w:pPr>
              <w:pStyle w:val="af5"/>
              <w:ind w:firstLineChars="0" w:firstLine="0"/>
              <w:rPr>
                <w:sz w:val="24"/>
              </w:rPr>
            </w:pPr>
            <w:r w:rsidRPr="00EA43E6">
              <w:rPr>
                <w:sz w:val="24"/>
              </w:rPr>
              <w:tab/>
              <w:t>for ( var b in c) {</w:t>
            </w:r>
          </w:p>
          <w:p w:rsidR="0076457B" w:rsidRPr="00EA43E6" w:rsidRDefault="0076457B" w:rsidP="00EA43E6">
            <w:pPr>
              <w:pStyle w:val="af5"/>
              <w:ind w:firstLineChars="0" w:firstLine="0"/>
              <w:rPr>
                <w:sz w:val="24"/>
              </w:rPr>
            </w:pPr>
            <w:r w:rsidRPr="00EA43E6">
              <w:rPr>
                <w:sz w:val="24"/>
              </w:rPr>
              <w:tab/>
            </w:r>
            <w:r w:rsidRPr="00EA43E6">
              <w:rPr>
                <w:sz w:val="24"/>
              </w:rPr>
              <w:tab/>
              <w:t>a[b] = c[b]</w:t>
            </w:r>
          </w:p>
          <w:p w:rsidR="0076457B" w:rsidRPr="00EA43E6" w:rsidRDefault="0076457B" w:rsidP="00EA43E6">
            <w:pPr>
              <w:pStyle w:val="af5"/>
              <w:ind w:firstLineChars="0" w:firstLine="0"/>
              <w:rPr>
                <w:sz w:val="24"/>
              </w:rPr>
            </w:pPr>
            <w:r w:rsidRPr="00EA43E6">
              <w:rPr>
                <w:sz w:val="24"/>
              </w:rPr>
              <w:tab/>
              <w:t>}</w:t>
            </w:r>
          </w:p>
          <w:p w:rsidR="0076457B" w:rsidRPr="00EA43E6" w:rsidRDefault="0076457B" w:rsidP="00EA43E6">
            <w:pPr>
              <w:pStyle w:val="af5"/>
              <w:ind w:firstLineChars="0" w:firstLine="0"/>
              <w:rPr>
                <w:sz w:val="24"/>
              </w:rPr>
            </w:pPr>
            <w:r w:rsidRPr="00EA43E6">
              <w:rPr>
                <w:sz w:val="24"/>
              </w:rPr>
              <w:tab/>
              <w:t>return a</w:t>
            </w:r>
          </w:p>
          <w:p w:rsidR="0076457B" w:rsidRPr="00EA43E6" w:rsidRDefault="0076457B" w:rsidP="00EA43E6">
            <w:pPr>
              <w:pStyle w:val="af5"/>
              <w:ind w:firstLineChars="0" w:firstLine="0"/>
              <w:rPr>
                <w:sz w:val="24"/>
              </w:rPr>
            </w:pPr>
            <w:r w:rsidRPr="00EA43E6">
              <w:rPr>
                <w:sz w:val="24"/>
              </w:rPr>
              <w:t>}</w:t>
            </w:r>
          </w:p>
          <w:p w:rsidR="0076457B" w:rsidRPr="00EA43E6" w:rsidRDefault="0076457B" w:rsidP="00EA43E6">
            <w:pPr>
              <w:pStyle w:val="af5"/>
              <w:ind w:firstLineChars="0" w:firstLine="0"/>
              <w:rPr>
                <w:sz w:val="24"/>
              </w:rPr>
            </w:pPr>
            <w:r w:rsidRPr="00EA43E6">
              <w:rPr>
                <w:sz w:val="24"/>
              </w:rPr>
              <w:t>var eventMatchers = {</w:t>
            </w:r>
          </w:p>
          <w:p w:rsidR="0076457B" w:rsidRPr="00EA43E6" w:rsidRDefault="0076457B" w:rsidP="00EA43E6">
            <w:pPr>
              <w:pStyle w:val="af5"/>
              <w:ind w:firstLineChars="0" w:firstLine="0"/>
              <w:rPr>
                <w:sz w:val="24"/>
              </w:rPr>
            </w:pPr>
            <w:r w:rsidRPr="00EA43E6">
              <w:rPr>
                <w:sz w:val="24"/>
              </w:rPr>
              <w:tab/>
              <w:t>HTMLEvents: /^(?:load|unload|abort|error|select|change|submit|reset|focus|blur|resize|scroll)$/,</w:t>
            </w:r>
          </w:p>
          <w:p w:rsidR="0076457B" w:rsidRPr="00EA43E6" w:rsidRDefault="0076457B" w:rsidP="00EA43E6">
            <w:pPr>
              <w:pStyle w:val="af5"/>
              <w:ind w:firstLineChars="0" w:firstLine="0"/>
              <w:rPr>
                <w:sz w:val="24"/>
              </w:rPr>
            </w:pPr>
            <w:r w:rsidRPr="00EA43E6">
              <w:rPr>
                <w:sz w:val="24"/>
              </w:rPr>
              <w:tab/>
              <w:t xml:space="preserve">MouseEvents : </w:t>
            </w:r>
          </w:p>
          <w:p w:rsidR="0076457B" w:rsidRPr="00EA43E6" w:rsidRDefault="0076457B" w:rsidP="00EA43E6">
            <w:pPr>
              <w:pStyle w:val="af5"/>
              <w:ind w:firstLineChars="0" w:firstLine="0"/>
              <w:rPr>
                <w:sz w:val="24"/>
              </w:rPr>
            </w:pPr>
            <w:r w:rsidRPr="00EA43E6">
              <w:rPr>
                <w:sz w:val="24"/>
              </w:rPr>
              <w:lastRenderedPageBreak/>
              <w:t>/^(?:click|dblclick|mouse(?:down|up|over|move|out))$/</w:t>
            </w:r>
          </w:p>
          <w:p w:rsidR="0076457B" w:rsidRPr="00EA43E6" w:rsidRDefault="0076457B" w:rsidP="00EA43E6">
            <w:pPr>
              <w:pStyle w:val="af5"/>
              <w:ind w:firstLineChars="0" w:firstLine="0"/>
              <w:rPr>
                <w:sz w:val="24"/>
              </w:rPr>
            </w:pPr>
            <w:r w:rsidRPr="00EA43E6">
              <w:rPr>
                <w:sz w:val="24"/>
              </w:rPr>
              <w:t>};</w:t>
            </w:r>
          </w:p>
          <w:p w:rsidR="0076457B" w:rsidRPr="00EA43E6" w:rsidRDefault="0076457B" w:rsidP="00EA43E6">
            <w:pPr>
              <w:pStyle w:val="af5"/>
              <w:ind w:firstLineChars="0" w:firstLine="0"/>
              <w:rPr>
                <w:sz w:val="24"/>
              </w:rPr>
            </w:pPr>
            <w:r w:rsidRPr="00EA43E6">
              <w:rPr>
                <w:sz w:val="24"/>
              </w:rPr>
              <w:t>var defaultOptions = {</w:t>
            </w:r>
          </w:p>
          <w:p w:rsidR="0076457B" w:rsidRPr="00EA43E6" w:rsidRDefault="0076457B" w:rsidP="00EA43E6">
            <w:pPr>
              <w:pStyle w:val="af5"/>
              <w:ind w:firstLineChars="0" w:firstLine="0"/>
              <w:rPr>
                <w:sz w:val="24"/>
              </w:rPr>
            </w:pPr>
            <w:r w:rsidRPr="00EA43E6">
              <w:rPr>
                <w:sz w:val="24"/>
              </w:rPr>
              <w:tab/>
              <w:t>pointerX : 0,</w:t>
            </w:r>
            <w:r w:rsidRPr="00EA43E6">
              <w:rPr>
                <w:sz w:val="24"/>
              </w:rPr>
              <w:tab/>
              <w:t>pointerY : 0,</w:t>
            </w:r>
            <w:r w:rsidRPr="00EA43E6">
              <w:rPr>
                <w:sz w:val="24"/>
              </w:rPr>
              <w:tab/>
              <w:t>button : 0,ctrlKey : false,altKey : false,shiftKey : false,metaKey : false,bubbles : true,cancelable : true</w:t>
            </w:r>
          </w:p>
          <w:p w:rsidR="0076457B" w:rsidRPr="00EA43E6" w:rsidRDefault="0076457B" w:rsidP="0076457B">
            <w:pPr>
              <w:pStyle w:val="af5"/>
              <w:ind w:firstLineChars="0" w:firstLine="0"/>
              <w:rPr>
                <w:rFonts w:ascii="楷体_GB2312" w:eastAsia="楷体_GB2312" w:cs="宋体"/>
                <w:szCs w:val="21"/>
              </w:rPr>
            </w:pPr>
            <w:r w:rsidRPr="00EA43E6">
              <w:rPr>
                <w:sz w:val="24"/>
              </w:rPr>
              <w:t>};</w:t>
            </w:r>
          </w:p>
        </w:tc>
      </w:tr>
    </w:tbl>
    <w:p w:rsidR="006C59C5" w:rsidRPr="0088730D" w:rsidRDefault="000C0508" w:rsidP="0088730D">
      <w:pPr>
        <w:pStyle w:val="2"/>
        <w:numPr>
          <w:ilvl w:val="0"/>
          <w:numId w:val="33"/>
        </w:numPr>
        <w:ind w:left="562" w:hangingChars="200" w:hanging="562"/>
        <w:rPr>
          <w:rStyle w:val="apple-converted-space"/>
          <w:rFonts w:ascii="黑体" w:hAnsi="黑体"/>
          <w:sz w:val="28"/>
        </w:rPr>
      </w:pPr>
      <w:bookmarkStart w:id="101" w:name="_Toc343979957"/>
      <w:r w:rsidRPr="0088730D">
        <w:rPr>
          <w:rStyle w:val="apple-converted-space"/>
          <w:rFonts w:ascii="黑体" w:hAnsi="黑体" w:hint="eastAsia"/>
          <w:sz w:val="28"/>
        </w:rPr>
        <w:lastRenderedPageBreak/>
        <w:t>Cookie</w:t>
      </w:r>
      <w:r w:rsidR="00F53256" w:rsidRPr="0088730D">
        <w:rPr>
          <w:rStyle w:val="apple-converted-space"/>
          <w:rFonts w:ascii="黑体" w:hAnsi="黑体" w:hint="eastAsia"/>
          <w:sz w:val="28"/>
        </w:rPr>
        <w:t>管理</w:t>
      </w:r>
      <w:r w:rsidR="004D7CD5" w:rsidRPr="0088730D">
        <w:rPr>
          <w:rStyle w:val="apple-converted-space"/>
          <w:rFonts w:ascii="黑体" w:hAnsi="黑体" w:hint="eastAsia"/>
          <w:sz w:val="28"/>
        </w:rPr>
        <w:t>模块</w:t>
      </w:r>
      <w:bookmarkEnd w:id="101"/>
    </w:p>
    <w:p w:rsidR="00033CEB" w:rsidRDefault="00033CEB" w:rsidP="00E3015A">
      <w:pPr>
        <w:spacing w:line="400" w:lineRule="exact"/>
        <w:ind w:firstLine="420"/>
        <w:rPr>
          <w:rFonts w:cs="宋体"/>
          <w:sz w:val="24"/>
        </w:rPr>
      </w:pPr>
      <w:r>
        <w:rPr>
          <w:rFonts w:cs="宋体" w:hint="eastAsia"/>
          <w:sz w:val="24"/>
        </w:rPr>
        <w:t>许多大型的站点，必须注册后才能使用它们的服务，并且在</w:t>
      </w:r>
      <w:r w:rsidR="00F53256" w:rsidRPr="002F3135">
        <w:rPr>
          <w:rFonts w:cs="宋体"/>
          <w:sz w:val="24"/>
        </w:rPr>
        <w:t>登录前和登录后看到的内容数量有差别，</w:t>
      </w:r>
      <w:r w:rsidR="00E3015A">
        <w:rPr>
          <w:rFonts w:cs="宋体" w:hint="eastAsia"/>
          <w:sz w:val="24"/>
        </w:rPr>
        <w:t>例如，访问新浪微博前如果不登录，在</w:t>
      </w:r>
      <w:r w:rsidR="00E3015A" w:rsidRPr="002F3135">
        <w:rPr>
          <w:rFonts w:cs="宋体"/>
          <w:sz w:val="24"/>
        </w:rPr>
        <w:t>网页看到的微博信息条数要少很多，</w:t>
      </w:r>
      <w:r w:rsidR="00E3015A">
        <w:rPr>
          <w:rFonts w:cs="宋体" w:hint="eastAsia"/>
          <w:sz w:val="24"/>
        </w:rPr>
        <w:t>同时，也无法查看下一页的微博内容。</w:t>
      </w:r>
      <w:r w:rsidR="00E3015A" w:rsidRPr="002F3135">
        <w:rPr>
          <w:rFonts w:cs="宋体"/>
          <w:sz w:val="24"/>
        </w:rPr>
        <w:t>所以，</w:t>
      </w:r>
      <w:r>
        <w:rPr>
          <w:rFonts w:cs="宋体" w:hint="eastAsia"/>
          <w:sz w:val="24"/>
        </w:rPr>
        <w:t>Cookie</w:t>
      </w:r>
      <w:r>
        <w:rPr>
          <w:rFonts w:cs="宋体" w:hint="eastAsia"/>
          <w:sz w:val="24"/>
        </w:rPr>
        <w:t>管理模块用于</w:t>
      </w:r>
      <w:r w:rsidRPr="00033CEB">
        <w:rPr>
          <w:rFonts w:cs="宋体" w:hint="eastAsia"/>
          <w:sz w:val="24"/>
        </w:rPr>
        <w:t>支持网站</w:t>
      </w:r>
      <w:r w:rsidRPr="00033CEB">
        <w:rPr>
          <w:rFonts w:cs="宋体"/>
          <w:sz w:val="24"/>
        </w:rPr>
        <w:t>Cookie</w:t>
      </w:r>
      <w:r w:rsidRPr="00033CEB">
        <w:rPr>
          <w:rFonts w:cs="宋体" w:hint="eastAsia"/>
          <w:sz w:val="24"/>
        </w:rPr>
        <w:t>，支持网站登录采集，</w:t>
      </w:r>
      <w:r>
        <w:rPr>
          <w:rFonts w:cs="宋体" w:hint="eastAsia"/>
          <w:sz w:val="24"/>
        </w:rPr>
        <w:t>使爬虫系统</w:t>
      </w:r>
      <w:r w:rsidRPr="00033CEB">
        <w:rPr>
          <w:rFonts w:cs="宋体" w:hint="eastAsia"/>
          <w:sz w:val="24"/>
        </w:rPr>
        <w:t>能够处理需要登录认证才能浏览的目标页面</w:t>
      </w:r>
      <w:r>
        <w:rPr>
          <w:rFonts w:cs="宋体" w:hint="eastAsia"/>
          <w:sz w:val="24"/>
        </w:rPr>
        <w:t>。</w:t>
      </w:r>
    </w:p>
    <w:p w:rsidR="007E59D8" w:rsidRDefault="007E59D8" w:rsidP="005006A9">
      <w:pPr>
        <w:spacing w:line="400" w:lineRule="exact"/>
        <w:ind w:firstLine="420"/>
        <w:rPr>
          <w:rFonts w:cs="宋体"/>
          <w:sz w:val="24"/>
        </w:rPr>
      </w:pPr>
      <w:r>
        <w:rPr>
          <w:rFonts w:cs="宋体" w:hint="eastAsia"/>
          <w:sz w:val="24"/>
        </w:rPr>
        <w:t>Cookie</w:t>
      </w:r>
      <w:r>
        <w:rPr>
          <w:rFonts w:cs="宋体" w:hint="eastAsia"/>
          <w:sz w:val="24"/>
        </w:rPr>
        <w:t>是小段的文本信息，</w:t>
      </w:r>
      <w:r>
        <w:rPr>
          <w:rFonts w:cs="宋体" w:hint="eastAsia"/>
          <w:sz w:val="24"/>
        </w:rPr>
        <w:t>Web</w:t>
      </w:r>
      <w:r>
        <w:rPr>
          <w:rFonts w:cs="宋体" w:hint="eastAsia"/>
          <w:sz w:val="24"/>
        </w:rPr>
        <w:t>服务器将它放在</w:t>
      </w:r>
      <w:r>
        <w:rPr>
          <w:rFonts w:cs="宋体" w:hint="eastAsia"/>
          <w:sz w:val="24"/>
        </w:rPr>
        <w:t>HTTP</w:t>
      </w:r>
      <w:r>
        <w:rPr>
          <w:rFonts w:cs="宋体" w:hint="eastAsia"/>
          <w:sz w:val="24"/>
        </w:rPr>
        <w:t>响应报头中发送到浏览器，之后，在访问同一网站或域时，浏览器又将它原封不动地返回。</w:t>
      </w:r>
      <w:r w:rsidR="00033CEB">
        <w:rPr>
          <w:rFonts w:cs="宋体" w:hint="eastAsia"/>
          <w:sz w:val="24"/>
        </w:rPr>
        <w:t>通过让服务器读取它之前发送给客户程序的信息，站点可以为访问者提供诸多便利</w:t>
      </w:r>
      <w:r w:rsidR="009B6F32" w:rsidRPr="00BE5E15">
        <w:rPr>
          <w:rFonts w:cs="宋体" w:hint="eastAsia"/>
          <w:sz w:val="24"/>
          <w:vertAlign w:val="superscript"/>
        </w:rPr>
        <w:t>[</w:t>
      </w:r>
      <w:r w:rsidR="00BE5E15" w:rsidRPr="00BE5E15">
        <w:rPr>
          <w:rFonts w:cs="宋体" w:hint="eastAsia"/>
          <w:sz w:val="24"/>
          <w:vertAlign w:val="superscript"/>
        </w:rPr>
        <w:t>4</w:t>
      </w:r>
      <w:r w:rsidR="009B6F32" w:rsidRPr="00BE5E15">
        <w:rPr>
          <w:rFonts w:cs="宋体" w:hint="eastAsia"/>
          <w:sz w:val="24"/>
          <w:vertAlign w:val="superscript"/>
        </w:rPr>
        <w:t>2]</w:t>
      </w:r>
      <w:r w:rsidR="00033CEB">
        <w:rPr>
          <w:rFonts w:cs="宋体" w:hint="eastAsia"/>
          <w:sz w:val="24"/>
        </w:rPr>
        <w:t>：</w:t>
      </w:r>
    </w:p>
    <w:p w:rsidR="00033CEB" w:rsidRDefault="00033CEB" w:rsidP="00033CEB">
      <w:pPr>
        <w:numPr>
          <w:ilvl w:val="0"/>
          <w:numId w:val="20"/>
        </w:numPr>
        <w:spacing w:line="400" w:lineRule="exact"/>
        <w:rPr>
          <w:rFonts w:cs="宋体"/>
          <w:sz w:val="24"/>
        </w:rPr>
      </w:pPr>
      <w:r>
        <w:rPr>
          <w:rFonts w:cs="宋体" w:hint="eastAsia"/>
          <w:sz w:val="24"/>
        </w:rPr>
        <w:t>在电子商务会话中标识用户</w:t>
      </w:r>
    </w:p>
    <w:p w:rsidR="00033CEB" w:rsidRDefault="00033CEB" w:rsidP="00033CEB">
      <w:pPr>
        <w:numPr>
          <w:ilvl w:val="0"/>
          <w:numId w:val="20"/>
        </w:numPr>
        <w:spacing w:line="400" w:lineRule="exact"/>
        <w:rPr>
          <w:rFonts w:cs="宋体"/>
          <w:sz w:val="24"/>
        </w:rPr>
      </w:pPr>
      <w:r>
        <w:rPr>
          <w:rFonts w:cs="宋体" w:hint="eastAsia"/>
          <w:sz w:val="24"/>
        </w:rPr>
        <w:t>记录用户名和密码</w:t>
      </w:r>
    </w:p>
    <w:p w:rsidR="00033CEB" w:rsidRDefault="00033CEB" w:rsidP="00033CEB">
      <w:pPr>
        <w:numPr>
          <w:ilvl w:val="0"/>
          <w:numId w:val="20"/>
        </w:numPr>
        <w:spacing w:line="400" w:lineRule="exact"/>
        <w:rPr>
          <w:rFonts w:cs="宋体"/>
          <w:sz w:val="24"/>
        </w:rPr>
      </w:pPr>
      <w:r>
        <w:rPr>
          <w:rFonts w:cs="宋体" w:hint="eastAsia"/>
          <w:sz w:val="24"/>
        </w:rPr>
        <w:t>定制站点</w:t>
      </w:r>
    </w:p>
    <w:p w:rsidR="00033CEB" w:rsidRDefault="00033CEB" w:rsidP="00033CEB">
      <w:pPr>
        <w:numPr>
          <w:ilvl w:val="0"/>
          <w:numId w:val="20"/>
        </w:numPr>
        <w:spacing w:line="400" w:lineRule="exact"/>
        <w:rPr>
          <w:rFonts w:cs="宋体"/>
          <w:sz w:val="24"/>
        </w:rPr>
      </w:pPr>
      <w:r>
        <w:rPr>
          <w:rFonts w:cs="宋体" w:hint="eastAsia"/>
          <w:sz w:val="24"/>
        </w:rPr>
        <w:t>定向广告</w:t>
      </w:r>
    </w:p>
    <w:p w:rsidR="008478F5" w:rsidRPr="002F3135" w:rsidRDefault="00033CEB" w:rsidP="008478F5">
      <w:pPr>
        <w:spacing w:line="400" w:lineRule="exact"/>
        <w:ind w:firstLine="420"/>
        <w:rPr>
          <w:rFonts w:cs="宋体"/>
          <w:sz w:val="24"/>
        </w:rPr>
      </w:pPr>
      <w:r>
        <w:rPr>
          <w:rFonts w:cs="宋体" w:hint="eastAsia"/>
          <w:sz w:val="24"/>
        </w:rPr>
        <w:t>本系统使用</w:t>
      </w:r>
      <w:r>
        <w:rPr>
          <w:rFonts w:cs="宋体" w:hint="eastAsia"/>
          <w:sz w:val="24"/>
        </w:rPr>
        <w:t>Cookie</w:t>
      </w:r>
      <w:r>
        <w:rPr>
          <w:rFonts w:cs="宋体" w:hint="eastAsia"/>
          <w:sz w:val="24"/>
        </w:rPr>
        <w:t>的目的是为了记录用户名和密码</w:t>
      </w:r>
      <w:r w:rsidR="008478F5">
        <w:rPr>
          <w:rFonts w:cs="宋体" w:hint="eastAsia"/>
          <w:sz w:val="24"/>
        </w:rPr>
        <w:t>，使用户不必每次使用系统前要输入用户名和口令。以爬取新浪微博为例，用户</w:t>
      </w:r>
      <w:r w:rsidR="008478F5" w:rsidRPr="002F3135">
        <w:rPr>
          <w:rFonts w:cs="宋体"/>
          <w:sz w:val="24"/>
        </w:rPr>
        <w:t>在运行</w:t>
      </w:r>
      <w:r w:rsidR="008478F5">
        <w:rPr>
          <w:rFonts w:cs="宋体" w:hint="eastAsia"/>
          <w:sz w:val="24"/>
        </w:rPr>
        <w:t>爬虫前首先要使用</w:t>
      </w:r>
      <w:r w:rsidR="008478F5">
        <w:rPr>
          <w:rFonts w:cs="宋体" w:hint="eastAsia"/>
          <w:sz w:val="24"/>
        </w:rPr>
        <w:t>Webkit</w:t>
      </w:r>
      <w:r w:rsidR="008478F5">
        <w:rPr>
          <w:rFonts w:cs="宋体" w:hint="eastAsia"/>
          <w:sz w:val="24"/>
        </w:rPr>
        <w:t>浏览器</w:t>
      </w:r>
      <w:r w:rsidR="008478F5" w:rsidRPr="002F3135">
        <w:rPr>
          <w:rFonts w:cs="宋体"/>
          <w:sz w:val="24"/>
        </w:rPr>
        <w:t>访问新浪微博，完成登录。由于登录状态记录在</w:t>
      </w:r>
      <w:r w:rsidR="008478F5" w:rsidRPr="002F3135">
        <w:rPr>
          <w:rFonts w:cs="宋体"/>
          <w:sz w:val="24"/>
        </w:rPr>
        <w:t>cookie</w:t>
      </w:r>
      <w:r w:rsidR="008478F5">
        <w:rPr>
          <w:rFonts w:cs="宋体"/>
          <w:sz w:val="24"/>
        </w:rPr>
        <w:t>中，即便</w:t>
      </w:r>
      <w:r w:rsidR="008478F5">
        <w:rPr>
          <w:rFonts w:cs="宋体" w:hint="eastAsia"/>
          <w:sz w:val="24"/>
        </w:rPr>
        <w:t>爬虫运行结束</w:t>
      </w:r>
      <w:r w:rsidR="008478F5" w:rsidRPr="002F3135">
        <w:rPr>
          <w:rFonts w:cs="宋体"/>
          <w:sz w:val="24"/>
        </w:rPr>
        <w:t>退出了，在一定时间内登录状态还是有效的，在此期间运行</w:t>
      </w:r>
      <w:r w:rsidR="008478F5">
        <w:rPr>
          <w:rFonts w:cs="宋体" w:hint="eastAsia"/>
          <w:sz w:val="24"/>
        </w:rPr>
        <w:t>爬虫</w:t>
      </w:r>
      <w:r w:rsidR="008478F5" w:rsidRPr="002F3135">
        <w:rPr>
          <w:rFonts w:cs="宋体"/>
          <w:sz w:val="24"/>
        </w:rPr>
        <w:t>不用再次登录。</w:t>
      </w:r>
    </w:p>
    <w:p w:rsidR="00033CEB" w:rsidRDefault="00033CEB" w:rsidP="00033CEB">
      <w:pPr>
        <w:spacing w:line="400" w:lineRule="exact"/>
        <w:ind w:firstLine="420"/>
        <w:rPr>
          <w:rFonts w:cs="宋体"/>
          <w:sz w:val="24"/>
        </w:rPr>
      </w:pPr>
      <w:r>
        <w:rPr>
          <w:rFonts w:cs="宋体" w:hint="eastAsia"/>
          <w:sz w:val="24"/>
        </w:rPr>
        <w:t>Cookie</w:t>
      </w:r>
      <w:r>
        <w:rPr>
          <w:rFonts w:cs="宋体" w:hint="eastAsia"/>
          <w:sz w:val="24"/>
        </w:rPr>
        <w:t>管理模块负责</w:t>
      </w:r>
      <w:r w:rsidRPr="00310CB9">
        <w:rPr>
          <w:rFonts w:cs="宋体" w:hint="eastAsia"/>
          <w:sz w:val="24"/>
        </w:rPr>
        <w:t>Cookie</w:t>
      </w:r>
      <w:r>
        <w:rPr>
          <w:rFonts w:cs="宋体" w:hint="eastAsia"/>
          <w:sz w:val="24"/>
        </w:rPr>
        <w:t>的</w:t>
      </w:r>
      <w:r w:rsidRPr="00310CB9">
        <w:rPr>
          <w:rFonts w:cs="宋体" w:hint="eastAsia"/>
          <w:sz w:val="24"/>
        </w:rPr>
        <w:t>管理</w:t>
      </w:r>
      <w:r>
        <w:rPr>
          <w:rFonts w:cs="宋体" w:hint="eastAsia"/>
          <w:sz w:val="24"/>
        </w:rPr>
        <w:t>工作</w:t>
      </w:r>
      <w:r w:rsidRPr="00310CB9">
        <w:rPr>
          <w:rFonts w:cs="宋体" w:hint="eastAsia"/>
          <w:sz w:val="24"/>
        </w:rPr>
        <w:t>，</w:t>
      </w:r>
      <w:r w:rsidR="00877601">
        <w:rPr>
          <w:rFonts w:cs="宋体" w:hint="eastAsia"/>
          <w:sz w:val="24"/>
        </w:rPr>
        <w:t>使用一个</w:t>
      </w:r>
      <w:r w:rsidR="00877601">
        <w:rPr>
          <w:rFonts w:cs="宋体" w:hint="eastAsia"/>
          <w:sz w:val="24"/>
        </w:rPr>
        <w:t>Cookie</w:t>
      </w:r>
      <w:r w:rsidR="00877601">
        <w:rPr>
          <w:rFonts w:cs="宋体" w:hint="eastAsia"/>
          <w:sz w:val="24"/>
        </w:rPr>
        <w:t>容器存储网络交互过程中的</w:t>
      </w:r>
      <w:r w:rsidR="00877601">
        <w:rPr>
          <w:rFonts w:cs="宋体" w:hint="eastAsia"/>
          <w:sz w:val="24"/>
        </w:rPr>
        <w:t>Cookie</w:t>
      </w:r>
      <w:r w:rsidR="00877601">
        <w:rPr>
          <w:rFonts w:cs="宋体" w:hint="eastAsia"/>
          <w:sz w:val="24"/>
        </w:rPr>
        <w:t>，</w:t>
      </w:r>
      <w:r w:rsidRPr="00310CB9">
        <w:rPr>
          <w:rFonts w:cs="宋体" w:hint="eastAsia"/>
          <w:sz w:val="24"/>
        </w:rPr>
        <w:t>主要包括读取、</w:t>
      </w:r>
      <w:r>
        <w:rPr>
          <w:rFonts w:cs="宋体" w:hint="eastAsia"/>
          <w:sz w:val="24"/>
        </w:rPr>
        <w:t>添加</w:t>
      </w:r>
      <w:r w:rsidR="00877601">
        <w:rPr>
          <w:rFonts w:cs="宋体" w:hint="eastAsia"/>
          <w:sz w:val="24"/>
        </w:rPr>
        <w:t>、</w:t>
      </w:r>
      <w:r>
        <w:rPr>
          <w:rFonts w:cs="宋体" w:hint="eastAsia"/>
          <w:sz w:val="24"/>
        </w:rPr>
        <w:t>删除</w:t>
      </w:r>
      <w:r w:rsidR="00877601">
        <w:rPr>
          <w:rFonts w:cs="宋体" w:hint="eastAsia"/>
          <w:sz w:val="24"/>
        </w:rPr>
        <w:t>和持久化保存</w:t>
      </w:r>
      <w:r>
        <w:rPr>
          <w:rFonts w:cs="宋体" w:hint="eastAsia"/>
          <w:sz w:val="24"/>
        </w:rPr>
        <w:t>等</w:t>
      </w:r>
      <w:r w:rsidR="00976C4D">
        <w:rPr>
          <w:rFonts w:cs="宋体" w:hint="eastAsia"/>
          <w:sz w:val="24"/>
        </w:rPr>
        <w:t>操作，具体工作步骤如下：</w:t>
      </w:r>
    </w:p>
    <w:p w:rsidR="00976C4D" w:rsidRDefault="00976C4D" w:rsidP="00033CEB">
      <w:pPr>
        <w:spacing w:line="400" w:lineRule="exact"/>
        <w:ind w:firstLine="420"/>
        <w:rPr>
          <w:rFonts w:cs="宋体"/>
          <w:sz w:val="24"/>
        </w:rPr>
      </w:pPr>
      <w:r>
        <w:rPr>
          <w:rFonts w:cs="宋体" w:hint="eastAsia"/>
          <w:sz w:val="24"/>
        </w:rPr>
        <w:t>步骤一：爬虫初始化过程中，读取本地</w:t>
      </w:r>
      <w:r>
        <w:rPr>
          <w:rFonts w:cs="宋体" w:hint="eastAsia"/>
          <w:sz w:val="24"/>
        </w:rPr>
        <w:t>Cookie</w:t>
      </w:r>
      <w:r>
        <w:rPr>
          <w:rFonts w:cs="宋体" w:hint="eastAsia"/>
          <w:sz w:val="24"/>
        </w:rPr>
        <w:t>文件并构建</w:t>
      </w:r>
      <w:r>
        <w:rPr>
          <w:rFonts w:cs="宋体" w:hint="eastAsia"/>
          <w:sz w:val="24"/>
        </w:rPr>
        <w:t>Cookie</w:t>
      </w:r>
      <w:r>
        <w:rPr>
          <w:rFonts w:cs="宋体" w:hint="eastAsia"/>
          <w:sz w:val="24"/>
        </w:rPr>
        <w:t>对象保存在</w:t>
      </w:r>
      <w:r w:rsidR="00877601">
        <w:rPr>
          <w:rFonts w:cs="宋体" w:hint="eastAsia"/>
          <w:sz w:val="24"/>
        </w:rPr>
        <w:t>Cookie</w:t>
      </w:r>
      <w:r w:rsidR="00877601">
        <w:rPr>
          <w:rFonts w:cs="宋体" w:hint="eastAsia"/>
          <w:sz w:val="24"/>
        </w:rPr>
        <w:t>容器中，</w:t>
      </w:r>
      <w:r w:rsidR="00877601">
        <w:rPr>
          <w:rFonts w:cs="宋体" w:hint="eastAsia"/>
          <w:sz w:val="24"/>
        </w:rPr>
        <w:t>Cookie</w:t>
      </w:r>
      <w:r w:rsidR="00877601">
        <w:rPr>
          <w:rFonts w:cs="宋体" w:hint="eastAsia"/>
          <w:sz w:val="24"/>
        </w:rPr>
        <w:t>容器位于浏览器</w:t>
      </w:r>
      <w:r>
        <w:rPr>
          <w:rFonts w:cs="宋体" w:hint="eastAsia"/>
          <w:sz w:val="24"/>
        </w:rPr>
        <w:t>内存中</w:t>
      </w:r>
      <w:r w:rsidR="00E778AA">
        <w:rPr>
          <w:rFonts w:cs="宋体" w:hint="eastAsia"/>
          <w:sz w:val="24"/>
        </w:rPr>
        <w:t>。</w:t>
      </w:r>
      <w:r w:rsidR="00C61CA0">
        <w:rPr>
          <w:rFonts w:cs="宋体" w:hint="eastAsia"/>
          <w:sz w:val="24"/>
        </w:rPr>
        <w:t>读取过程中，过期的</w:t>
      </w:r>
      <w:r w:rsidR="00C61CA0">
        <w:rPr>
          <w:rFonts w:cs="宋体" w:hint="eastAsia"/>
          <w:sz w:val="24"/>
        </w:rPr>
        <w:t>Cookie</w:t>
      </w:r>
      <w:r w:rsidR="00C61CA0">
        <w:rPr>
          <w:rFonts w:cs="宋体" w:hint="eastAsia"/>
          <w:sz w:val="24"/>
        </w:rPr>
        <w:t>对象被移除。</w:t>
      </w:r>
    </w:p>
    <w:p w:rsidR="00033CEB" w:rsidRDefault="00976C4D" w:rsidP="005006A9">
      <w:pPr>
        <w:spacing w:line="400" w:lineRule="exact"/>
        <w:ind w:firstLine="420"/>
        <w:rPr>
          <w:rFonts w:cs="宋体"/>
          <w:sz w:val="24"/>
        </w:rPr>
      </w:pPr>
      <w:r>
        <w:rPr>
          <w:rFonts w:cs="宋体" w:hint="eastAsia"/>
          <w:sz w:val="24"/>
        </w:rPr>
        <w:t>步骤二：</w:t>
      </w:r>
      <w:r w:rsidR="002D5DFE">
        <w:rPr>
          <w:rFonts w:cs="宋体" w:hint="eastAsia"/>
          <w:sz w:val="24"/>
        </w:rPr>
        <w:t>浏览器向服务器发送请求前，根据请求的目标</w:t>
      </w:r>
      <w:r w:rsidR="002D5DFE">
        <w:rPr>
          <w:rFonts w:cs="宋体" w:hint="eastAsia"/>
          <w:sz w:val="24"/>
        </w:rPr>
        <w:t>URL</w:t>
      </w:r>
      <w:r w:rsidR="002D5DFE">
        <w:rPr>
          <w:rFonts w:cs="宋体" w:hint="eastAsia"/>
          <w:sz w:val="24"/>
        </w:rPr>
        <w:t>从</w:t>
      </w:r>
      <w:r w:rsidR="002D5DFE">
        <w:rPr>
          <w:rFonts w:cs="宋体" w:hint="eastAsia"/>
          <w:sz w:val="24"/>
        </w:rPr>
        <w:t>Cookie</w:t>
      </w:r>
      <w:r w:rsidR="002D5DFE">
        <w:rPr>
          <w:rFonts w:cs="宋体" w:hint="eastAsia"/>
          <w:sz w:val="24"/>
        </w:rPr>
        <w:t>容器中找出</w:t>
      </w:r>
      <w:r w:rsidR="002D5DFE">
        <w:rPr>
          <w:rFonts w:cs="宋体" w:hint="eastAsia"/>
          <w:sz w:val="24"/>
        </w:rPr>
        <w:t>domain</w:t>
      </w:r>
      <w:r w:rsidR="002D5DFE">
        <w:rPr>
          <w:rFonts w:cs="宋体" w:hint="eastAsia"/>
          <w:sz w:val="24"/>
        </w:rPr>
        <w:t>和</w:t>
      </w:r>
      <w:r w:rsidR="002D5DFE">
        <w:rPr>
          <w:rFonts w:cs="宋体" w:hint="eastAsia"/>
          <w:sz w:val="24"/>
        </w:rPr>
        <w:t>path</w:t>
      </w:r>
      <w:r w:rsidR="002D5DFE">
        <w:rPr>
          <w:rFonts w:cs="宋体" w:hint="eastAsia"/>
          <w:sz w:val="24"/>
        </w:rPr>
        <w:t>与目标</w:t>
      </w:r>
      <w:r w:rsidR="002D5DFE">
        <w:rPr>
          <w:rFonts w:cs="宋体" w:hint="eastAsia"/>
          <w:sz w:val="24"/>
        </w:rPr>
        <w:t>URL</w:t>
      </w:r>
      <w:r w:rsidR="002D5DFE">
        <w:rPr>
          <w:rFonts w:cs="宋体" w:hint="eastAsia"/>
          <w:sz w:val="24"/>
        </w:rPr>
        <w:t>相匹配的</w:t>
      </w:r>
      <w:r w:rsidR="002D5DFE">
        <w:rPr>
          <w:rFonts w:cs="宋体" w:hint="eastAsia"/>
          <w:sz w:val="24"/>
        </w:rPr>
        <w:t>Cookie</w:t>
      </w:r>
      <w:r w:rsidR="002D5DFE">
        <w:rPr>
          <w:rFonts w:cs="宋体" w:hint="eastAsia"/>
          <w:sz w:val="24"/>
        </w:rPr>
        <w:t>对象，将其添加到</w:t>
      </w:r>
      <w:r w:rsidR="002D5DFE">
        <w:rPr>
          <w:rFonts w:cs="宋体" w:hint="eastAsia"/>
          <w:sz w:val="24"/>
        </w:rPr>
        <w:t>HTTP</w:t>
      </w:r>
      <w:r w:rsidR="002D5DFE">
        <w:rPr>
          <w:rFonts w:cs="宋体" w:hint="eastAsia"/>
          <w:sz w:val="24"/>
        </w:rPr>
        <w:t>请求的报头中，发往</w:t>
      </w:r>
      <w:r w:rsidR="002D5DFE">
        <w:rPr>
          <w:rFonts w:cs="宋体" w:hint="eastAsia"/>
          <w:sz w:val="24"/>
        </w:rPr>
        <w:t>Web</w:t>
      </w:r>
      <w:r w:rsidR="002D5DFE">
        <w:rPr>
          <w:rFonts w:cs="宋体" w:hint="eastAsia"/>
          <w:sz w:val="24"/>
        </w:rPr>
        <w:t>服务器的目标</w:t>
      </w:r>
      <w:r w:rsidR="002D5DFE">
        <w:rPr>
          <w:rFonts w:cs="宋体" w:hint="eastAsia"/>
          <w:sz w:val="24"/>
        </w:rPr>
        <w:t>URL</w:t>
      </w:r>
      <w:r w:rsidR="002D5DFE">
        <w:rPr>
          <w:rFonts w:cs="宋体" w:hint="eastAsia"/>
          <w:sz w:val="24"/>
        </w:rPr>
        <w:t>。</w:t>
      </w:r>
    </w:p>
    <w:p w:rsidR="00976C4D" w:rsidRDefault="002D5DFE" w:rsidP="005006A9">
      <w:pPr>
        <w:spacing w:line="400" w:lineRule="exact"/>
        <w:ind w:firstLine="420"/>
        <w:rPr>
          <w:rFonts w:cs="宋体"/>
          <w:sz w:val="24"/>
        </w:rPr>
      </w:pPr>
      <w:r>
        <w:rPr>
          <w:rFonts w:cs="宋体" w:hint="eastAsia"/>
          <w:sz w:val="24"/>
        </w:rPr>
        <w:t>步骤三：浏览器得到</w:t>
      </w:r>
      <w:r>
        <w:rPr>
          <w:rFonts w:cs="宋体" w:hint="eastAsia"/>
          <w:sz w:val="24"/>
        </w:rPr>
        <w:t>Web</w:t>
      </w:r>
      <w:r>
        <w:rPr>
          <w:rFonts w:cs="宋体" w:hint="eastAsia"/>
          <w:sz w:val="24"/>
        </w:rPr>
        <w:t>服务器发回的</w:t>
      </w:r>
      <w:r>
        <w:rPr>
          <w:rFonts w:cs="宋体" w:hint="eastAsia"/>
          <w:sz w:val="24"/>
        </w:rPr>
        <w:t>HTTP</w:t>
      </w:r>
      <w:r>
        <w:rPr>
          <w:rFonts w:cs="宋体" w:hint="eastAsia"/>
          <w:sz w:val="24"/>
        </w:rPr>
        <w:t>响应，从响应报头中取出</w:t>
      </w:r>
      <w:r>
        <w:rPr>
          <w:rFonts w:cs="宋体" w:hint="eastAsia"/>
          <w:sz w:val="24"/>
        </w:rPr>
        <w:t>Cookie</w:t>
      </w:r>
      <w:r>
        <w:rPr>
          <w:rFonts w:cs="宋体" w:hint="eastAsia"/>
          <w:sz w:val="24"/>
        </w:rPr>
        <w:t>，</w:t>
      </w:r>
      <w:r w:rsidR="00976C4D">
        <w:rPr>
          <w:rFonts w:cs="宋体" w:hint="eastAsia"/>
          <w:sz w:val="24"/>
        </w:rPr>
        <w:lastRenderedPageBreak/>
        <w:t>更新</w:t>
      </w:r>
      <w:r w:rsidR="00EF6895">
        <w:rPr>
          <w:rFonts w:cs="宋体" w:hint="eastAsia"/>
          <w:sz w:val="24"/>
        </w:rPr>
        <w:t>Cookie</w:t>
      </w:r>
      <w:r w:rsidR="00EF6895">
        <w:rPr>
          <w:rFonts w:cs="宋体" w:hint="eastAsia"/>
          <w:sz w:val="24"/>
        </w:rPr>
        <w:t>容器内的</w:t>
      </w:r>
      <w:r w:rsidR="00EF6895">
        <w:rPr>
          <w:rFonts w:cs="宋体" w:hint="eastAsia"/>
          <w:sz w:val="24"/>
        </w:rPr>
        <w:t>Cookie</w:t>
      </w:r>
      <w:r w:rsidR="00EF6895">
        <w:rPr>
          <w:rFonts w:cs="宋体" w:hint="eastAsia"/>
          <w:sz w:val="24"/>
        </w:rPr>
        <w:t>对象，若有同名的</w:t>
      </w:r>
      <w:r w:rsidR="00EF6895">
        <w:rPr>
          <w:rFonts w:cs="宋体" w:hint="eastAsia"/>
          <w:sz w:val="24"/>
        </w:rPr>
        <w:t>Cookie</w:t>
      </w:r>
      <w:r w:rsidR="00EF6895">
        <w:rPr>
          <w:rFonts w:cs="宋体" w:hint="eastAsia"/>
          <w:sz w:val="24"/>
        </w:rPr>
        <w:t>存在容器中，则旧的</w:t>
      </w:r>
      <w:r w:rsidR="00EF6895">
        <w:rPr>
          <w:rFonts w:cs="宋体" w:hint="eastAsia"/>
          <w:sz w:val="24"/>
        </w:rPr>
        <w:t>Cookie</w:t>
      </w:r>
      <w:r w:rsidR="00EF6895">
        <w:rPr>
          <w:rFonts w:cs="宋体" w:hint="eastAsia"/>
          <w:sz w:val="24"/>
        </w:rPr>
        <w:t>将被覆盖。</w:t>
      </w:r>
    </w:p>
    <w:p w:rsidR="00976C4D" w:rsidRDefault="00976C4D" w:rsidP="005006A9">
      <w:pPr>
        <w:spacing w:line="400" w:lineRule="exact"/>
        <w:ind w:firstLine="420"/>
        <w:rPr>
          <w:rFonts w:cs="宋体"/>
          <w:sz w:val="24"/>
        </w:rPr>
      </w:pPr>
      <w:r>
        <w:rPr>
          <w:rFonts w:cs="宋体" w:hint="eastAsia"/>
          <w:sz w:val="24"/>
        </w:rPr>
        <w:t>步骤四：</w:t>
      </w:r>
      <w:r w:rsidR="00F835C5">
        <w:rPr>
          <w:rFonts w:cs="宋体" w:hint="eastAsia"/>
          <w:sz w:val="24"/>
        </w:rPr>
        <w:t>当</w:t>
      </w:r>
      <w:r w:rsidR="00F835C5">
        <w:rPr>
          <w:rFonts w:cs="宋体" w:hint="eastAsia"/>
          <w:sz w:val="24"/>
        </w:rPr>
        <w:t>Cookie</w:t>
      </w:r>
      <w:r w:rsidR="00F835C5">
        <w:rPr>
          <w:rFonts w:cs="宋体" w:hint="eastAsia"/>
          <w:sz w:val="24"/>
        </w:rPr>
        <w:t>容器中的</w:t>
      </w:r>
      <w:r w:rsidR="00F835C5">
        <w:rPr>
          <w:rFonts w:cs="宋体" w:hint="eastAsia"/>
          <w:sz w:val="24"/>
        </w:rPr>
        <w:t>Cookie</w:t>
      </w:r>
      <w:r w:rsidR="00F835C5">
        <w:rPr>
          <w:rFonts w:cs="宋体" w:hint="eastAsia"/>
          <w:sz w:val="24"/>
        </w:rPr>
        <w:t>发生改变时，</w:t>
      </w:r>
      <w:r w:rsidR="006070A6">
        <w:rPr>
          <w:rFonts w:cs="宋体" w:hint="eastAsia"/>
          <w:sz w:val="24"/>
        </w:rPr>
        <w:t>将其保存至本地</w:t>
      </w:r>
      <w:r w:rsidR="006070A6">
        <w:rPr>
          <w:rFonts w:cs="宋体" w:hint="eastAsia"/>
          <w:sz w:val="24"/>
        </w:rPr>
        <w:t>Cookie</w:t>
      </w:r>
      <w:r w:rsidR="006070A6">
        <w:rPr>
          <w:rFonts w:cs="宋体" w:hint="eastAsia"/>
          <w:sz w:val="24"/>
        </w:rPr>
        <w:t>文件，其中，会话</w:t>
      </w:r>
      <w:r w:rsidR="006070A6">
        <w:rPr>
          <w:rFonts w:cs="宋体" w:hint="eastAsia"/>
          <w:sz w:val="24"/>
        </w:rPr>
        <w:t>Cookie</w:t>
      </w:r>
      <w:r w:rsidR="006070A6">
        <w:rPr>
          <w:rFonts w:cs="宋体" w:hint="eastAsia"/>
          <w:sz w:val="24"/>
        </w:rPr>
        <w:t>不会被保存。</w:t>
      </w:r>
    </w:p>
    <w:p w:rsidR="00BA75B0" w:rsidRPr="0088730D" w:rsidRDefault="005E05E1" w:rsidP="0088730D">
      <w:pPr>
        <w:pStyle w:val="2"/>
        <w:numPr>
          <w:ilvl w:val="0"/>
          <w:numId w:val="33"/>
        </w:numPr>
        <w:ind w:left="562" w:hangingChars="200" w:hanging="562"/>
        <w:rPr>
          <w:rStyle w:val="apple-converted-space"/>
          <w:rFonts w:ascii="黑体" w:hAnsi="黑体"/>
          <w:sz w:val="28"/>
        </w:rPr>
      </w:pPr>
      <w:bookmarkStart w:id="102" w:name="_Toc343979958"/>
      <w:r w:rsidRPr="0088730D">
        <w:rPr>
          <w:rStyle w:val="apple-converted-space"/>
          <w:rFonts w:ascii="黑体" w:hAnsi="黑体" w:hint="eastAsia"/>
          <w:sz w:val="28"/>
        </w:rPr>
        <w:t>模块交互</w:t>
      </w:r>
      <w:r w:rsidR="00F16074" w:rsidRPr="0088730D">
        <w:rPr>
          <w:rStyle w:val="apple-converted-space"/>
          <w:rFonts w:ascii="黑体" w:hAnsi="黑体" w:hint="eastAsia"/>
          <w:sz w:val="28"/>
        </w:rPr>
        <w:t>与关键算法</w:t>
      </w:r>
      <w:bookmarkEnd w:id="102"/>
    </w:p>
    <w:p w:rsidR="004D7CD5" w:rsidRPr="00345D83" w:rsidRDefault="00345D83" w:rsidP="00345D83">
      <w:pPr>
        <w:spacing w:line="400" w:lineRule="exact"/>
        <w:ind w:firstLine="420"/>
        <w:rPr>
          <w:rFonts w:cs="宋体"/>
          <w:sz w:val="24"/>
        </w:rPr>
      </w:pPr>
      <w:r w:rsidRPr="00345D83">
        <w:rPr>
          <w:rFonts w:cs="宋体" w:hint="eastAsia"/>
          <w:sz w:val="24"/>
        </w:rPr>
        <w:t>为了更清晰地说明各个模块之间的交互与协作，本节使用如下时序图展示模块之间的调用关系与消息传递。</w:t>
      </w:r>
    </w:p>
    <w:p w:rsidR="00FC324A" w:rsidRDefault="00FC324A" w:rsidP="00FC324A">
      <w:pPr>
        <w:ind w:firstLine="420"/>
      </w:pPr>
      <w:r>
        <w:object w:dxaOrig="6928" w:dyaOrig="6396">
          <v:shape id="_x0000_i1036" type="#_x0000_t75" style="width:378.8pt;height:350.6pt" o:ole="">
            <v:imagedata r:id="rId67" o:title=""/>
          </v:shape>
          <o:OLEObject Type="Embed" ProgID="Visio.Drawing.11" ShapeID="_x0000_i1036" DrawAspect="Content" ObjectID="_1418317030" r:id="rId68"/>
        </w:object>
      </w:r>
    </w:p>
    <w:p w:rsidR="00FC324A" w:rsidRPr="0051045C" w:rsidRDefault="00FC324A" w:rsidP="00FC324A">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2B0C3F">
        <w:rPr>
          <w:rFonts w:eastAsia="楷体_GB2312" w:hint="eastAsia"/>
        </w:rPr>
        <w:t>1</w:t>
      </w:r>
      <w:r w:rsidR="00F273DC">
        <w:rPr>
          <w:rFonts w:eastAsia="楷体_GB2312" w:hint="eastAsia"/>
        </w:rPr>
        <w:t>7</w:t>
      </w:r>
      <w:r w:rsidR="00B97017">
        <w:rPr>
          <w:rFonts w:eastAsia="楷体_GB2312" w:hint="eastAsia"/>
        </w:rPr>
        <w:t xml:space="preserve"> </w:t>
      </w:r>
      <w:r w:rsidR="005E05E1" w:rsidRPr="0051045C">
        <w:rPr>
          <w:rFonts w:eastAsia="楷体_GB2312" w:hint="eastAsia"/>
        </w:rPr>
        <w:t>模块之间的</w:t>
      </w:r>
      <w:r w:rsidRPr="0051045C">
        <w:rPr>
          <w:rFonts w:eastAsia="楷体_GB2312" w:hint="eastAsia"/>
        </w:rPr>
        <w:t>交互</w:t>
      </w:r>
    </w:p>
    <w:p w:rsidR="008C63BC" w:rsidRDefault="00BE5E15" w:rsidP="00E456D6">
      <w:pPr>
        <w:spacing w:line="400" w:lineRule="exact"/>
        <w:ind w:firstLine="420"/>
        <w:rPr>
          <w:rFonts w:cs="宋体"/>
          <w:sz w:val="24"/>
        </w:rPr>
      </w:pPr>
      <w:r>
        <w:rPr>
          <w:rFonts w:cs="宋体" w:hint="eastAsia"/>
          <w:sz w:val="24"/>
        </w:rPr>
        <w:t>（</w:t>
      </w:r>
      <w:r>
        <w:rPr>
          <w:rFonts w:cs="宋体" w:hint="eastAsia"/>
          <w:sz w:val="24"/>
        </w:rPr>
        <w:t>1</w:t>
      </w:r>
      <w:r>
        <w:rPr>
          <w:rFonts w:cs="宋体" w:hint="eastAsia"/>
          <w:sz w:val="24"/>
        </w:rPr>
        <w:t>）</w:t>
      </w:r>
      <w:r w:rsidR="00E456D6">
        <w:rPr>
          <w:rFonts w:cs="宋体" w:hint="eastAsia"/>
          <w:sz w:val="24"/>
        </w:rPr>
        <w:t>Webkit</w:t>
      </w:r>
      <w:r w:rsidR="00F42C14" w:rsidRPr="00E456D6">
        <w:rPr>
          <w:rFonts w:cs="宋体" w:hint="eastAsia"/>
          <w:sz w:val="24"/>
        </w:rPr>
        <w:t>浏览器</w:t>
      </w:r>
      <w:r w:rsidR="00E456D6">
        <w:rPr>
          <w:rFonts w:cs="宋体" w:hint="eastAsia"/>
          <w:sz w:val="24"/>
        </w:rPr>
        <w:t>进行</w:t>
      </w:r>
      <w:r w:rsidR="00F42C14" w:rsidRPr="00E456D6">
        <w:rPr>
          <w:rFonts w:cs="宋体" w:hint="eastAsia"/>
          <w:sz w:val="24"/>
        </w:rPr>
        <w:t>初始化，</w:t>
      </w:r>
      <w:r w:rsidR="00E778AA">
        <w:rPr>
          <w:rFonts w:cs="宋体" w:hint="eastAsia"/>
          <w:sz w:val="24"/>
        </w:rPr>
        <w:t>包括</w:t>
      </w:r>
      <w:r w:rsidR="008C63BC">
        <w:rPr>
          <w:rFonts w:cs="宋体" w:hint="eastAsia"/>
          <w:sz w:val="24"/>
        </w:rPr>
        <w:t>加载</w:t>
      </w:r>
      <w:r w:rsidR="00E778AA">
        <w:rPr>
          <w:rFonts w:cs="宋体" w:hint="eastAsia"/>
          <w:sz w:val="24"/>
        </w:rPr>
        <w:t>Cookie</w:t>
      </w:r>
      <w:r w:rsidR="00E778AA">
        <w:rPr>
          <w:rFonts w:cs="宋体" w:hint="eastAsia"/>
          <w:sz w:val="24"/>
        </w:rPr>
        <w:t>容器</w:t>
      </w:r>
      <w:r w:rsidR="008C63BC">
        <w:rPr>
          <w:rFonts w:cs="宋体" w:hint="eastAsia"/>
          <w:sz w:val="24"/>
        </w:rPr>
        <w:t>。</w:t>
      </w:r>
    </w:p>
    <w:p w:rsidR="008B1D29" w:rsidRDefault="00BE5E15" w:rsidP="00E456D6">
      <w:pPr>
        <w:spacing w:line="400" w:lineRule="exact"/>
        <w:ind w:firstLine="420"/>
        <w:rPr>
          <w:rFonts w:cs="宋体"/>
          <w:sz w:val="24"/>
        </w:rPr>
      </w:pPr>
      <w:r>
        <w:rPr>
          <w:rFonts w:cs="宋体" w:hint="eastAsia"/>
          <w:sz w:val="24"/>
        </w:rPr>
        <w:t>（</w:t>
      </w:r>
      <w:r>
        <w:rPr>
          <w:rFonts w:cs="宋体" w:hint="eastAsia"/>
          <w:sz w:val="24"/>
        </w:rPr>
        <w:t>2</w:t>
      </w:r>
      <w:r>
        <w:rPr>
          <w:rFonts w:cs="宋体" w:hint="eastAsia"/>
          <w:sz w:val="24"/>
        </w:rPr>
        <w:t>）浏</w:t>
      </w:r>
      <w:r w:rsidR="008C63BC">
        <w:rPr>
          <w:rFonts w:cs="宋体" w:hint="eastAsia"/>
          <w:sz w:val="24"/>
        </w:rPr>
        <w:t>览器从</w:t>
      </w:r>
      <w:r w:rsidR="008C63BC">
        <w:rPr>
          <w:rFonts w:cs="宋体" w:hint="eastAsia"/>
          <w:sz w:val="24"/>
        </w:rPr>
        <w:t>URL</w:t>
      </w:r>
      <w:r w:rsidR="008C63BC">
        <w:rPr>
          <w:rFonts w:cs="宋体" w:hint="eastAsia"/>
          <w:sz w:val="24"/>
        </w:rPr>
        <w:t>资源库中读取一条</w:t>
      </w:r>
      <w:r w:rsidR="008C63BC">
        <w:rPr>
          <w:rFonts w:cs="宋体" w:hint="eastAsia"/>
          <w:sz w:val="24"/>
        </w:rPr>
        <w:t>URL</w:t>
      </w:r>
      <w:r w:rsidR="008C63BC">
        <w:rPr>
          <w:rFonts w:cs="宋体" w:hint="eastAsia"/>
          <w:sz w:val="24"/>
        </w:rPr>
        <w:t>，访问此</w:t>
      </w:r>
      <w:r w:rsidR="008C63BC">
        <w:rPr>
          <w:rFonts w:cs="宋体" w:hint="eastAsia"/>
          <w:sz w:val="24"/>
        </w:rPr>
        <w:t>URL</w:t>
      </w:r>
      <w:r w:rsidR="008C63BC">
        <w:rPr>
          <w:rFonts w:cs="宋体" w:hint="eastAsia"/>
          <w:sz w:val="24"/>
        </w:rPr>
        <w:t>，加载并解析</w:t>
      </w:r>
      <w:r w:rsidR="008C63BC">
        <w:rPr>
          <w:rFonts w:cs="宋体" w:hint="eastAsia"/>
          <w:sz w:val="24"/>
        </w:rPr>
        <w:t>HTML</w:t>
      </w:r>
      <w:r w:rsidR="008C63BC">
        <w:rPr>
          <w:rFonts w:cs="宋体" w:hint="eastAsia"/>
          <w:sz w:val="24"/>
        </w:rPr>
        <w:t>网页，在与</w:t>
      </w:r>
      <w:r w:rsidR="008C63BC">
        <w:rPr>
          <w:rFonts w:cs="宋体" w:hint="eastAsia"/>
          <w:sz w:val="24"/>
        </w:rPr>
        <w:t>Web</w:t>
      </w:r>
      <w:r w:rsidR="008C63BC">
        <w:rPr>
          <w:rFonts w:cs="宋体" w:hint="eastAsia"/>
          <w:sz w:val="24"/>
        </w:rPr>
        <w:t>服务器的通信过程中，更新</w:t>
      </w:r>
      <w:r w:rsidR="008C63BC">
        <w:rPr>
          <w:rFonts w:cs="宋体" w:hint="eastAsia"/>
          <w:sz w:val="24"/>
        </w:rPr>
        <w:t>Cookie</w:t>
      </w:r>
      <w:r w:rsidR="008C63BC">
        <w:rPr>
          <w:rFonts w:cs="宋体" w:hint="eastAsia"/>
          <w:sz w:val="24"/>
        </w:rPr>
        <w:t>容器中的</w:t>
      </w:r>
      <w:r w:rsidR="008C63BC">
        <w:rPr>
          <w:rFonts w:cs="宋体" w:hint="eastAsia"/>
          <w:sz w:val="24"/>
        </w:rPr>
        <w:t>cookie</w:t>
      </w:r>
      <w:r w:rsidR="008C63BC">
        <w:rPr>
          <w:rFonts w:cs="宋体" w:hint="eastAsia"/>
          <w:sz w:val="24"/>
        </w:rPr>
        <w:t>对象。</w:t>
      </w:r>
      <w:r w:rsidR="008B1D29">
        <w:rPr>
          <w:rFonts w:cs="宋体" w:hint="eastAsia"/>
          <w:sz w:val="24"/>
        </w:rPr>
        <w:t>若</w:t>
      </w:r>
      <w:r w:rsidR="008B1D29">
        <w:rPr>
          <w:rFonts w:cs="宋体" w:hint="eastAsia"/>
          <w:sz w:val="24"/>
        </w:rPr>
        <w:t>URL</w:t>
      </w:r>
      <w:r w:rsidR="008B1D29">
        <w:rPr>
          <w:rFonts w:cs="宋体" w:hint="eastAsia"/>
          <w:sz w:val="24"/>
        </w:rPr>
        <w:t>资源库中不存在未访问的</w:t>
      </w:r>
      <w:r w:rsidR="008B1D29">
        <w:rPr>
          <w:rFonts w:cs="宋体" w:hint="eastAsia"/>
          <w:sz w:val="24"/>
        </w:rPr>
        <w:t>URL</w:t>
      </w:r>
      <w:r w:rsidR="008B1D29">
        <w:rPr>
          <w:rFonts w:cs="宋体" w:hint="eastAsia"/>
          <w:sz w:val="24"/>
        </w:rPr>
        <w:t>，跳至（</w:t>
      </w:r>
      <w:r w:rsidR="008B1D29">
        <w:rPr>
          <w:rFonts w:cs="宋体" w:hint="eastAsia"/>
          <w:sz w:val="24"/>
        </w:rPr>
        <w:t>5</w:t>
      </w:r>
      <w:r w:rsidR="008B1D29">
        <w:rPr>
          <w:rFonts w:cs="宋体" w:hint="eastAsia"/>
          <w:sz w:val="24"/>
        </w:rPr>
        <w:t>）。</w:t>
      </w:r>
    </w:p>
    <w:p w:rsidR="008B1D29" w:rsidRDefault="00BE5E15" w:rsidP="00E456D6">
      <w:pPr>
        <w:spacing w:line="400" w:lineRule="exact"/>
        <w:ind w:firstLine="420"/>
        <w:rPr>
          <w:rFonts w:cs="宋体"/>
          <w:sz w:val="24"/>
        </w:rPr>
      </w:pPr>
      <w:r>
        <w:rPr>
          <w:rFonts w:cs="宋体" w:hint="eastAsia"/>
          <w:sz w:val="24"/>
        </w:rPr>
        <w:t>（</w:t>
      </w:r>
      <w:r>
        <w:rPr>
          <w:rFonts w:cs="宋体" w:hint="eastAsia"/>
          <w:sz w:val="24"/>
        </w:rPr>
        <w:t>3</w:t>
      </w:r>
      <w:r>
        <w:rPr>
          <w:rFonts w:cs="宋体" w:hint="eastAsia"/>
          <w:sz w:val="24"/>
        </w:rPr>
        <w:t>）</w:t>
      </w:r>
      <w:r w:rsidR="008C63BC">
        <w:rPr>
          <w:rFonts w:cs="宋体" w:hint="eastAsia"/>
          <w:sz w:val="24"/>
        </w:rPr>
        <w:t>浏览器在渲染完成的网页文档中执行</w:t>
      </w:r>
      <w:r w:rsidR="008C63BC">
        <w:rPr>
          <w:rFonts w:cs="宋体" w:hint="eastAsia"/>
          <w:sz w:val="24"/>
        </w:rPr>
        <w:t>JavaScript</w:t>
      </w:r>
      <w:r w:rsidR="008C63BC">
        <w:rPr>
          <w:rFonts w:cs="宋体" w:hint="eastAsia"/>
          <w:sz w:val="24"/>
        </w:rPr>
        <w:t>翻页脚本。</w:t>
      </w:r>
    </w:p>
    <w:p w:rsidR="008C63BC" w:rsidRDefault="008B1D29" w:rsidP="00E456D6">
      <w:pPr>
        <w:spacing w:line="400" w:lineRule="exact"/>
        <w:ind w:firstLine="420"/>
        <w:rPr>
          <w:rFonts w:cs="宋体"/>
          <w:sz w:val="24"/>
        </w:rPr>
      </w:pPr>
      <w:r>
        <w:rPr>
          <w:rFonts w:cs="宋体" w:hint="eastAsia"/>
          <w:sz w:val="24"/>
        </w:rPr>
        <w:t>（</w:t>
      </w:r>
      <w:r>
        <w:rPr>
          <w:rFonts w:cs="宋体" w:hint="eastAsia"/>
          <w:sz w:val="24"/>
        </w:rPr>
        <w:t>4</w:t>
      </w:r>
      <w:r>
        <w:rPr>
          <w:rFonts w:cs="宋体" w:hint="eastAsia"/>
          <w:sz w:val="24"/>
        </w:rPr>
        <w:t>）</w:t>
      </w:r>
      <w:r w:rsidR="008C63BC">
        <w:rPr>
          <w:rFonts w:cs="宋体" w:hint="eastAsia"/>
          <w:sz w:val="24"/>
        </w:rPr>
        <w:t>翻页脚本在执行过程，通知浏览器保存网页内容，并在其中查找</w:t>
      </w:r>
      <w:r w:rsidR="008C63BC">
        <w:rPr>
          <w:rFonts w:cs="宋体" w:hint="eastAsia"/>
          <w:sz w:val="24"/>
        </w:rPr>
        <w:t>clickable</w:t>
      </w:r>
      <w:r w:rsidR="008C63BC">
        <w:rPr>
          <w:rFonts w:cs="宋体" w:hint="eastAsia"/>
          <w:sz w:val="24"/>
        </w:rPr>
        <w:lastRenderedPageBreak/>
        <w:t>元素，</w:t>
      </w:r>
      <w:r>
        <w:rPr>
          <w:rFonts w:cs="宋体" w:hint="eastAsia"/>
          <w:sz w:val="24"/>
        </w:rPr>
        <w:t>若找到，</w:t>
      </w:r>
      <w:r w:rsidR="008C63BC">
        <w:rPr>
          <w:rFonts w:cs="宋体" w:hint="eastAsia"/>
          <w:sz w:val="24"/>
        </w:rPr>
        <w:t>触发点击事件，浏览器执行翻页操作</w:t>
      </w:r>
      <w:r>
        <w:rPr>
          <w:rFonts w:cs="宋体" w:hint="eastAsia"/>
          <w:sz w:val="24"/>
        </w:rPr>
        <w:t>，跳至（</w:t>
      </w:r>
      <w:r>
        <w:rPr>
          <w:rFonts w:cs="宋体" w:hint="eastAsia"/>
          <w:sz w:val="24"/>
        </w:rPr>
        <w:t>3</w:t>
      </w:r>
      <w:r>
        <w:rPr>
          <w:rFonts w:cs="宋体" w:hint="eastAsia"/>
          <w:sz w:val="24"/>
        </w:rPr>
        <w:t>）；反之，通知浏览器翻页结束，跳至（</w:t>
      </w:r>
      <w:r>
        <w:rPr>
          <w:rFonts w:cs="宋体" w:hint="eastAsia"/>
          <w:sz w:val="24"/>
        </w:rPr>
        <w:t>2</w:t>
      </w:r>
      <w:r>
        <w:rPr>
          <w:rFonts w:cs="宋体" w:hint="eastAsia"/>
          <w:sz w:val="24"/>
        </w:rPr>
        <w:t>）。</w:t>
      </w:r>
    </w:p>
    <w:p w:rsidR="008B1D29" w:rsidRDefault="008B1D29" w:rsidP="00E456D6">
      <w:pPr>
        <w:spacing w:line="400" w:lineRule="exact"/>
        <w:ind w:firstLine="420"/>
        <w:rPr>
          <w:rFonts w:cs="宋体"/>
          <w:sz w:val="24"/>
        </w:rPr>
      </w:pPr>
      <w:r>
        <w:rPr>
          <w:rFonts w:cs="宋体" w:hint="eastAsia"/>
          <w:sz w:val="24"/>
        </w:rPr>
        <w:t>（</w:t>
      </w:r>
      <w:r>
        <w:rPr>
          <w:rFonts w:cs="宋体" w:hint="eastAsia"/>
          <w:sz w:val="24"/>
        </w:rPr>
        <w:t>5</w:t>
      </w:r>
      <w:r>
        <w:rPr>
          <w:rFonts w:cs="宋体" w:hint="eastAsia"/>
          <w:sz w:val="24"/>
        </w:rPr>
        <w:t>）爬行结束，浏览器释放</w:t>
      </w:r>
      <w:r>
        <w:rPr>
          <w:rFonts w:cs="宋体" w:hint="eastAsia"/>
          <w:sz w:val="24"/>
        </w:rPr>
        <w:t>Cookie</w:t>
      </w:r>
      <w:r>
        <w:rPr>
          <w:rFonts w:cs="宋体" w:hint="eastAsia"/>
          <w:sz w:val="24"/>
        </w:rPr>
        <w:t>容器，</w:t>
      </w:r>
      <w:r w:rsidRPr="00E456D6">
        <w:rPr>
          <w:rFonts w:cs="宋体" w:hint="eastAsia"/>
          <w:sz w:val="24"/>
        </w:rPr>
        <w:t>执行相关清理工作</w:t>
      </w:r>
      <w:r>
        <w:rPr>
          <w:rFonts w:cs="宋体" w:hint="eastAsia"/>
          <w:sz w:val="24"/>
        </w:rPr>
        <w:t>，关闭窗口。</w:t>
      </w:r>
    </w:p>
    <w:p w:rsidR="00DC2827" w:rsidRDefault="00E456D6" w:rsidP="005006A9">
      <w:pPr>
        <w:spacing w:line="400" w:lineRule="exact"/>
        <w:ind w:firstLine="420"/>
        <w:rPr>
          <w:rFonts w:cs="宋体"/>
          <w:sz w:val="24"/>
        </w:rPr>
      </w:pPr>
      <w:r>
        <w:rPr>
          <w:rFonts w:cs="宋体" w:hint="eastAsia"/>
          <w:sz w:val="24"/>
        </w:rPr>
        <w:t>具体</w:t>
      </w:r>
      <w:r w:rsidR="00DC2827">
        <w:rPr>
          <w:rFonts w:cs="宋体" w:hint="eastAsia"/>
          <w:sz w:val="24"/>
        </w:rPr>
        <w:t>算法如</w:t>
      </w:r>
      <w:r>
        <w:rPr>
          <w:rFonts w:cs="宋体" w:hint="eastAsia"/>
          <w:sz w:val="24"/>
        </w:rPr>
        <w:t>表</w:t>
      </w:r>
      <w:r>
        <w:rPr>
          <w:rFonts w:cs="宋体" w:hint="eastAsia"/>
          <w:sz w:val="24"/>
        </w:rPr>
        <w:t>5-</w:t>
      </w:r>
      <w:r w:rsidR="00517845">
        <w:rPr>
          <w:rFonts w:cs="宋体" w:hint="eastAsia"/>
          <w:sz w:val="24"/>
        </w:rPr>
        <w:t>5</w:t>
      </w:r>
      <w:r>
        <w:rPr>
          <w:rFonts w:cs="宋体" w:hint="eastAsia"/>
          <w:sz w:val="24"/>
        </w:rPr>
        <w:t>所示</w:t>
      </w:r>
      <w:r w:rsidR="00DC2827">
        <w:rPr>
          <w:rFonts w:cs="宋体" w:hint="eastAsia"/>
          <w:sz w:val="24"/>
        </w:rPr>
        <w:t>：</w:t>
      </w:r>
    </w:p>
    <w:p w:rsidR="00DC2827" w:rsidRPr="0051045C" w:rsidRDefault="00DC2827" w:rsidP="0051045C">
      <w:pPr>
        <w:jc w:val="center"/>
        <w:rPr>
          <w:rFonts w:eastAsia="楷体_GB2312"/>
        </w:rPr>
      </w:pPr>
      <w:r w:rsidRPr="0051045C">
        <w:rPr>
          <w:rFonts w:eastAsia="楷体_GB2312" w:hint="eastAsia"/>
        </w:rPr>
        <w:t>表</w:t>
      </w:r>
      <w:r w:rsidR="00B97017">
        <w:rPr>
          <w:rFonts w:eastAsia="楷体_GB2312" w:hint="eastAsia"/>
        </w:rPr>
        <w:t>5</w:t>
      </w:r>
      <w:r w:rsidRPr="0051045C">
        <w:rPr>
          <w:rFonts w:eastAsia="楷体_GB2312" w:hint="eastAsia"/>
        </w:rPr>
        <w:t>－</w:t>
      </w:r>
      <w:r w:rsidR="002B0C3F">
        <w:rPr>
          <w:rFonts w:eastAsia="楷体_GB2312" w:hint="eastAsia"/>
        </w:rPr>
        <w:t>5</w:t>
      </w:r>
      <w:r w:rsidR="00B97017">
        <w:rPr>
          <w:rFonts w:eastAsia="楷体_GB2312" w:hint="eastAsia"/>
        </w:rPr>
        <w:t xml:space="preserve"> </w:t>
      </w:r>
      <w:r w:rsidRPr="0051045C">
        <w:rPr>
          <w:rFonts w:eastAsia="楷体_GB2312" w:hint="eastAsia"/>
        </w:rPr>
        <w:t>爬行算法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037"/>
      </w:tblGrid>
      <w:tr w:rsidR="00CB02E1" w:rsidRPr="00803F82" w:rsidTr="00803F82">
        <w:trPr>
          <w:jc w:val="center"/>
        </w:trPr>
        <w:tc>
          <w:tcPr>
            <w:tcW w:w="6037" w:type="dxa"/>
          </w:tcPr>
          <w:p w:rsidR="00CB02E1" w:rsidRPr="00803F82" w:rsidRDefault="00CB02E1" w:rsidP="00803F82">
            <w:pPr>
              <w:spacing w:line="400" w:lineRule="exact"/>
              <w:rPr>
                <w:rFonts w:ascii="楷体_GB2312" w:eastAsia="楷体_GB2312" w:cs="宋体"/>
                <w:szCs w:val="21"/>
              </w:rPr>
            </w:pPr>
            <w:r w:rsidRPr="00803F82">
              <w:rPr>
                <w:caps/>
                <w:sz w:val="24"/>
              </w:rPr>
              <w:t>Algorithm</w:t>
            </w:r>
            <w:r w:rsidRPr="00803F82">
              <w:rPr>
                <w:rFonts w:hint="eastAsia"/>
                <w:sz w:val="24"/>
              </w:rPr>
              <w:t xml:space="preserve"> 1: Crawling AJAX</w:t>
            </w:r>
          </w:p>
        </w:tc>
      </w:tr>
      <w:tr w:rsidR="00CB02E1" w:rsidRPr="00803F82" w:rsidTr="00803F82">
        <w:trPr>
          <w:jc w:val="center"/>
        </w:trPr>
        <w:tc>
          <w:tcPr>
            <w:tcW w:w="6037" w:type="dxa"/>
          </w:tcPr>
          <w:p w:rsidR="00CB02E1" w:rsidRPr="00803F82" w:rsidRDefault="00CB02E1" w:rsidP="00803F82">
            <w:pPr>
              <w:ind w:firstLineChars="200" w:firstLine="480"/>
              <w:rPr>
                <w:sz w:val="24"/>
              </w:rPr>
            </w:pPr>
            <w:r w:rsidRPr="00803F82">
              <w:rPr>
                <w:rFonts w:hint="eastAsia"/>
                <w:sz w:val="24"/>
              </w:rPr>
              <w:t>input: URL,clickable c</w:t>
            </w:r>
          </w:p>
          <w:p w:rsidR="00CB02E1" w:rsidRPr="00803F82" w:rsidRDefault="00CB02E1" w:rsidP="00803F82">
            <w:pPr>
              <w:pStyle w:val="af5"/>
              <w:numPr>
                <w:ilvl w:val="0"/>
                <w:numId w:val="25"/>
              </w:numPr>
              <w:ind w:firstLineChars="0"/>
              <w:rPr>
                <w:sz w:val="24"/>
              </w:rPr>
            </w:pPr>
            <w:r w:rsidRPr="00803F82">
              <w:rPr>
                <w:rFonts w:hint="eastAsia"/>
                <w:sz w:val="24"/>
              </w:rPr>
              <w:t>Function main(URL)</w:t>
            </w:r>
          </w:p>
          <w:p w:rsidR="00CB02E1" w:rsidRPr="00803F82" w:rsidRDefault="00CB02E1" w:rsidP="00803F82">
            <w:pPr>
              <w:pStyle w:val="af5"/>
              <w:numPr>
                <w:ilvl w:val="0"/>
                <w:numId w:val="25"/>
              </w:numPr>
              <w:ind w:firstLineChars="0"/>
              <w:rPr>
                <w:sz w:val="24"/>
              </w:rPr>
            </w:pPr>
            <w:r w:rsidRPr="00803F82">
              <w:rPr>
                <w:rFonts w:hint="eastAsia"/>
                <w:sz w:val="24"/>
              </w:rPr>
              <w:t xml:space="preserve">global </w:t>
            </w:r>
            <w:r w:rsidRPr="00803F82">
              <w:rPr>
                <w:rFonts w:hint="eastAsia"/>
                <w:i/>
                <w:sz w:val="24"/>
              </w:rPr>
              <w:t>browser</w:t>
            </w:r>
            <w:r w:rsidRPr="00803F82">
              <w:rPr>
                <w:rFonts w:hint="eastAsia"/>
                <w:sz w:val="24"/>
              </w:rPr>
              <w:t xml:space="preserve"> = initEmbeddedBrowser()</w:t>
            </w:r>
          </w:p>
          <w:p w:rsidR="00CB02E1" w:rsidRPr="00803F82" w:rsidRDefault="00CB02E1" w:rsidP="00803F82">
            <w:pPr>
              <w:pStyle w:val="af5"/>
              <w:numPr>
                <w:ilvl w:val="0"/>
                <w:numId w:val="25"/>
              </w:numPr>
              <w:ind w:firstLineChars="0"/>
              <w:rPr>
                <w:sz w:val="24"/>
              </w:rPr>
            </w:pPr>
            <w:r w:rsidRPr="00803F82">
              <w:rPr>
                <w:rFonts w:hint="eastAsia"/>
                <w:sz w:val="24"/>
              </w:rPr>
              <w:t xml:space="preserve">global </w:t>
            </w:r>
            <w:r w:rsidRPr="00803F82">
              <w:rPr>
                <w:rFonts w:hint="eastAsia"/>
                <w:i/>
                <w:sz w:val="24"/>
              </w:rPr>
              <w:t>linker</w:t>
            </w:r>
            <w:r w:rsidRPr="00803F82">
              <w:rPr>
                <w:rFonts w:hint="eastAsia"/>
                <w:sz w:val="24"/>
              </w:rPr>
              <w:t xml:space="preserve"> = initHyperlinkExtractor ()</w:t>
            </w:r>
          </w:p>
          <w:p w:rsidR="00CB02E1" w:rsidRPr="00803F82" w:rsidRDefault="00CB02E1" w:rsidP="00803F82">
            <w:pPr>
              <w:pStyle w:val="af5"/>
              <w:numPr>
                <w:ilvl w:val="0"/>
                <w:numId w:val="25"/>
              </w:numPr>
              <w:ind w:firstLineChars="0"/>
              <w:rPr>
                <w:sz w:val="24"/>
              </w:rPr>
            </w:pPr>
            <w:r w:rsidRPr="00803F82">
              <w:rPr>
                <w:rFonts w:hint="eastAsia"/>
                <w:sz w:val="24"/>
              </w:rPr>
              <w:t xml:space="preserve">Set </w:t>
            </w:r>
            <w:r w:rsidRPr="00803F82">
              <w:rPr>
                <w:rFonts w:hint="eastAsia"/>
                <w:i/>
                <w:sz w:val="24"/>
              </w:rPr>
              <w:t>U</w:t>
            </w:r>
            <w:r w:rsidRPr="00803F82">
              <w:rPr>
                <w:rFonts w:hint="eastAsia"/>
                <w:sz w:val="24"/>
              </w:rPr>
              <w:t xml:space="preserve"> = </w:t>
            </w:r>
            <w:r w:rsidRPr="00803F82">
              <w:rPr>
                <w:rFonts w:hint="eastAsia"/>
                <w:i/>
                <w:sz w:val="24"/>
              </w:rPr>
              <w:t>linker</w:t>
            </w:r>
            <w:r w:rsidRPr="00803F82">
              <w:rPr>
                <w:rFonts w:hint="eastAsia"/>
                <w:sz w:val="24"/>
              </w:rPr>
              <w:t>.getHyperlinks(</w:t>
            </w:r>
            <w:r w:rsidRPr="00803F82">
              <w:rPr>
                <w:rFonts w:hint="eastAsia"/>
                <w:i/>
                <w:sz w:val="24"/>
              </w:rPr>
              <w:t>URL</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 xml:space="preserve">for </w:t>
            </w:r>
            <w:r w:rsidRPr="00803F82">
              <w:rPr>
                <w:rFonts w:hint="eastAsia"/>
                <w:i/>
                <w:sz w:val="24"/>
              </w:rPr>
              <w:t>url</w:t>
            </w:r>
            <w:r w:rsidRPr="00803F82">
              <w:rPr>
                <w:rFonts w:hint="eastAsia"/>
                <w:sz w:val="24"/>
              </w:rPr>
              <w:t xml:space="preserve"> </w:t>
            </w:r>
            <w:r w:rsidRPr="00803F82">
              <w:rPr>
                <w:rFonts w:hint="eastAsia"/>
                <w:sz w:val="24"/>
              </w:rPr>
              <w:t>∈</w:t>
            </w:r>
            <w:r w:rsidRPr="00803F82">
              <w:rPr>
                <w:rFonts w:hint="eastAsia"/>
                <w:sz w:val="24"/>
              </w:rPr>
              <w:t xml:space="preserve"> </w:t>
            </w:r>
            <w:r w:rsidRPr="00803F82">
              <w:rPr>
                <w:rFonts w:hint="eastAsia"/>
                <w:i/>
                <w:sz w:val="24"/>
              </w:rPr>
              <w:t>U</w:t>
            </w:r>
            <w:r w:rsidRPr="00803F82">
              <w:rPr>
                <w:rFonts w:hint="eastAsia"/>
                <w:sz w:val="24"/>
              </w:rPr>
              <w:t xml:space="preserve"> do</w:t>
            </w:r>
          </w:p>
          <w:p w:rsidR="00CB02E1" w:rsidRPr="00803F82" w:rsidRDefault="00CB02E1" w:rsidP="00803F82">
            <w:pPr>
              <w:pStyle w:val="af5"/>
              <w:numPr>
                <w:ilvl w:val="0"/>
                <w:numId w:val="25"/>
              </w:numPr>
              <w:ind w:firstLineChars="0"/>
              <w:rPr>
                <w:sz w:val="24"/>
              </w:rPr>
            </w:pPr>
            <w:r w:rsidRPr="00803F82">
              <w:rPr>
                <w:rFonts w:hint="eastAsia"/>
                <w:i/>
                <w:sz w:val="24"/>
              </w:rPr>
              <w:t xml:space="preserve">   dom</w:t>
            </w:r>
            <w:r w:rsidRPr="00803F82">
              <w:rPr>
                <w:rFonts w:hint="eastAsia"/>
                <w:sz w:val="24"/>
              </w:rPr>
              <w:t>=</w:t>
            </w:r>
            <w:r w:rsidRPr="00803F82">
              <w:rPr>
                <w:rFonts w:hint="eastAsia"/>
                <w:i/>
                <w:sz w:val="24"/>
              </w:rPr>
              <w:t>browser</w:t>
            </w:r>
            <w:r w:rsidRPr="00803F82">
              <w:rPr>
                <w:rFonts w:hint="eastAsia"/>
                <w:sz w:val="24"/>
              </w:rPr>
              <w:t>.getDOM(</w:t>
            </w:r>
            <w:r w:rsidRPr="00803F82">
              <w:rPr>
                <w:rFonts w:hint="eastAsia"/>
                <w:i/>
                <w:sz w:val="24"/>
              </w:rPr>
              <w:t>url</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i/>
                <w:sz w:val="24"/>
              </w:rPr>
              <w:t xml:space="preserve">   s</w:t>
            </w:r>
            <w:r w:rsidRPr="00803F82">
              <w:rPr>
                <w:rFonts w:hint="eastAsia"/>
                <w:sz w:val="24"/>
              </w:rPr>
              <w:t xml:space="preserve"> = state(</w:t>
            </w:r>
            <w:r w:rsidRPr="00803F82">
              <w:rPr>
                <w:rFonts w:hint="eastAsia"/>
                <w:i/>
                <w:sz w:val="24"/>
              </w:rPr>
              <w:t>dom</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 xml:space="preserve">   crawl(</w:t>
            </w:r>
            <w:r w:rsidRPr="00803F82">
              <w:rPr>
                <w:rFonts w:hint="eastAsia"/>
                <w:i/>
                <w:sz w:val="24"/>
              </w:rPr>
              <w:t>s</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end for</w:t>
            </w:r>
          </w:p>
          <w:p w:rsidR="00CB02E1" w:rsidRPr="00803F82" w:rsidRDefault="00CB02E1" w:rsidP="00803F82">
            <w:pPr>
              <w:pStyle w:val="af5"/>
              <w:numPr>
                <w:ilvl w:val="0"/>
                <w:numId w:val="25"/>
              </w:numPr>
              <w:ind w:firstLineChars="0"/>
              <w:rPr>
                <w:sz w:val="24"/>
              </w:rPr>
            </w:pPr>
            <w:r w:rsidRPr="00803F82">
              <w:rPr>
                <w:rFonts w:hint="eastAsia"/>
                <w:sz w:val="24"/>
              </w:rPr>
              <w:t>end Function</w:t>
            </w:r>
          </w:p>
          <w:p w:rsidR="00CB02E1" w:rsidRPr="00803F82" w:rsidRDefault="00CB02E1" w:rsidP="00CB02E1">
            <w:pPr>
              <w:rPr>
                <w:sz w:val="24"/>
              </w:rPr>
            </w:pPr>
          </w:p>
          <w:p w:rsidR="00CB02E1" w:rsidRPr="00803F82" w:rsidRDefault="00CB02E1" w:rsidP="00803F82">
            <w:pPr>
              <w:pStyle w:val="af5"/>
              <w:numPr>
                <w:ilvl w:val="0"/>
                <w:numId w:val="25"/>
              </w:numPr>
              <w:ind w:firstLineChars="0"/>
              <w:rPr>
                <w:sz w:val="24"/>
              </w:rPr>
            </w:pPr>
            <w:r w:rsidRPr="00803F82">
              <w:rPr>
                <w:rFonts w:hint="eastAsia"/>
                <w:sz w:val="24"/>
              </w:rPr>
              <w:t xml:space="preserve">Function crawl(State </w:t>
            </w:r>
            <w:r w:rsidRPr="00803F82">
              <w:rPr>
                <w:rFonts w:hint="eastAsia"/>
                <w:i/>
                <w:sz w:val="24"/>
              </w:rPr>
              <w:t>s</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i/>
                <w:sz w:val="24"/>
              </w:rPr>
              <w:t>s</w:t>
            </w:r>
            <w:r w:rsidRPr="00803F82">
              <w:rPr>
                <w:rFonts w:hint="eastAsia"/>
                <w:sz w:val="24"/>
              </w:rPr>
              <w:t>.saveAsHTML()</w:t>
            </w:r>
          </w:p>
          <w:p w:rsidR="00CB02E1" w:rsidRPr="00803F82" w:rsidRDefault="00CB02E1" w:rsidP="00803F82">
            <w:pPr>
              <w:pStyle w:val="af5"/>
              <w:numPr>
                <w:ilvl w:val="0"/>
                <w:numId w:val="25"/>
              </w:numPr>
              <w:ind w:firstLineChars="0"/>
              <w:rPr>
                <w:sz w:val="24"/>
              </w:rPr>
            </w:pPr>
            <w:r w:rsidRPr="00803F82">
              <w:rPr>
                <w:rFonts w:hint="eastAsia"/>
                <w:i/>
                <w:sz w:val="24"/>
              </w:rPr>
              <w:t>xe</w:t>
            </w:r>
            <w:r w:rsidRPr="00803F82">
              <w:rPr>
                <w:rFonts w:hint="eastAsia"/>
                <w:sz w:val="24"/>
              </w:rPr>
              <w:t xml:space="preserve"> = getXpathExpr(</w:t>
            </w:r>
            <w:r w:rsidRPr="00803F82">
              <w:rPr>
                <w:rFonts w:hint="eastAsia"/>
                <w:i/>
                <w:sz w:val="24"/>
              </w:rPr>
              <w:t>c</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if (findClickables(</w:t>
            </w:r>
            <w:r w:rsidRPr="00803F82">
              <w:rPr>
                <w:rFonts w:hint="eastAsia"/>
                <w:i/>
                <w:sz w:val="24"/>
              </w:rPr>
              <w:t>xe</w:t>
            </w:r>
            <w:r w:rsidRPr="00803F82">
              <w:rPr>
                <w:rFonts w:hint="eastAsia"/>
                <w:sz w:val="24"/>
              </w:rPr>
              <w:t>)) then</w:t>
            </w:r>
          </w:p>
          <w:p w:rsidR="00CB02E1" w:rsidRPr="00803F82" w:rsidRDefault="00CB02E1" w:rsidP="00803F82">
            <w:pPr>
              <w:pStyle w:val="af5"/>
              <w:numPr>
                <w:ilvl w:val="0"/>
                <w:numId w:val="25"/>
              </w:numPr>
              <w:ind w:firstLineChars="0"/>
              <w:rPr>
                <w:sz w:val="24"/>
              </w:rPr>
            </w:pPr>
            <w:r w:rsidRPr="00803F82">
              <w:rPr>
                <w:rFonts w:hint="eastAsia"/>
                <w:i/>
                <w:sz w:val="24"/>
              </w:rPr>
              <w:t xml:space="preserve">   type</w:t>
            </w:r>
            <w:r w:rsidRPr="00803F82">
              <w:rPr>
                <w:rFonts w:hint="eastAsia"/>
                <w:sz w:val="24"/>
              </w:rPr>
              <w:t xml:space="preserve"> = getEventType(</w:t>
            </w:r>
            <w:r w:rsidRPr="00803F82">
              <w:rPr>
                <w:rFonts w:hint="eastAsia"/>
                <w:i/>
                <w:sz w:val="24"/>
              </w:rPr>
              <w:t>c</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i/>
                <w:sz w:val="24"/>
              </w:rPr>
              <w:t xml:space="preserve">   browser</w:t>
            </w:r>
            <w:r w:rsidRPr="00803F82">
              <w:rPr>
                <w:rFonts w:hint="eastAsia"/>
                <w:sz w:val="24"/>
              </w:rPr>
              <w:t>.fireEvent(</w:t>
            </w:r>
            <w:r w:rsidRPr="00803F82">
              <w:rPr>
                <w:rFonts w:hint="eastAsia"/>
                <w:i/>
                <w:sz w:val="24"/>
              </w:rPr>
              <w:t>c</w:t>
            </w:r>
            <w:r w:rsidRPr="00803F82">
              <w:rPr>
                <w:rFonts w:hint="eastAsia"/>
                <w:sz w:val="24"/>
              </w:rPr>
              <w:t xml:space="preserve">, </w:t>
            </w:r>
            <w:r w:rsidRPr="00803F82">
              <w:rPr>
                <w:rFonts w:hint="eastAsia"/>
                <w:i/>
                <w:sz w:val="24"/>
              </w:rPr>
              <w:t>type</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 xml:space="preserve">   waitForDynamicContentToLoad()</w:t>
            </w:r>
          </w:p>
          <w:p w:rsidR="00CB02E1" w:rsidRPr="00803F82" w:rsidRDefault="00CB02E1" w:rsidP="00803F82">
            <w:pPr>
              <w:pStyle w:val="af5"/>
              <w:numPr>
                <w:ilvl w:val="0"/>
                <w:numId w:val="25"/>
              </w:numPr>
              <w:ind w:firstLineChars="0"/>
              <w:rPr>
                <w:sz w:val="24"/>
              </w:rPr>
            </w:pPr>
            <w:r w:rsidRPr="00803F82">
              <w:rPr>
                <w:rFonts w:hint="eastAsia"/>
                <w:i/>
                <w:sz w:val="24"/>
              </w:rPr>
              <w:t xml:space="preserve">   newDom</w:t>
            </w:r>
            <w:r w:rsidRPr="00803F82">
              <w:rPr>
                <w:rFonts w:hint="eastAsia"/>
                <w:sz w:val="24"/>
              </w:rPr>
              <w:t xml:space="preserve"> = </w:t>
            </w:r>
            <w:r w:rsidRPr="00803F82">
              <w:rPr>
                <w:rFonts w:hint="eastAsia"/>
                <w:i/>
                <w:sz w:val="24"/>
              </w:rPr>
              <w:t>browser</w:t>
            </w:r>
            <w:r w:rsidRPr="00803F82">
              <w:rPr>
                <w:rFonts w:hint="eastAsia"/>
                <w:sz w:val="24"/>
              </w:rPr>
              <w:t>.getDOM()</w:t>
            </w:r>
          </w:p>
          <w:p w:rsidR="00CB02E1" w:rsidRPr="00803F82" w:rsidRDefault="00CB02E1" w:rsidP="00803F82">
            <w:pPr>
              <w:pStyle w:val="af5"/>
              <w:numPr>
                <w:ilvl w:val="0"/>
                <w:numId w:val="25"/>
              </w:numPr>
              <w:ind w:firstLineChars="0"/>
              <w:rPr>
                <w:sz w:val="24"/>
              </w:rPr>
            </w:pPr>
            <w:r w:rsidRPr="00803F82">
              <w:rPr>
                <w:i/>
                <w:sz w:val="24"/>
              </w:rPr>
              <w:t xml:space="preserve">   </w:t>
            </w:r>
            <w:r w:rsidRPr="00803F82">
              <w:rPr>
                <w:rFonts w:hint="eastAsia"/>
                <w:i/>
                <w:sz w:val="24"/>
              </w:rPr>
              <w:t>s_1</w:t>
            </w:r>
            <w:r w:rsidRPr="00803F82">
              <w:rPr>
                <w:rFonts w:hint="eastAsia"/>
                <w:sz w:val="24"/>
              </w:rPr>
              <w:t>= state(</w:t>
            </w:r>
            <w:r w:rsidRPr="00803F82">
              <w:rPr>
                <w:rFonts w:hint="eastAsia"/>
                <w:i/>
                <w:sz w:val="24"/>
              </w:rPr>
              <w:t>newDom</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 xml:space="preserve">   crawl(</w:t>
            </w:r>
            <w:r w:rsidRPr="00803F82">
              <w:rPr>
                <w:rFonts w:hint="eastAsia"/>
                <w:i/>
                <w:sz w:val="24"/>
              </w:rPr>
              <w:t>s_1</w:t>
            </w:r>
            <w:r w:rsidRPr="00803F82">
              <w:rPr>
                <w:rFonts w:hint="eastAsia"/>
                <w:sz w:val="24"/>
              </w:rPr>
              <w:t>)</w:t>
            </w:r>
          </w:p>
          <w:p w:rsidR="00CB02E1" w:rsidRPr="00803F82" w:rsidRDefault="00CB02E1" w:rsidP="00803F82">
            <w:pPr>
              <w:pStyle w:val="af5"/>
              <w:numPr>
                <w:ilvl w:val="0"/>
                <w:numId w:val="25"/>
              </w:numPr>
              <w:ind w:firstLineChars="0"/>
              <w:rPr>
                <w:sz w:val="24"/>
              </w:rPr>
            </w:pPr>
            <w:r w:rsidRPr="00803F82">
              <w:rPr>
                <w:rFonts w:hint="eastAsia"/>
                <w:sz w:val="24"/>
              </w:rPr>
              <w:t>end if</w:t>
            </w:r>
          </w:p>
          <w:p w:rsidR="00D5636E" w:rsidRPr="00803F82" w:rsidRDefault="00D5636E" w:rsidP="00803F82">
            <w:pPr>
              <w:pStyle w:val="af5"/>
              <w:numPr>
                <w:ilvl w:val="0"/>
                <w:numId w:val="25"/>
              </w:numPr>
              <w:ind w:firstLineChars="0"/>
              <w:rPr>
                <w:sz w:val="24"/>
              </w:rPr>
            </w:pPr>
            <w:r w:rsidRPr="00803F82">
              <w:rPr>
                <w:rFonts w:hint="eastAsia"/>
                <w:sz w:val="24"/>
              </w:rPr>
              <w:t>end Function</w:t>
            </w:r>
          </w:p>
        </w:tc>
      </w:tr>
    </w:tbl>
    <w:p w:rsidR="00AF7496" w:rsidRPr="00020FC7" w:rsidRDefault="00514F24" w:rsidP="00020FC7">
      <w:pPr>
        <w:spacing w:line="400" w:lineRule="exact"/>
        <w:ind w:firstLine="420"/>
        <w:rPr>
          <w:rFonts w:cs="宋体"/>
          <w:sz w:val="24"/>
        </w:rPr>
      </w:pPr>
      <w:r w:rsidRPr="00020FC7">
        <w:rPr>
          <w:rFonts w:cs="宋体" w:hint="eastAsia"/>
          <w:sz w:val="24"/>
        </w:rPr>
        <w:t>算法在第</w:t>
      </w:r>
      <w:r w:rsidRPr="00020FC7">
        <w:rPr>
          <w:rFonts w:cs="宋体" w:hint="eastAsia"/>
          <w:sz w:val="24"/>
        </w:rPr>
        <w:t>2</w:t>
      </w:r>
      <w:r w:rsidRPr="00020FC7">
        <w:rPr>
          <w:rFonts w:cs="宋体" w:hint="eastAsia"/>
          <w:sz w:val="24"/>
        </w:rPr>
        <w:t>、</w:t>
      </w:r>
      <w:r w:rsidRPr="00020FC7">
        <w:rPr>
          <w:rFonts w:cs="宋体" w:hint="eastAsia"/>
          <w:sz w:val="24"/>
        </w:rPr>
        <w:t>3</w:t>
      </w:r>
      <w:r w:rsidRPr="00020FC7">
        <w:rPr>
          <w:rFonts w:cs="宋体" w:hint="eastAsia"/>
          <w:sz w:val="24"/>
        </w:rPr>
        <w:t>行进行</w:t>
      </w:r>
      <w:r w:rsidRPr="00020FC7">
        <w:rPr>
          <w:rFonts w:cs="宋体" w:hint="eastAsia"/>
          <w:sz w:val="24"/>
        </w:rPr>
        <w:t>Webkit</w:t>
      </w:r>
      <w:r w:rsidRPr="00020FC7">
        <w:rPr>
          <w:rFonts w:cs="宋体" w:hint="eastAsia"/>
          <w:sz w:val="24"/>
        </w:rPr>
        <w:t>浏览器和链接抽取器的初始化，随后链接抽取器以指定的种子</w:t>
      </w:r>
      <w:r w:rsidRPr="00020FC7">
        <w:rPr>
          <w:rFonts w:cs="宋体" w:hint="eastAsia"/>
          <w:sz w:val="24"/>
        </w:rPr>
        <w:t>URL</w:t>
      </w:r>
      <w:r w:rsidRPr="00020FC7">
        <w:rPr>
          <w:rFonts w:cs="宋体" w:hint="eastAsia"/>
          <w:sz w:val="24"/>
        </w:rPr>
        <w:t>为起始</w:t>
      </w:r>
      <w:r w:rsidRPr="00020FC7">
        <w:rPr>
          <w:rFonts w:cs="宋体" w:hint="eastAsia"/>
          <w:sz w:val="24"/>
        </w:rPr>
        <w:t>URL</w:t>
      </w:r>
      <w:r w:rsidRPr="00020FC7">
        <w:rPr>
          <w:rFonts w:cs="宋体" w:hint="eastAsia"/>
          <w:sz w:val="24"/>
        </w:rPr>
        <w:t>，以广度优先搜索方式循环抽取直至获得一定数量的</w:t>
      </w:r>
      <w:r w:rsidRPr="00020FC7">
        <w:rPr>
          <w:rFonts w:cs="宋体" w:hint="eastAsia"/>
          <w:sz w:val="24"/>
        </w:rPr>
        <w:t>URL</w:t>
      </w:r>
      <w:r w:rsidRPr="00020FC7">
        <w:rPr>
          <w:rFonts w:cs="宋体" w:hint="eastAsia"/>
          <w:sz w:val="24"/>
        </w:rPr>
        <w:t>后停止，形成</w:t>
      </w:r>
      <w:r w:rsidRPr="00020FC7">
        <w:rPr>
          <w:rFonts w:cs="宋体" w:hint="eastAsia"/>
          <w:sz w:val="24"/>
        </w:rPr>
        <w:t>URL</w:t>
      </w:r>
      <w:r w:rsidRPr="00020FC7">
        <w:rPr>
          <w:rFonts w:cs="宋体" w:hint="eastAsia"/>
          <w:sz w:val="24"/>
        </w:rPr>
        <w:t>集</w:t>
      </w:r>
      <w:r w:rsidRPr="00020FC7">
        <w:rPr>
          <w:rFonts w:cs="宋体" w:hint="eastAsia"/>
          <w:sz w:val="24"/>
        </w:rPr>
        <w:t>U</w:t>
      </w:r>
      <w:r w:rsidR="00020FC7" w:rsidRPr="00020FC7">
        <w:rPr>
          <w:rFonts w:cs="宋体" w:hint="eastAsia"/>
          <w:sz w:val="24"/>
        </w:rPr>
        <w:t>（第</w:t>
      </w:r>
      <w:r w:rsidR="00020FC7" w:rsidRPr="00020FC7">
        <w:rPr>
          <w:rFonts w:cs="宋体" w:hint="eastAsia"/>
          <w:sz w:val="24"/>
        </w:rPr>
        <w:t>4</w:t>
      </w:r>
      <w:r w:rsidR="00020FC7" w:rsidRPr="00020FC7">
        <w:rPr>
          <w:rFonts w:cs="宋体" w:hint="eastAsia"/>
          <w:sz w:val="24"/>
        </w:rPr>
        <w:t>行）</w:t>
      </w:r>
      <w:r w:rsidRPr="00020FC7">
        <w:rPr>
          <w:rFonts w:cs="宋体" w:hint="eastAsia"/>
          <w:sz w:val="24"/>
        </w:rPr>
        <w:t>。</w:t>
      </w:r>
      <w:r w:rsidR="00020FC7" w:rsidRPr="00020FC7">
        <w:rPr>
          <w:rFonts w:cs="宋体" w:hint="eastAsia"/>
          <w:sz w:val="24"/>
        </w:rPr>
        <w:t>对于</w:t>
      </w:r>
      <w:r w:rsidR="00020FC7" w:rsidRPr="00020FC7">
        <w:rPr>
          <w:rFonts w:cs="宋体" w:hint="eastAsia"/>
          <w:sz w:val="24"/>
        </w:rPr>
        <w:t>U</w:t>
      </w:r>
      <w:r w:rsidR="00020FC7" w:rsidRPr="00020FC7">
        <w:rPr>
          <w:rFonts w:cs="宋体" w:hint="eastAsia"/>
          <w:sz w:val="24"/>
        </w:rPr>
        <w:t>中的每一个</w:t>
      </w:r>
      <w:r w:rsidR="00020FC7" w:rsidRPr="00020FC7">
        <w:rPr>
          <w:rFonts w:cs="宋体" w:hint="eastAsia"/>
          <w:sz w:val="24"/>
        </w:rPr>
        <w:t>URL</w:t>
      </w:r>
      <w:r w:rsidR="00020FC7" w:rsidRPr="00020FC7">
        <w:rPr>
          <w:rFonts w:cs="宋体" w:hint="eastAsia"/>
          <w:sz w:val="24"/>
        </w:rPr>
        <w:t>，浏览器访问此</w:t>
      </w:r>
      <w:r w:rsidR="00020FC7" w:rsidRPr="00020FC7">
        <w:rPr>
          <w:rFonts w:cs="宋体" w:hint="eastAsia"/>
          <w:sz w:val="24"/>
        </w:rPr>
        <w:t>URL</w:t>
      </w:r>
      <w:r w:rsidR="00020FC7" w:rsidRPr="00020FC7">
        <w:rPr>
          <w:rFonts w:cs="宋体" w:hint="eastAsia"/>
          <w:sz w:val="24"/>
        </w:rPr>
        <w:t>并加载、解析网页内容，然后对其进行翻页抓取（第</w:t>
      </w:r>
      <w:r w:rsidR="00020FC7" w:rsidRPr="00020FC7">
        <w:rPr>
          <w:rFonts w:cs="宋体" w:hint="eastAsia"/>
          <w:sz w:val="24"/>
        </w:rPr>
        <w:t>8</w:t>
      </w:r>
      <w:r w:rsidR="00020FC7" w:rsidRPr="00020FC7">
        <w:rPr>
          <w:rFonts w:cs="宋体" w:hint="eastAsia"/>
          <w:sz w:val="24"/>
        </w:rPr>
        <w:t>行）。</w:t>
      </w:r>
    </w:p>
    <w:p w:rsidR="00DE0ABB" w:rsidRDefault="00020FC7" w:rsidP="00BB659C">
      <w:pPr>
        <w:spacing w:line="400" w:lineRule="exact"/>
        <w:ind w:firstLine="420"/>
        <w:rPr>
          <w:rFonts w:cs="宋体"/>
          <w:sz w:val="24"/>
        </w:rPr>
      </w:pPr>
      <w:r>
        <w:rPr>
          <w:rFonts w:cs="宋体" w:hint="eastAsia"/>
          <w:sz w:val="24"/>
        </w:rPr>
        <w:t>在</w:t>
      </w:r>
      <w:r>
        <w:rPr>
          <w:rFonts w:cs="宋体" w:hint="eastAsia"/>
          <w:sz w:val="24"/>
        </w:rPr>
        <w:t>crawl</w:t>
      </w:r>
      <w:r>
        <w:rPr>
          <w:rFonts w:cs="宋体" w:hint="eastAsia"/>
          <w:sz w:val="24"/>
        </w:rPr>
        <w:t>函数中，浏览器首先保存当前网页状态，然后在</w:t>
      </w:r>
      <w:r>
        <w:rPr>
          <w:rFonts w:cs="宋体" w:hint="eastAsia"/>
          <w:sz w:val="24"/>
        </w:rPr>
        <w:t>DOM</w:t>
      </w:r>
      <w:r>
        <w:rPr>
          <w:rFonts w:cs="宋体" w:hint="eastAsia"/>
          <w:sz w:val="24"/>
        </w:rPr>
        <w:t>结构中查找</w:t>
      </w:r>
      <w:r>
        <w:rPr>
          <w:rFonts w:cs="宋体" w:hint="eastAsia"/>
          <w:sz w:val="24"/>
        </w:rPr>
        <w:t>clickable</w:t>
      </w:r>
      <w:r>
        <w:rPr>
          <w:rFonts w:cs="宋体" w:hint="eastAsia"/>
          <w:sz w:val="24"/>
        </w:rPr>
        <w:t>元素</w:t>
      </w:r>
      <w:r>
        <w:rPr>
          <w:rFonts w:cs="宋体" w:hint="eastAsia"/>
          <w:sz w:val="24"/>
        </w:rPr>
        <w:t>c</w:t>
      </w:r>
      <w:r>
        <w:rPr>
          <w:rFonts w:cs="宋体" w:hint="eastAsia"/>
          <w:sz w:val="24"/>
        </w:rPr>
        <w:t>，若找到，则触发元素</w:t>
      </w:r>
      <w:r>
        <w:rPr>
          <w:rFonts w:cs="宋体" w:hint="eastAsia"/>
          <w:sz w:val="24"/>
        </w:rPr>
        <w:t>c</w:t>
      </w:r>
      <w:r>
        <w:rPr>
          <w:rFonts w:cs="宋体" w:hint="eastAsia"/>
          <w:sz w:val="24"/>
        </w:rPr>
        <w:t>绑定的事件，引起</w:t>
      </w:r>
      <w:r w:rsidR="003C683D">
        <w:rPr>
          <w:rFonts w:cs="宋体" w:hint="eastAsia"/>
          <w:sz w:val="24"/>
        </w:rPr>
        <w:t>DOM</w:t>
      </w:r>
      <w:r w:rsidR="003C683D">
        <w:rPr>
          <w:rFonts w:cs="宋体" w:hint="eastAsia"/>
          <w:sz w:val="24"/>
        </w:rPr>
        <w:t>树的变化而产生新的网页状态，针对新到达的网页状态，递归执行</w:t>
      </w:r>
      <w:r w:rsidR="003C683D">
        <w:rPr>
          <w:rFonts w:cs="宋体" w:hint="eastAsia"/>
          <w:sz w:val="24"/>
        </w:rPr>
        <w:t>crawl</w:t>
      </w:r>
      <w:r w:rsidR="003C683D">
        <w:rPr>
          <w:rFonts w:cs="宋体" w:hint="eastAsia"/>
          <w:sz w:val="24"/>
        </w:rPr>
        <w:t>函数；若没有找到，则翻页结束，浏览器访问</w:t>
      </w:r>
      <w:r w:rsidR="003C683D">
        <w:rPr>
          <w:rFonts w:cs="宋体" w:hint="eastAsia"/>
          <w:sz w:val="24"/>
        </w:rPr>
        <w:t>URL</w:t>
      </w:r>
      <w:r w:rsidR="003C683D">
        <w:rPr>
          <w:rFonts w:cs="宋体" w:hint="eastAsia"/>
          <w:sz w:val="24"/>
        </w:rPr>
        <w:t>集中的下一个</w:t>
      </w:r>
      <w:r w:rsidR="003C683D">
        <w:rPr>
          <w:rFonts w:cs="宋体" w:hint="eastAsia"/>
          <w:sz w:val="24"/>
        </w:rPr>
        <w:t>URL</w:t>
      </w:r>
      <w:r w:rsidR="003C683D">
        <w:rPr>
          <w:rFonts w:cs="宋体" w:hint="eastAsia"/>
          <w:sz w:val="24"/>
        </w:rPr>
        <w:t>。</w:t>
      </w:r>
    </w:p>
    <w:p w:rsidR="00164A20" w:rsidRPr="0088730D" w:rsidRDefault="00391438" w:rsidP="0088730D">
      <w:pPr>
        <w:pStyle w:val="2"/>
        <w:numPr>
          <w:ilvl w:val="0"/>
          <w:numId w:val="33"/>
        </w:numPr>
        <w:ind w:left="562" w:hangingChars="200" w:hanging="562"/>
        <w:rPr>
          <w:rStyle w:val="apple-converted-space"/>
          <w:rFonts w:ascii="黑体" w:hAnsi="黑体"/>
          <w:sz w:val="28"/>
        </w:rPr>
      </w:pPr>
      <w:bookmarkStart w:id="103" w:name="_Toc343979959"/>
      <w:bookmarkEnd w:id="88"/>
      <w:r w:rsidRPr="0088730D">
        <w:rPr>
          <w:rStyle w:val="apple-converted-space"/>
          <w:rFonts w:ascii="黑体" w:hAnsi="黑体" w:hint="eastAsia"/>
          <w:sz w:val="28"/>
        </w:rPr>
        <w:lastRenderedPageBreak/>
        <w:t>系统</w:t>
      </w:r>
      <w:r w:rsidR="00164A20" w:rsidRPr="0088730D">
        <w:rPr>
          <w:rStyle w:val="apple-converted-space"/>
          <w:rFonts w:ascii="黑体" w:hAnsi="黑体" w:hint="eastAsia"/>
          <w:sz w:val="28"/>
        </w:rPr>
        <w:t>实现</w:t>
      </w:r>
      <w:bookmarkEnd w:id="89"/>
      <w:bookmarkEnd w:id="90"/>
      <w:bookmarkEnd w:id="91"/>
      <w:bookmarkEnd w:id="103"/>
    </w:p>
    <w:p w:rsidR="00391438" w:rsidRPr="00BE5E15" w:rsidRDefault="00391438">
      <w:pPr>
        <w:spacing w:line="400" w:lineRule="exact"/>
        <w:ind w:firstLine="420"/>
        <w:rPr>
          <w:rFonts w:cs="宋体"/>
          <w:sz w:val="24"/>
        </w:rPr>
      </w:pPr>
      <w:r w:rsidRPr="00BE5E15">
        <w:rPr>
          <w:rFonts w:cs="宋体" w:hint="eastAsia"/>
          <w:sz w:val="24"/>
        </w:rPr>
        <w:t>本系统建构在以微软</w:t>
      </w:r>
      <w:r w:rsidR="00F54019" w:rsidRPr="00BE5E15">
        <w:rPr>
          <w:rFonts w:cs="宋体" w:hint="eastAsia"/>
          <w:sz w:val="24"/>
        </w:rPr>
        <w:t>操作</w:t>
      </w:r>
      <w:r w:rsidRPr="00BE5E15">
        <w:rPr>
          <w:rFonts w:cs="宋体" w:hint="eastAsia"/>
          <w:sz w:val="24"/>
        </w:rPr>
        <w:t>系统为基础的实验环境上，采用</w:t>
      </w:r>
      <w:r w:rsidRPr="00BE5E15">
        <w:rPr>
          <w:rFonts w:cs="宋体" w:hint="eastAsia"/>
          <w:sz w:val="24"/>
        </w:rPr>
        <w:t>M</w:t>
      </w:r>
      <w:r w:rsidRPr="00BE5E15">
        <w:rPr>
          <w:rFonts w:cs="宋体"/>
          <w:sz w:val="24"/>
        </w:rPr>
        <w:t>y Eclipse 8.</w:t>
      </w:r>
      <w:r w:rsidRPr="00BE5E15">
        <w:rPr>
          <w:rFonts w:cs="宋体" w:hint="eastAsia"/>
          <w:sz w:val="24"/>
        </w:rPr>
        <w:t>5</w:t>
      </w:r>
      <w:r w:rsidRPr="00BE5E15">
        <w:rPr>
          <w:rFonts w:cs="宋体" w:hint="eastAsia"/>
          <w:sz w:val="24"/>
        </w:rPr>
        <w:t>作为</w:t>
      </w:r>
      <w:r w:rsidRPr="00BE5E15">
        <w:rPr>
          <w:rFonts w:cs="宋体" w:hint="eastAsia"/>
          <w:sz w:val="24"/>
        </w:rPr>
        <w:t>Java</w:t>
      </w:r>
      <w:r w:rsidRPr="00BE5E15">
        <w:rPr>
          <w:rFonts w:cs="宋体" w:hint="eastAsia"/>
          <w:sz w:val="24"/>
        </w:rPr>
        <w:t>开发平台。在外部资源的引用上，本系统采用</w:t>
      </w:r>
      <w:r w:rsidRPr="00BE5E15">
        <w:rPr>
          <w:rFonts w:cs="宋体" w:hint="eastAsia"/>
          <w:sz w:val="24"/>
        </w:rPr>
        <w:t>qtjambi</w:t>
      </w:r>
      <w:r w:rsidR="00483AE4" w:rsidRPr="00BE5E15">
        <w:rPr>
          <w:rFonts w:cs="宋体" w:hint="eastAsia"/>
          <w:sz w:val="24"/>
        </w:rPr>
        <w:t>（</w:t>
      </w:r>
      <w:r w:rsidR="00483AE4" w:rsidRPr="00BE5E15">
        <w:rPr>
          <w:rFonts w:cs="宋体" w:hint="eastAsia"/>
          <w:sz w:val="24"/>
        </w:rPr>
        <w:t>Qt</w:t>
      </w:r>
      <w:r w:rsidR="00483AE4" w:rsidRPr="00BE5E15">
        <w:rPr>
          <w:rFonts w:cs="宋体" w:hint="eastAsia"/>
          <w:sz w:val="24"/>
        </w:rPr>
        <w:t>为</w:t>
      </w:r>
      <w:r w:rsidR="00483AE4" w:rsidRPr="00BE5E15">
        <w:rPr>
          <w:rFonts w:cs="宋体" w:hint="eastAsia"/>
          <w:sz w:val="24"/>
        </w:rPr>
        <w:t>Java</w:t>
      </w:r>
      <w:r w:rsidR="00483AE4" w:rsidRPr="00BE5E15">
        <w:rPr>
          <w:rFonts w:cs="宋体" w:hint="eastAsia"/>
          <w:sz w:val="24"/>
        </w:rPr>
        <w:t>开发的</w:t>
      </w:r>
      <w:r w:rsidR="00483AE4" w:rsidRPr="00BE5E15">
        <w:rPr>
          <w:rFonts w:cs="宋体" w:hint="eastAsia"/>
          <w:sz w:val="24"/>
        </w:rPr>
        <w:t>Eclipse</w:t>
      </w:r>
      <w:r w:rsidR="00483AE4" w:rsidRPr="00BE5E15">
        <w:rPr>
          <w:rFonts w:cs="宋体" w:hint="eastAsia"/>
          <w:sz w:val="24"/>
        </w:rPr>
        <w:t>插件）作为</w:t>
      </w:r>
      <w:r w:rsidR="00483AE4" w:rsidRPr="00BE5E15">
        <w:rPr>
          <w:rFonts w:cs="宋体" w:hint="eastAsia"/>
          <w:sz w:val="24"/>
        </w:rPr>
        <w:t>Webkit</w:t>
      </w:r>
      <w:r w:rsidR="00483AE4" w:rsidRPr="00BE5E15">
        <w:rPr>
          <w:rFonts w:cs="宋体" w:hint="eastAsia"/>
          <w:sz w:val="24"/>
        </w:rPr>
        <w:t>浏览器；在压缩</w:t>
      </w:r>
      <w:r w:rsidR="00483AE4" w:rsidRPr="00BE5E15">
        <w:rPr>
          <w:rFonts w:cs="宋体" w:hint="eastAsia"/>
          <w:sz w:val="24"/>
        </w:rPr>
        <w:t>JS</w:t>
      </w:r>
      <w:r w:rsidR="00483AE4" w:rsidRPr="00BE5E15">
        <w:rPr>
          <w:rFonts w:cs="宋体" w:hint="eastAsia"/>
          <w:sz w:val="24"/>
        </w:rPr>
        <w:t>脚本的部分则通过</w:t>
      </w:r>
      <w:r w:rsidRPr="00BE5E15">
        <w:rPr>
          <w:rFonts w:cs="宋体" w:hint="eastAsia"/>
          <w:sz w:val="24"/>
        </w:rPr>
        <w:t>yui</w:t>
      </w:r>
      <w:r w:rsidR="009B6F32" w:rsidRPr="00BE5E15">
        <w:rPr>
          <w:rFonts w:cs="宋体" w:hint="eastAsia"/>
          <w:sz w:val="24"/>
        </w:rPr>
        <w:t xml:space="preserve"> </w:t>
      </w:r>
      <w:r w:rsidRPr="00BE5E15">
        <w:rPr>
          <w:rFonts w:cs="宋体" w:hint="eastAsia"/>
          <w:sz w:val="24"/>
        </w:rPr>
        <w:t>compressor</w:t>
      </w:r>
      <w:r w:rsidR="00483AE4" w:rsidRPr="00BE5E15">
        <w:rPr>
          <w:rFonts w:cs="宋体" w:hint="eastAsia"/>
          <w:sz w:val="24"/>
        </w:rPr>
        <w:t>来完成。</w:t>
      </w:r>
    </w:p>
    <w:p w:rsidR="00FC324A" w:rsidRPr="00BE5E15" w:rsidRDefault="00FC324A">
      <w:pPr>
        <w:spacing w:line="400" w:lineRule="exact"/>
        <w:ind w:firstLine="420"/>
        <w:rPr>
          <w:rFonts w:cs="宋体"/>
          <w:sz w:val="24"/>
        </w:rPr>
      </w:pPr>
      <w:r w:rsidRPr="00BE5E15">
        <w:rPr>
          <w:rFonts w:cs="宋体" w:hint="eastAsia"/>
          <w:sz w:val="24"/>
        </w:rPr>
        <w:t>本系统采用</w:t>
      </w:r>
      <w:r w:rsidRPr="00BE5E15">
        <w:rPr>
          <w:rFonts w:cs="宋体" w:hint="eastAsia"/>
          <w:sz w:val="24"/>
        </w:rPr>
        <w:t>Bally</w:t>
      </w:r>
      <w:r w:rsidRPr="00BE5E15">
        <w:rPr>
          <w:rFonts w:cs="宋体" w:hint="eastAsia"/>
          <w:sz w:val="24"/>
        </w:rPr>
        <w:t>等人（</w:t>
      </w:r>
      <w:r w:rsidRPr="00BE5E15">
        <w:rPr>
          <w:rFonts w:cs="宋体" w:hint="eastAsia"/>
          <w:sz w:val="24"/>
        </w:rPr>
        <w:t>1997</w:t>
      </w:r>
      <w:r w:rsidRPr="00BE5E15">
        <w:rPr>
          <w:rFonts w:cs="宋体" w:hint="eastAsia"/>
          <w:sz w:val="24"/>
        </w:rPr>
        <w:t>）提出的原型法作为本系统的开发方法，运用原型法的主要特色是边做边学（</w:t>
      </w:r>
      <w:r w:rsidRPr="00BE5E15">
        <w:rPr>
          <w:rFonts w:cs="宋体" w:hint="eastAsia"/>
          <w:sz w:val="24"/>
        </w:rPr>
        <w:t>Learning by Doing</w:t>
      </w:r>
      <w:r w:rsidRPr="00BE5E15">
        <w:rPr>
          <w:rFonts w:cs="宋体" w:hint="eastAsia"/>
          <w:sz w:val="24"/>
        </w:rPr>
        <w:t>），并且可以随时依据使用者需求做不同的功能设计的调整等优点，</w:t>
      </w:r>
      <w:r w:rsidR="00F33873" w:rsidRPr="00BE5E15">
        <w:rPr>
          <w:rFonts w:cs="宋体" w:hint="eastAsia"/>
          <w:sz w:val="24"/>
        </w:rPr>
        <w:t>不断反复在系统开发中学习与验证系统可行性以增加系统完整性与适用性。图</w:t>
      </w:r>
      <w:r w:rsidR="00F33873" w:rsidRPr="00BE5E15">
        <w:rPr>
          <w:rFonts w:cs="宋体" w:hint="eastAsia"/>
          <w:sz w:val="24"/>
        </w:rPr>
        <w:t>5-</w:t>
      </w:r>
      <w:r w:rsidR="00B97017">
        <w:rPr>
          <w:rFonts w:cs="宋体" w:hint="eastAsia"/>
          <w:sz w:val="24"/>
        </w:rPr>
        <w:t>1</w:t>
      </w:r>
      <w:r w:rsidR="00F273DC">
        <w:rPr>
          <w:rFonts w:cs="宋体" w:hint="eastAsia"/>
          <w:sz w:val="24"/>
        </w:rPr>
        <w:t>8</w:t>
      </w:r>
      <w:r w:rsidR="00F33873" w:rsidRPr="00BE5E15">
        <w:rPr>
          <w:rFonts w:cs="宋体" w:hint="eastAsia"/>
          <w:sz w:val="24"/>
        </w:rPr>
        <w:t>是本研究的系统开发流程图。</w:t>
      </w:r>
    </w:p>
    <w:p w:rsidR="00F33873" w:rsidRPr="00BE5E15" w:rsidRDefault="00F33873">
      <w:pPr>
        <w:spacing w:line="400" w:lineRule="exact"/>
        <w:ind w:firstLine="420"/>
        <w:rPr>
          <w:rFonts w:cs="宋体"/>
          <w:sz w:val="24"/>
        </w:rPr>
      </w:pPr>
      <w:r w:rsidRPr="00BE5E15">
        <w:rPr>
          <w:rFonts w:cs="宋体" w:hint="eastAsia"/>
          <w:sz w:val="24"/>
        </w:rPr>
        <w:t>采用原型法系统开发方法的优点如下（曹中天</w:t>
      </w:r>
      <w:r w:rsidRPr="00BE5E15">
        <w:rPr>
          <w:rFonts w:cs="宋体" w:hint="eastAsia"/>
          <w:sz w:val="24"/>
        </w:rPr>
        <w:t>2004</w:t>
      </w:r>
      <w:r w:rsidRPr="00BE5E15">
        <w:rPr>
          <w:rFonts w:cs="宋体" w:hint="eastAsia"/>
          <w:sz w:val="24"/>
        </w:rPr>
        <w:t>）：</w:t>
      </w:r>
    </w:p>
    <w:p w:rsidR="00F33873" w:rsidRPr="00BE5E15" w:rsidRDefault="00F33873">
      <w:pPr>
        <w:spacing w:line="400" w:lineRule="exact"/>
        <w:ind w:firstLine="420"/>
        <w:rPr>
          <w:rFonts w:cs="宋体"/>
          <w:sz w:val="24"/>
        </w:rPr>
      </w:pPr>
      <w:r w:rsidRPr="00BE5E15">
        <w:rPr>
          <w:rFonts w:cs="宋体" w:hint="eastAsia"/>
          <w:sz w:val="24"/>
        </w:rPr>
        <w:t>1.</w:t>
      </w:r>
      <w:r w:rsidRPr="00BE5E15">
        <w:rPr>
          <w:rFonts w:cs="宋体" w:hint="eastAsia"/>
          <w:sz w:val="24"/>
        </w:rPr>
        <w:t>通过使用者在操作原型时，可能发现新的系统需求。</w:t>
      </w:r>
    </w:p>
    <w:p w:rsidR="00F33873" w:rsidRPr="00BE5E15" w:rsidRDefault="00F33873">
      <w:pPr>
        <w:spacing w:line="400" w:lineRule="exact"/>
        <w:ind w:firstLine="420"/>
        <w:rPr>
          <w:rFonts w:cs="宋体"/>
          <w:sz w:val="24"/>
        </w:rPr>
      </w:pPr>
      <w:r w:rsidRPr="00BE5E15">
        <w:rPr>
          <w:rFonts w:cs="宋体" w:hint="eastAsia"/>
          <w:sz w:val="24"/>
        </w:rPr>
        <w:t>2.</w:t>
      </w:r>
      <w:r w:rsidRPr="00BE5E15">
        <w:rPr>
          <w:rFonts w:cs="宋体" w:hint="eastAsia"/>
          <w:sz w:val="24"/>
        </w:rPr>
        <w:t>原型设计及制作成本较低。</w:t>
      </w:r>
    </w:p>
    <w:p w:rsidR="00F33873" w:rsidRPr="00BE5E15" w:rsidRDefault="00F33873">
      <w:pPr>
        <w:spacing w:line="400" w:lineRule="exact"/>
        <w:ind w:firstLine="420"/>
        <w:rPr>
          <w:rFonts w:cs="宋体"/>
          <w:sz w:val="24"/>
        </w:rPr>
      </w:pPr>
      <w:r w:rsidRPr="00BE5E15">
        <w:rPr>
          <w:rFonts w:cs="宋体" w:hint="eastAsia"/>
          <w:sz w:val="24"/>
        </w:rPr>
        <w:t>3.</w:t>
      </w:r>
      <w:r w:rsidRPr="00BE5E15">
        <w:rPr>
          <w:rFonts w:cs="宋体" w:hint="eastAsia"/>
          <w:sz w:val="24"/>
        </w:rPr>
        <w:t>借助可操作的模型，系统分析师容易与使用者沟通。</w:t>
      </w:r>
    </w:p>
    <w:p w:rsidR="00F33873" w:rsidRPr="00BE5E15" w:rsidRDefault="00F33873">
      <w:pPr>
        <w:spacing w:line="400" w:lineRule="exact"/>
        <w:ind w:firstLine="420"/>
        <w:rPr>
          <w:rFonts w:cs="宋体"/>
          <w:sz w:val="24"/>
        </w:rPr>
      </w:pPr>
      <w:r w:rsidRPr="00BE5E15">
        <w:rPr>
          <w:rFonts w:cs="宋体" w:hint="eastAsia"/>
          <w:sz w:val="24"/>
        </w:rPr>
        <w:t>4.</w:t>
      </w:r>
      <w:r w:rsidRPr="00BE5E15">
        <w:rPr>
          <w:rFonts w:cs="宋体" w:hint="eastAsia"/>
          <w:sz w:val="24"/>
        </w:rPr>
        <w:t>允许系统分析验证逻辑设计规格与技术设计规格。</w:t>
      </w:r>
    </w:p>
    <w:p w:rsidR="00F33873" w:rsidRPr="00BE5E15" w:rsidRDefault="00F33873">
      <w:pPr>
        <w:spacing w:line="400" w:lineRule="exact"/>
        <w:ind w:firstLine="420"/>
        <w:rPr>
          <w:rFonts w:cs="宋体"/>
          <w:sz w:val="24"/>
        </w:rPr>
      </w:pPr>
      <w:r w:rsidRPr="00BE5E15">
        <w:rPr>
          <w:rFonts w:cs="宋体" w:hint="eastAsia"/>
          <w:sz w:val="24"/>
        </w:rPr>
        <w:t>5.</w:t>
      </w:r>
      <w:r w:rsidRPr="00BE5E15">
        <w:rPr>
          <w:rFonts w:cs="宋体" w:hint="eastAsia"/>
          <w:sz w:val="24"/>
        </w:rPr>
        <w:t>使用者参与全部需求分析的过程，能找出真正需求。</w:t>
      </w:r>
    </w:p>
    <w:p w:rsidR="00C64841" w:rsidRPr="00BE5E15" w:rsidRDefault="00C64841">
      <w:pPr>
        <w:spacing w:line="400" w:lineRule="exact"/>
        <w:ind w:firstLine="420"/>
        <w:rPr>
          <w:rFonts w:cs="宋体"/>
          <w:sz w:val="24"/>
        </w:rPr>
      </w:pPr>
      <w:r w:rsidRPr="00BE5E15">
        <w:rPr>
          <w:rFonts w:cs="宋体" w:hint="eastAsia"/>
          <w:sz w:val="24"/>
        </w:rPr>
        <w:t>6.</w:t>
      </w:r>
      <w:r w:rsidRPr="00BE5E15">
        <w:rPr>
          <w:rFonts w:cs="宋体" w:hint="eastAsia"/>
          <w:sz w:val="24"/>
        </w:rPr>
        <w:t>对于重大任务、攸关生命安全或不易实地测试的系统，如</w:t>
      </w:r>
      <w:r w:rsidRPr="00BE5E15">
        <w:rPr>
          <w:rFonts w:cs="宋体" w:hint="eastAsia"/>
          <w:sz w:val="24"/>
        </w:rPr>
        <w:t>EIS</w:t>
      </w:r>
      <w:r w:rsidRPr="00BE5E15">
        <w:rPr>
          <w:rFonts w:cs="宋体" w:hint="eastAsia"/>
          <w:sz w:val="24"/>
        </w:rPr>
        <w:t>及专家系统更是适合采用原型法。</w:t>
      </w:r>
    </w:p>
    <w:p w:rsidR="00F33873" w:rsidRDefault="00A22F4E" w:rsidP="00A22F4E">
      <w:pPr>
        <w:ind w:firstLine="420"/>
        <w:jc w:val="center"/>
      </w:pPr>
      <w:r>
        <w:object w:dxaOrig="3598" w:dyaOrig="4073">
          <v:shape id="_x0000_i1037" type="#_x0000_t75" style="width:251.05pt;height:284.25pt" o:ole="">
            <v:imagedata r:id="rId69" o:title=""/>
          </v:shape>
          <o:OLEObject Type="Embed" ProgID="Visio.Drawing.11" ShapeID="_x0000_i1037" DrawAspect="Content" ObjectID="_1418317031" r:id="rId70"/>
        </w:object>
      </w:r>
    </w:p>
    <w:p w:rsidR="00F7547B" w:rsidRPr="0051045C" w:rsidRDefault="00F7547B" w:rsidP="00F7547B">
      <w:pPr>
        <w:jc w:val="center"/>
        <w:rPr>
          <w:rFonts w:eastAsia="楷体_GB2312"/>
        </w:rPr>
      </w:pPr>
      <w:r w:rsidRPr="0051045C">
        <w:rPr>
          <w:rFonts w:eastAsia="楷体_GB2312" w:hint="eastAsia"/>
        </w:rPr>
        <w:t>图</w:t>
      </w:r>
      <w:r w:rsidRPr="0051045C">
        <w:rPr>
          <w:rFonts w:eastAsia="楷体_GB2312" w:hint="eastAsia"/>
        </w:rPr>
        <w:t>5</w:t>
      </w:r>
      <w:r w:rsidRPr="0051045C">
        <w:rPr>
          <w:rFonts w:eastAsia="楷体_GB2312" w:hint="eastAsia"/>
        </w:rPr>
        <w:t>－</w:t>
      </w:r>
      <w:r w:rsidR="002B0C3F">
        <w:rPr>
          <w:rFonts w:eastAsia="楷体_GB2312" w:hint="eastAsia"/>
        </w:rPr>
        <w:t>1</w:t>
      </w:r>
      <w:r w:rsidR="00F273DC">
        <w:rPr>
          <w:rFonts w:eastAsia="楷体_GB2312" w:hint="eastAsia"/>
        </w:rPr>
        <w:t>8</w:t>
      </w:r>
      <w:r w:rsidR="00B97017">
        <w:rPr>
          <w:rFonts w:eastAsia="楷体_GB2312" w:hint="eastAsia"/>
        </w:rPr>
        <w:t xml:space="preserve"> </w:t>
      </w:r>
      <w:r w:rsidRPr="0051045C">
        <w:rPr>
          <w:rFonts w:eastAsia="楷体_GB2312" w:hint="eastAsia"/>
        </w:rPr>
        <w:t>系统开发流程图</w:t>
      </w:r>
    </w:p>
    <w:p w:rsidR="00B439A0" w:rsidRPr="0088730D" w:rsidRDefault="00B439A0" w:rsidP="0088730D">
      <w:pPr>
        <w:pStyle w:val="2"/>
        <w:numPr>
          <w:ilvl w:val="0"/>
          <w:numId w:val="33"/>
        </w:numPr>
        <w:ind w:left="562" w:hangingChars="200" w:hanging="562"/>
        <w:rPr>
          <w:rStyle w:val="apple-converted-space"/>
          <w:rFonts w:ascii="黑体" w:hAnsi="黑体"/>
          <w:sz w:val="28"/>
        </w:rPr>
      </w:pPr>
      <w:bookmarkStart w:id="104" w:name="_Toc343979960"/>
      <w:bookmarkStart w:id="105" w:name="_Toc292790714"/>
      <w:bookmarkStart w:id="106" w:name="_Toc312525625"/>
      <w:bookmarkStart w:id="107" w:name="_Toc312527990"/>
      <w:bookmarkStart w:id="108" w:name="_Toc313219925"/>
      <w:r w:rsidRPr="0088730D">
        <w:rPr>
          <w:rStyle w:val="apple-converted-space"/>
          <w:rFonts w:ascii="黑体" w:hAnsi="黑体" w:hint="eastAsia"/>
          <w:sz w:val="28"/>
        </w:rPr>
        <w:lastRenderedPageBreak/>
        <w:t>本章小结</w:t>
      </w:r>
      <w:bookmarkEnd w:id="104"/>
    </w:p>
    <w:bookmarkEnd w:id="105"/>
    <w:bookmarkEnd w:id="106"/>
    <w:bookmarkEnd w:id="107"/>
    <w:bookmarkEnd w:id="108"/>
    <w:p w:rsidR="00B439A0" w:rsidRPr="00C3610D" w:rsidRDefault="00164A20" w:rsidP="00BE5E15">
      <w:pPr>
        <w:spacing w:line="400" w:lineRule="exact"/>
        <w:ind w:firstLine="420"/>
        <w:rPr>
          <w:rFonts w:cs="宋体"/>
          <w:sz w:val="24"/>
        </w:rPr>
        <w:sectPr w:rsidR="00B439A0" w:rsidRPr="00C3610D" w:rsidSect="00C94B47">
          <w:pgSz w:w="11906" w:h="16838"/>
          <w:pgMar w:top="1440" w:right="1800" w:bottom="1440" w:left="1800" w:header="851" w:footer="992" w:gutter="0"/>
          <w:cols w:space="720"/>
          <w:docGrid w:type="lines" w:linePitch="312"/>
        </w:sectPr>
      </w:pPr>
      <w:r w:rsidRPr="00BE5E15">
        <w:rPr>
          <w:rFonts w:cs="宋体" w:hint="eastAsia"/>
          <w:sz w:val="24"/>
        </w:rPr>
        <w:t>本章详细介绍了</w:t>
      </w:r>
      <w:r w:rsidR="00556691" w:rsidRPr="00BE5E15">
        <w:rPr>
          <w:rFonts w:cs="宋体" w:hint="eastAsia"/>
          <w:sz w:val="24"/>
        </w:rPr>
        <w:t>支持</w:t>
      </w:r>
      <w:r w:rsidR="00556691" w:rsidRPr="00BE5E15">
        <w:rPr>
          <w:rFonts w:cs="宋体" w:hint="eastAsia"/>
          <w:sz w:val="24"/>
        </w:rPr>
        <w:t>AJAX</w:t>
      </w:r>
      <w:r w:rsidR="00556691" w:rsidRPr="00BE5E15">
        <w:rPr>
          <w:rFonts w:cs="宋体" w:hint="eastAsia"/>
          <w:sz w:val="24"/>
        </w:rPr>
        <w:t>的网络爬虫</w:t>
      </w:r>
      <w:r w:rsidRPr="00BE5E15">
        <w:rPr>
          <w:rFonts w:cs="宋体" w:hint="eastAsia"/>
          <w:sz w:val="24"/>
        </w:rPr>
        <w:t>系统</w:t>
      </w:r>
      <w:r w:rsidR="008478F5">
        <w:rPr>
          <w:rFonts w:cs="宋体" w:hint="eastAsia"/>
          <w:sz w:val="24"/>
        </w:rPr>
        <w:t>架构中各个模块功能的具体实现及主要算法</w:t>
      </w:r>
      <w:r w:rsidR="008478F5" w:rsidRPr="00BE5E15">
        <w:rPr>
          <w:rFonts w:cs="宋体" w:hint="eastAsia"/>
          <w:sz w:val="24"/>
        </w:rPr>
        <w:t>，</w:t>
      </w:r>
      <w:r w:rsidR="001F745D" w:rsidRPr="00BE5E15">
        <w:rPr>
          <w:rFonts w:cs="宋体" w:hint="eastAsia"/>
          <w:sz w:val="24"/>
        </w:rPr>
        <w:t>主要包括</w:t>
      </w:r>
      <w:r w:rsidR="001F745D" w:rsidRPr="00BE5E15">
        <w:rPr>
          <w:rFonts w:cs="宋体" w:hint="eastAsia"/>
          <w:sz w:val="24"/>
        </w:rPr>
        <w:t>Webkit</w:t>
      </w:r>
      <w:r w:rsidR="001F745D" w:rsidRPr="00BE5E15">
        <w:rPr>
          <w:rFonts w:cs="宋体" w:hint="eastAsia"/>
          <w:sz w:val="24"/>
        </w:rPr>
        <w:t>浏览器、</w:t>
      </w:r>
      <w:r w:rsidR="001F745D" w:rsidRPr="00C3610D">
        <w:rPr>
          <w:rFonts w:cs="宋体" w:hint="eastAsia"/>
          <w:sz w:val="24"/>
        </w:rPr>
        <w:t>链接抽取、脚本生成、</w:t>
      </w:r>
      <w:r w:rsidR="001F745D" w:rsidRPr="00C3610D">
        <w:rPr>
          <w:rFonts w:cs="宋体" w:hint="eastAsia"/>
          <w:sz w:val="24"/>
        </w:rPr>
        <w:t>Cookie</w:t>
      </w:r>
      <w:r w:rsidR="001F745D" w:rsidRPr="00C3610D">
        <w:rPr>
          <w:rFonts w:cs="宋体" w:hint="eastAsia"/>
          <w:sz w:val="24"/>
        </w:rPr>
        <w:t>管理这些模块的具体实现</w:t>
      </w:r>
      <w:r w:rsidR="001F745D">
        <w:rPr>
          <w:rFonts w:cs="宋体" w:hint="eastAsia"/>
          <w:sz w:val="24"/>
        </w:rPr>
        <w:t>及关键技术</w:t>
      </w:r>
      <w:r w:rsidR="001F745D" w:rsidRPr="00C3610D">
        <w:rPr>
          <w:rFonts w:cs="宋体" w:hint="eastAsia"/>
          <w:sz w:val="24"/>
        </w:rPr>
        <w:t>。</w:t>
      </w:r>
    </w:p>
    <w:p w:rsidR="007034A6" w:rsidRDefault="007034A6" w:rsidP="00B439A0">
      <w:pPr>
        <w:pStyle w:val="af4"/>
        <w:rPr>
          <w:rStyle w:val="apple-converted-space"/>
        </w:rPr>
      </w:pPr>
      <w:bookmarkStart w:id="109" w:name="_Toc343979961"/>
      <w:r w:rsidRPr="00DE20D3">
        <w:rPr>
          <w:rStyle w:val="apple-converted-space"/>
          <w:rFonts w:hint="eastAsia"/>
        </w:rPr>
        <w:lastRenderedPageBreak/>
        <w:t>第</w:t>
      </w:r>
      <w:r>
        <w:rPr>
          <w:rStyle w:val="apple-converted-space"/>
          <w:rFonts w:hint="eastAsia"/>
          <w:szCs w:val="28"/>
        </w:rPr>
        <w:t>六</w:t>
      </w:r>
      <w:r w:rsidRPr="00DE20D3">
        <w:rPr>
          <w:rStyle w:val="apple-converted-space"/>
          <w:rFonts w:hint="eastAsia"/>
        </w:rPr>
        <w:t xml:space="preserve">章 </w:t>
      </w:r>
      <w:r w:rsidR="00BD668F">
        <w:rPr>
          <w:rStyle w:val="apple-converted-space"/>
          <w:rFonts w:hint="eastAsia"/>
        </w:rPr>
        <w:t>爬虫</w:t>
      </w:r>
      <w:r w:rsidRPr="00DE20D3">
        <w:rPr>
          <w:rStyle w:val="apple-converted-space"/>
          <w:rFonts w:hint="eastAsia"/>
        </w:rPr>
        <w:t>系统实验与结果分析</w:t>
      </w:r>
      <w:bookmarkEnd w:id="109"/>
    </w:p>
    <w:p w:rsidR="00164A20" w:rsidRDefault="00164A20">
      <w:pPr>
        <w:pStyle w:val="2"/>
        <w:wordWrap w:val="0"/>
        <w:rPr>
          <w:rFonts w:ascii="黑体" w:hAnsi="Times New Roman"/>
          <w:sz w:val="28"/>
          <w:szCs w:val="28"/>
        </w:rPr>
      </w:pPr>
      <w:bookmarkStart w:id="110" w:name="_Toc292790711"/>
      <w:bookmarkStart w:id="111" w:name="_Toc312525626"/>
      <w:bookmarkStart w:id="112" w:name="_Toc312527991"/>
      <w:bookmarkStart w:id="113" w:name="_Toc313219927"/>
      <w:bookmarkStart w:id="114" w:name="_Toc343979962"/>
      <w:r w:rsidRPr="00B439A0">
        <w:rPr>
          <w:rFonts w:ascii="黑体" w:hAnsi="Times New Roman" w:hint="eastAsia"/>
          <w:sz w:val="28"/>
          <w:szCs w:val="28"/>
        </w:rPr>
        <w:t>6.1</w:t>
      </w:r>
      <w:bookmarkEnd w:id="110"/>
      <w:bookmarkEnd w:id="111"/>
      <w:bookmarkEnd w:id="112"/>
      <w:bookmarkEnd w:id="113"/>
      <w:r w:rsidR="00095AEB">
        <w:rPr>
          <w:rFonts w:ascii="黑体" w:hAnsi="Times New Roman" w:hint="eastAsia"/>
          <w:sz w:val="28"/>
          <w:szCs w:val="28"/>
        </w:rPr>
        <w:t>实验环境</w:t>
      </w:r>
      <w:bookmarkEnd w:id="114"/>
    </w:p>
    <w:p w:rsidR="000B4C0F" w:rsidRDefault="000B4C0F" w:rsidP="000B4C0F">
      <w:pPr>
        <w:spacing w:line="400" w:lineRule="exact"/>
        <w:ind w:firstLine="420"/>
        <w:rPr>
          <w:rFonts w:cs="宋体"/>
          <w:sz w:val="24"/>
        </w:rPr>
      </w:pPr>
      <w:r w:rsidRPr="000B4C0F">
        <w:rPr>
          <w:rFonts w:cs="宋体" w:hint="eastAsia"/>
          <w:sz w:val="24"/>
        </w:rPr>
        <w:t>由于爬虫系统的性能不仅同系统运行</w:t>
      </w:r>
      <w:r w:rsidR="00623D86">
        <w:rPr>
          <w:rFonts w:cs="宋体" w:hint="eastAsia"/>
          <w:sz w:val="24"/>
        </w:rPr>
        <w:t>所在</w:t>
      </w:r>
      <w:r w:rsidRPr="000B4C0F">
        <w:rPr>
          <w:rFonts w:cs="宋体" w:hint="eastAsia"/>
          <w:sz w:val="24"/>
        </w:rPr>
        <w:t>机器的处理器及内存有关系，还依赖于具体的网络环境和目标网站的</w:t>
      </w:r>
      <w:r w:rsidRPr="000B4C0F">
        <w:rPr>
          <w:rFonts w:cs="宋体" w:hint="eastAsia"/>
          <w:sz w:val="24"/>
        </w:rPr>
        <w:t>Web</w:t>
      </w:r>
      <w:r w:rsidRPr="000B4C0F">
        <w:rPr>
          <w:rFonts w:cs="宋体" w:hint="eastAsia"/>
          <w:sz w:val="24"/>
        </w:rPr>
        <w:t>服务器的处理速度</w:t>
      </w:r>
      <w:r>
        <w:rPr>
          <w:rFonts w:cs="宋体" w:hint="eastAsia"/>
          <w:sz w:val="24"/>
        </w:rPr>
        <w:t>，因此，实验环境（尤其是网络</w:t>
      </w:r>
      <w:r w:rsidR="004C1788">
        <w:rPr>
          <w:rFonts w:cs="宋体" w:hint="eastAsia"/>
          <w:sz w:val="24"/>
        </w:rPr>
        <w:t>速度</w:t>
      </w:r>
      <w:r>
        <w:rPr>
          <w:rFonts w:cs="宋体" w:hint="eastAsia"/>
          <w:sz w:val="24"/>
        </w:rPr>
        <w:t>）对实验结果存在较大的影响，本实验的各种结果及评估均是在表</w:t>
      </w:r>
      <w:r>
        <w:rPr>
          <w:rFonts w:cs="宋体" w:hint="eastAsia"/>
          <w:sz w:val="24"/>
        </w:rPr>
        <w:t>6-1</w:t>
      </w:r>
      <w:r>
        <w:rPr>
          <w:rFonts w:cs="宋体" w:hint="eastAsia"/>
          <w:sz w:val="24"/>
        </w:rPr>
        <w:t>所示的实验环境产生的。</w:t>
      </w:r>
      <w:r w:rsidRPr="000B4C0F">
        <w:rPr>
          <w:rFonts w:cs="宋体" w:hint="eastAsia"/>
          <w:sz w:val="24"/>
        </w:rPr>
        <w:t>详细的实验环境规格如表</w:t>
      </w:r>
      <w:r w:rsidRPr="000B4C0F">
        <w:rPr>
          <w:rFonts w:cs="宋体" w:hint="eastAsia"/>
          <w:sz w:val="24"/>
        </w:rPr>
        <w:t>6-1</w:t>
      </w:r>
      <w:r w:rsidRPr="000B4C0F">
        <w:rPr>
          <w:rFonts w:cs="宋体" w:hint="eastAsia"/>
          <w:sz w:val="24"/>
        </w:rPr>
        <w:t>所示。</w:t>
      </w:r>
    </w:p>
    <w:p w:rsidR="000B4C0F" w:rsidRPr="00BE5E15" w:rsidRDefault="000B4C0F" w:rsidP="00BE5E15">
      <w:pPr>
        <w:jc w:val="center"/>
        <w:rPr>
          <w:rFonts w:eastAsia="楷体_GB2312"/>
        </w:rPr>
      </w:pPr>
      <w:r w:rsidRPr="00BE5E15">
        <w:rPr>
          <w:rFonts w:eastAsia="楷体_GB2312" w:hint="eastAsia"/>
        </w:rPr>
        <w:t>表</w:t>
      </w:r>
      <w:r w:rsidRPr="00BE5E15">
        <w:rPr>
          <w:rFonts w:eastAsia="楷体_GB2312" w:hint="eastAsia"/>
        </w:rPr>
        <w:t>6</w:t>
      </w:r>
      <w:r w:rsidRPr="00BE5E15">
        <w:rPr>
          <w:rFonts w:eastAsia="楷体_GB2312" w:hint="eastAsia"/>
        </w:rPr>
        <w:t>－</w:t>
      </w:r>
      <w:r w:rsidRPr="00BE5E15">
        <w:rPr>
          <w:rFonts w:eastAsia="楷体_GB2312" w:hint="eastAsia"/>
        </w:rPr>
        <w:t>1</w:t>
      </w:r>
      <w:r w:rsidR="00B97017">
        <w:rPr>
          <w:rFonts w:eastAsia="楷体_GB2312" w:hint="eastAsia"/>
        </w:rPr>
        <w:t xml:space="preserve"> </w:t>
      </w:r>
      <w:r w:rsidRPr="00BE5E15">
        <w:rPr>
          <w:rFonts w:eastAsia="楷体_GB2312" w:hint="eastAsia"/>
        </w:rPr>
        <w:t>实验环境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1723"/>
        <w:gridCol w:w="4678"/>
      </w:tblGrid>
      <w:tr w:rsidR="00A11A8D" w:rsidRPr="00BA5CC9" w:rsidTr="00BA5CC9">
        <w:trPr>
          <w:trHeight w:val="408"/>
          <w:jc w:val="center"/>
        </w:trPr>
        <w:tc>
          <w:tcPr>
            <w:tcW w:w="1723" w:type="dxa"/>
            <w:shd w:val="clear" w:color="auto" w:fill="D9D9D9" w:themeFill="background1" w:themeFillShade="D9"/>
          </w:tcPr>
          <w:p w:rsidR="00A11A8D" w:rsidRPr="00BA5CC9" w:rsidRDefault="008B1443" w:rsidP="007E7EC6">
            <w:pPr>
              <w:spacing w:line="400" w:lineRule="exact"/>
              <w:jc w:val="center"/>
              <w:rPr>
                <w:rFonts w:cs="宋体"/>
                <w:bCs/>
                <w:sz w:val="24"/>
              </w:rPr>
            </w:pPr>
            <w:r w:rsidRPr="00BA5CC9">
              <w:rPr>
                <w:rFonts w:cs="宋体" w:hint="eastAsia"/>
                <w:bCs/>
                <w:sz w:val="24"/>
              </w:rPr>
              <w:t>元件</w:t>
            </w:r>
          </w:p>
        </w:tc>
        <w:tc>
          <w:tcPr>
            <w:tcW w:w="4678" w:type="dxa"/>
            <w:shd w:val="clear" w:color="auto" w:fill="D9D9D9" w:themeFill="background1" w:themeFillShade="D9"/>
          </w:tcPr>
          <w:p w:rsidR="00A11A8D" w:rsidRPr="00BA5CC9" w:rsidRDefault="00F54019" w:rsidP="007E7EC6">
            <w:pPr>
              <w:spacing w:line="400" w:lineRule="exact"/>
              <w:jc w:val="center"/>
              <w:rPr>
                <w:rFonts w:cs="宋体"/>
                <w:bCs/>
                <w:sz w:val="24"/>
              </w:rPr>
            </w:pPr>
            <w:r w:rsidRPr="00BA5CC9">
              <w:rPr>
                <w:rFonts w:cs="宋体" w:hint="eastAsia"/>
                <w:bCs/>
                <w:sz w:val="24"/>
              </w:rPr>
              <w:t>详细资料</w:t>
            </w:r>
          </w:p>
        </w:tc>
      </w:tr>
      <w:tr w:rsidR="00A11A8D" w:rsidRPr="00172539" w:rsidTr="00BA5CC9">
        <w:trPr>
          <w:trHeight w:val="422"/>
          <w:jc w:val="center"/>
        </w:trPr>
        <w:tc>
          <w:tcPr>
            <w:tcW w:w="1723" w:type="dxa"/>
            <w:shd w:val="clear" w:color="auto" w:fill="D9D9D9" w:themeFill="background1" w:themeFillShade="D9"/>
          </w:tcPr>
          <w:p w:rsidR="00A11A8D" w:rsidRPr="00BA5CC9" w:rsidRDefault="00F54019" w:rsidP="007E7EC6">
            <w:pPr>
              <w:spacing w:line="400" w:lineRule="exact"/>
              <w:jc w:val="center"/>
              <w:rPr>
                <w:rFonts w:cs="宋体"/>
                <w:bCs/>
                <w:sz w:val="24"/>
              </w:rPr>
            </w:pPr>
            <w:r w:rsidRPr="00BA5CC9">
              <w:rPr>
                <w:rFonts w:cs="宋体" w:hint="eastAsia"/>
                <w:bCs/>
                <w:sz w:val="24"/>
              </w:rPr>
              <w:t>处理器</w:t>
            </w:r>
          </w:p>
        </w:tc>
        <w:tc>
          <w:tcPr>
            <w:tcW w:w="4678" w:type="dxa"/>
            <w:shd w:val="clear" w:color="auto" w:fill="FFFFFF" w:themeFill="background1"/>
          </w:tcPr>
          <w:p w:rsidR="00A11A8D" w:rsidRPr="00172539" w:rsidRDefault="000B4C0F" w:rsidP="00623D86">
            <w:pPr>
              <w:spacing w:line="400" w:lineRule="exact"/>
              <w:jc w:val="center"/>
              <w:rPr>
                <w:rFonts w:cs="宋体"/>
                <w:sz w:val="24"/>
              </w:rPr>
            </w:pPr>
            <w:r>
              <w:rPr>
                <w:rFonts w:cs="宋体" w:hint="eastAsia"/>
                <w:sz w:val="24"/>
              </w:rPr>
              <w:t>Intel</w:t>
            </w:r>
            <w:r>
              <w:rPr>
                <w:rFonts w:cs="宋体"/>
                <w:sz w:val="24"/>
              </w:rPr>
              <w:t>(R)</w:t>
            </w:r>
            <w:r>
              <w:rPr>
                <w:rFonts w:cs="宋体" w:hint="eastAsia"/>
                <w:sz w:val="24"/>
              </w:rPr>
              <w:t xml:space="preserve"> Core(TM)2 Duo</w:t>
            </w:r>
            <w:r w:rsidR="00623D86">
              <w:rPr>
                <w:rFonts w:cs="宋体" w:hint="eastAsia"/>
                <w:sz w:val="24"/>
              </w:rPr>
              <w:t xml:space="preserve"> CPU P8400 @2.26GHz</w:t>
            </w:r>
          </w:p>
        </w:tc>
      </w:tr>
      <w:tr w:rsidR="00A11A8D" w:rsidRPr="00172539" w:rsidTr="00BA5CC9">
        <w:trPr>
          <w:trHeight w:val="422"/>
          <w:jc w:val="center"/>
        </w:trPr>
        <w:tc>
          <w:tcPr>
            <w:tcW w:w="1723" w:type="dxa"/>
            <w:shd w:val="clear" w:color="auto" w:fill="D9D9D9" w:themeFill="background1" w:themeFillShade="D9"/>
          </w:tcPr>
          <w:p w:rsidR="00A11A8D" w:rsidRPr="00BA5CC9" w:rsidRDefault="00F54019" w:rsidP="007E7EC6">
            <w:pPr>
              <w:spacing w:line="400" w:lineRule="exact"/>
              <w:jc w:val="center"/>
              <w:rPr>
                <w:rFonts w:cs="宋体"/>
                <w:bCs/>
                <w:sz w:val="24"/>
              </w:rPr>
            </w:pPr>
            <w:r w:rsidRPr="00BA5CC9">
              <w:rPr>
                <w:rFonts w:cs="宋体" w:hint="eastAsia"/>
                <w:bCs/>
                <w:sz w:val="24"/>
              </w:rPr>
              <w:t>内存</w:t>
            </w:r>
          </w:p>
        </w:tc>
        <w:tc>
          <w:tcPr>
            <w:tcW w:w="4678" w:type="dxa"/>
            <w:shd w:val="clear" w:color="auto" w:fill="FFFFFF" w:themeFill="background1"/>
          </w:tcPr>
          <w:p w:rsidR="00A11A8D" w:rsidRPr="00172539" w:rsidRDefault="00623D86" w:rsidP="007E7EC6">
            <w:pPr>
              <w:spacing w:line="400" w:lineRule="exact"/>
              <w:jc w:val="center"/>
              <w:rPr>
                <w:rFonts w:cs="宋体"/>
                <w:sz w:val="24"/>
              </w:rPr>
            </w:pPr>
            <w:r>
              <w:rPr>
                <w:rFonts w:cs="宋体" w:hint="eastAsia"/>
                <w:sz w:val="24"/>
              </w:rPr>
              <w:t>4.00GB</w:t>
            </w:r>
          </w:p>
        </w:tc>
      </w:tr>
      <w:tr w:rsidR="00A11A8D" w:rsidRPr="00172539" w:rsidTr="00BA5CC9">
        <w:trPr>
          <w:trHeight w:val="453"/>
          <w:jc w:val="center"/>
        </w:trPr>
        <w:tc>
          <w:tcPr>
            <w:tcW w:w="1723" w:type="dxa"/>
            <w:shd w:val="clear" w:color="auto" w:fill="D9D9D9" w:themeFill="background1" w:themeFillShade="D9"/>
          </w:tcPr>
          <w:p w:rsidR="00A11A8D" w:rsidRPr="00BA5CC9" w:rsidRDefault="00F54019" w:rsidP="007E7EC6">
            <w:pPr>
              <w:spacing w:line="400" w:lineRule="exact"/>
              <w:jc w:val="center"/>
              <w:rPr>
                <w:rFonts w:cs="宋体"/>
                <w:bCs/>
                <w:sz w:val="24"/>
              </w:rPr>
            </w:pPr>
            <w:r w:rsidRPr="00BA5CC9">
              <w:rPr>
                <w:rFonts w:cs="宋体" w:hint="eastAsia"/>
                <w:bCs/>
                <w:sz w:val="24"/>
              </w:rPr>
              <w:t>操作系统</w:t>
            </w:r>
          </w:p>
        </w:tc>
        <w:tc>
          <w:tcPr>
            <w:tcW w:w="4678" w:type="dxa"/>
            <w:shd w:val="clear" w:color="auto" w:fill="FFFFFF" w:themeFill="background1"/>
          </w:tcPr>
          <w:p w:rsidR="00A11A8D" w:rsidRPr="00172539" w:rsidRDefault="00623D86" w:rsidP="007E7EC6">
            <w:pPr>
              <w:spacing w:line="400" w:lineRule="exact"/>
              <w:jc w:val="center"/>
              <w:rPr>
                <w:rFonts w:cs="宋体"/>
                <w:sz w:val="24"/>
              </w:rPr>
            </w:pPr>
            <w:r>
              <w:rPr>
                <w:rFonts w:cs="宋体" w:hint="eastAsia"/>
                <w:sz w:val="24"/>
              </w:rPr>
              <w:t>Windows Vista(TM) Business</w:t>
            </w:r>
          </w:p>
        </w:tc>
      </w:tr>
      <w:tr w:rsidR="00A11A8D" w:rsidRPr="00172539" w:rsidTr="00BA5CC9">
        <w:trPr>
          <w:trHeight w:val="434"/>
          <w:jc w:val="center"/>
        </w:trPr>
        <w:tc>
          <w:tcPr>
            <w:tcW w:w="1723" w:type="dxa"/>
            <w:shd w:val="clear" w:color="auto" w:fill="D9D9D9" w:themeFill="background1" w:themeFillShade="D9"/>
          </w:tcPr>
          <w:p w:rsidR="00A11A8D" w:rsidRPr="00BA5CC9" w:rsidRDefault="008B1443" w:rsidP="004C1788">
            <w:pPr>
              <w:spacing w:line="400" w:lineRule="exact"/>
              <w:jc w:val="center"/>
              <w:rPr>
                <w:rFonts w:cs="宋体"/>
                <w:bCs/>
                <w:sz w:val="24"/>
              </w:rPr>
            </w:pPr>
            <w:r w:rsidRPr="00BA5CC9">
              <w:rPr>
                <w:rFonts w:cs="宋体" w:hint="eastAsia"/>
                <w:bCs/>
                <w:sz w:val="24"/>
              </w:rPr>
              <w:t>网络</w:t>
            </w:r>
            <w:r w:rsidR="004C1788" w:rsidRPr="00BA5CC9">
              <w:rPr>
                <w:rFonts w:cs="宋体" w:hint="eastAsia"/>
                <w:bCs/>
                <w:sz w:val="24"/>
              </w:rPr>
              <w:t>速度</w:t>
            </w:r>
          </w:p>
        </w:tc>
        <w:tc>
          <w:tcPr>
            <w:tcW w:w="4678" w:type="dxa"/>
            <w:shd w:val="clear" w:color="auto" w:fill="FFFFFF" w:themeFill="background1"/>
          </w:tcPr>
          <w:p w:rsidR="00A11A8D" w:rsidRPr="00172539" w:rsidRDefault="008602FC" w:rsidP="007E7EC6">
            <w:pPr>
              <w:spacing w:line="400" w:lineRule="exact"/>
              <w:jc w:val="center"/>
              <w:rPr>
                <w:rFonts w:cs="宋体"/>
                <w:sz w:val="24"/>
              </w:rPr>
            </w:pPr>
            <w:r>
              <w:rPr>
                <w:rFonts w:cs="宋体" w:hint="eastAsia"/>
                <w:sz w:val="24"/>
              </w:rPr>
              <w:t>2.4MB/</w:t>
            </w:r>
            <w:r>
              <w:rPr>
                <w:rFonts w:cs="宋体" w:hint="eastAsia"/>
                <w:sz w:val="24"/>
              </w:rPr>
              <w:t>秒</w:t>
            </w:r>
          </w:p>
        </w:tc>
      </w:tr>
    </w:tbl>
    <w:p w:rsidR="00164A20" w:rsidRDefault="00164A20">
      <w:pPr>
        <w:pStyle w:val="2"/>
        <w:wordWrap w:val="0"/>
        <w:rPr>
          <w:rFonts w:ascii="Times New Roman" w:hAnsi="Times New Roman"/>
          <w:sz w:val="28"/>
          <w:szCs w:val="28"/>
        </w:rPr>
      </w:pPr>
      <w:bookmarkStart w:id="115" w:name="_Toc292790716"/>
      <w:bookmarkStart w:id="116" w:name="_Toc312525630"/>
      <w:bookmarkStart w:id="117" w:name="_Toc312527995"/>
      <w:bookmarkStart w:id="118" w:name="_Toc313219931"/>
      <w:bookmarkStart w:id="119" w:name="_Toc343979963"/>
      <w:r w:rsidRPr="00B439A0">
        <w:rPr>
          <w:rStyle w:val="apple-converted-space"/>
          <w:rFonts w:ascii="黑体" w:hAnsi="??" w:hint="eastAsia"/>
          <w:sz w:val="28"/>
          <w:szCs w:val="28"/>
        </w:rPr>
        <w:t xml:space="preserve">6.2 </w:t>
      </w:r>
      <w:bookmarkEnd w:id="115"/>
      <w:bookmarkEnd w:id="116"/>
      <w:bookmarkEnd w:id="117"/>
      <w:bookmarkEnd w:id="118"/>
      <w:r w:rsidR="004D7CD5">
        <w:rPr>
          <w:rFonts w:ascii="Times New Roman" w:hAnsi="Times New Roman" w:hint="eastAsia"/>
          <w:sz w:val="28"/>
          <w:szCs w:val="28"/>
        </w:rPr>
        <w:t>评估方法</w:t>
      </w:r>
      <w:bookmarkEnd w:id="119"/>
    </w:p>
    <w:p w:rsidR="00164A20" w:rsidRDefault="004D7CD5">
      <w:pPr>
        <w:spacing w:line="400" w:lineRule="exact"/>
        <w:ind w:firstLine="420"/>
        <w:rPr>
          <w:rFonts w:ascii="宋体" w:hAnsi="宋体" w:cs="宋体"/>
          <w:kern w:val="0"/>
          <w:sz w:val="24"/>
        </w:rPr>
      </w:pPr>
      <w:r w:rsidRPr="002137AD">
        <w:rPr>
          <w:rFonts w:cs="宋体" w:hint="eastAsia"/>
          <w:sz w:val="24"/>
        </w:rPr>
        <w:t>本研究使用的评估方法为</w:t>
      </w:r>
      <w:r w:rsidR="0069427C">
        <w:rPr>
          <w:rFonts w:cs="宋体" w:hint="eastAsia"/>
          <w:sz w:val="24"/>
        </w:rPr>
        <w:t>查全率（</w:t>
      </w:r>
      <w:r w:rsidR="0069427C">
        <w:rPr>
          <w:rFonts w:cs="宋体" w:hint="eastAsia"/>
          <w:sz w:val="24"/>
        </w:rPr>
        <w:t>Precision</w:t>
      </w:r>
      <w:r w:rsidR="0069427C">
        <w:rPr>
          <w:rFonts w:cs="宋体" w:hint="eastAsia"/>
          <w:sz w:val="24"/>
        </w:rPr>
        <w:t>）、</w:t>
      </w:r>
      <w:r w:rsidRPr="002137AD">
        <w:rPr>
          <w:rFonts w:cs="宋体" w:hint="eastAsia"/>
          <w:sz w:val="24"/>
        </w:rPr>
        <w:t>准确度（</w:t>
      </w:r>
      <w:r w:rsidRPr="002137AD">
        <w:rPr>
          <w:rFonts w:cs="宋体" w:hint="eastAsia"/>
          <w:sz w:val="24"/>
        </w:rPr>
        <w:t>Accuracy</w:t>
      </w:r>
      <w:r w:rsidRPr="002137AD">
        <w:rPr>
          <w:rFonts w:cs="宋体" w:hint="eastAsia"/>
          <w:sz w:val="24"/>
        </w:rPr>
        <w:t>）与</w:t>
      </w:r>
      <w:r w:rsidR="00CA598C">
        <w:rPr>
          <w:rFonts w:cs="宋体" w:hint="eastAsia"/>
          <w:sz w:val="24"/>
        </w:rPr>
        <w:t>抓取速率</w:t>
      </w:r>
      <w:r w:rsidR="00F945DC" w:rsidRPr="002137AD">
        <w:rPr>
          <w:rFonts w:cs="宋体" w:hint="eastAsia"/>
          <w:sz w:val="24"/>
        </w:rPr>
        <w:t>（</w:t>
      </w:r>
      <w:r w:rsidR="00CA598C">
        <w:rPr>
          <w:rFonts w:cs="宋体" w:hint="eastAsia"/>
          <w:sz w:val="24"/>
        </w:rPr>
        <w:t>Crawl Time</w:t>
      </w:r>
      <w:r w:rsidR="00F945DC" w:rsidRPr="002137AD">
        <w:rPr>
          <w:rFonts w:cs="宋体" w:hint="eastAsia"/>
          <w:sz w:val="24"/>
        </w:rPr>
        <w:t>）。</w:t>
      </w:r>
      <w:r w:rsidR="0069427C">
        <w:rPr>
          <w:rFonts w:cs="宋体" w:hint="eastAsia"/>
          <w:sz w:val="24"/>
        </w:rPr>
        <w:t>查全率是考察爬虫系统采集</w:t>
      </w:r>
      <w:r w:rsidR="0069427C">
        <w:rPr>
          <w:rFonts w:cs="宋体" w:hint="eastAsia"/>
          <w:sz w:val="24"/>
        </w:rPr>
        <w:t>AJAX</w:t>
      </w:r>
      <w:r w:rsidR="0069427C">
        <w:rPr>
          <w:rFonts w:cs="宋体" w:hint="eastAsia"/>
          <w:sz w:val="24"/>
        </w:rPr>
        <w:t>动态数据的能力，测试其是否能够正确爬行并获取网页上完整的</w:t>
      </w:r>
      <w:r w:rsidR="0069427C">
        <w:rPr>
          <w:rFonts w:cs="宋体" w:hint="eastAsia"/>
          <w:sz w:val="24"/>
        </w:rPr>
        <w:t>AJAX</w:t>
      </w:r>
      <w:r w:rsidR="0069427C">
        <w:rPr>
          <w:rFonts w:cs="宋体" w:hint="eastAsia"/>
          <w:sz w:val="24"/>
        </w:rPr>
        <w:t>动态内容</w:t>
      </w:r>
      <w:r w:rsidR="0039451E">
        <w:rPr>
          <w:rFonts w:cs="宋体" w:hint="eastAsia"/>
          <w:sz w:val="24"/>
        </w:rPr>
        <w:t>；</w:t>
      </w:r>
      <w:r w:rsidR="0039451E" w:rsidRPr="008B0EB6">
        <w:rPr>
          <w:rFonts w:cs="宋体" w:hint="eastAsia"/>
          <w:sz w:val="24"/>
        </w:rPr>
        <w:t>准确度表示</w:t>
      </w:r>
      <w:r w:rsidR="0039451E">
        <w:rPr>
          <w:rFonts w:cs="宋体" w:hint="eastAsia"/>
          <w:sz w:val="24"/>
        </w:rPr>
        <w:t>爬虫抓取下来的网页中，正确网页所占的百分比；</w:t>
      </w:r>
      <w:r w:rsidR="00CA598C">
        <w:rPr>
          <w:rFonts w:cs="宋体" w:hint="eastAsia"/>
          <w:sz w:val="24"/>
        </w:rPr>
        <w:t>抓取速率可表示为单位时间抓取到的网页大小，抓取速率越高，表示爬虫系统的性能越强，抓取网页所消耗的时间越短。</w:t>
      </w:r>
      <w:r w:rsidR="00164A20">
        <w:rPr>
          <w:rFonts w:ascii="宋体" w:hAnsi="宋体" w:cs="宋体" w:hint="eastAsia"/>
          <w:kern w:val="0"/>
          <w:sz w:val="24"/>
        </w:rPr>
        <w:t>分别表示成下面的公式：</w:t>
      </w:r>
    </w:p>
    <w:p w:rsidR="00E60AE1" w:rsidRDefault="00E60AE1" w:rsidP="00E60AE1">
      <w:pPr>
        <w:ind w:firstLine="420"/>
        <w:jc w:val="center"/>
        <w:rPr>
          <w:rFonts w:ascii="宋体" w:hAnsi="宋体"/>
          <w:sz w:val="24"/>
        </w:rPr>
      </w:pPr>
      <w:r>
        <w:rPr>
          <w:rFonts w:ascii="宋体" w:hAnsi="宋体" w:cs="宋体" w:hint="eastAsia"/>
          <w:kern w:val="0"/>
          <w:sz w:val="24"/>
        </w:rPr>
        <w:t>准确度（</w:t>
      </w:r>
      <w:r w:rsidRPr="00E60AE1">
        <w:rPr>
          <w:kern w:val="0"/>
          <w:sz w:val="24"/>
        </w:rPr>
        <w:t>Accuracy</w:t>
      </w:r>
      <w:r>
        <w:rPr>
          <w:rFonts w:ascii="宋体" w:hAnsi="宋体" w:cs="宋体" w:hint="eastAsia"/>
          <w:kern w:val="0"/>
          <w:sz w:val="24"/>
        </w:rPr>
        <w:t xml:space="preserve">）= </w:t>
      </w:r>
      <m:oMath>
        <m:f>
          <m:fPr>
            <m:ctrlPr>
              <w:rPr>
                <w:rFonts w:ascii="Cambria Math" w:hAnsi="Cambria Math"/>
                <w:kern w:val="0"/>
                <w:sz w:val="32"/>
                <w:szCs w:val="32"/>
              </w:rPr>
            </m:ctrlPr>
          </m:fPr>
          <m:num>
            <m:r>
              <m:rPr>
                <m:sty m:val="p"/>
              </m:rPr>
              <w:rPr>
                <w:rFonts w:ascii="Cambria Math"/>
                <w:kern w:val="0"/>
                <w:sz w:val="32"/>
                <w:szCs w:val="32"/>
              </w:rPr>
              <m:t>Correct Pages</m:t>
            </m:r>
          </m:num>
          <m:den>
            <m:r>
              <m:rPr>
                <m:sty m:val="p"/>
              </m:rPr>
              <w:rPr>
                <w:rFonts w:ascii="Cambria Math"/>
                <w:kern w:val="0"/>
                <w:sz w:val="32"/>
                <w:szCs w:val="32"/>
              </w:rPr>
              <m:t>Total Pages</m:t>
            </m:r>
          </m:den>
        </m:f>
      </m:oMath>
      <w:r>
        <w:rPr>
          <w:rFonts w:hint="eastAsia"/>
        </w:rPr>
        <w:t xml:space="preserve">    </w:t>
      </w:r>
      <w:r>
        <w:t xml:space="preserve">   </w:t>
      </w:r>
      <w:r>
        <w:rPr>
          <w:rFonts w:hint="eastAsia"/>
        </w:rPr>
        <w:t xml:space="preserve">     </w:t>
      </w:r>
      <w:r>
        <w:t xml:space="preserve">    </w:t>
      </w:r>
      <w:r>
        <w:rPr>
          <w:rFonts w:hint="eastAsia"/>
        </w:rPr>
        <w:t xml:space="preserve">  </w:t>
      </w:r>
      <w:r>
        <w:rPr>
          <w:rFonts w:ascii="宋体" w:hAnsi="宋体" w:hint="eastAsia"/>
          <w:sz w:val="24"/>
        </w:rPr>
        <w:t>式(6-1)</w:t>
      </w:r>
    </w:p>
    <w:p w:rsidR="00E60AE1" w:rsidRDefault="00E60AE1" w:rsidP="00E60AE1">
      <w:pPr>
        <w:ind w:firstLine="420"/>
        <w:jc w:val="center"/>
        <w:rPr>
          <w:rFonts w:ascii="宋体" w:hAnsi="宋体" w:cs="宋体"/>
          <w:kern w:val="0"/>
          <w:sz w:val="24"/>
        </w:rPr>
      </w:pPr>
      <w:r w:rsidRPr="00E60AE1">
        <w:rPr>
          <w:rFonts w:ascii="宋体" w:hAnsi="宋体" w:cs="宋体" w:hint="eastAsia"/>
          <w:kern w:val="0"/>
          <w:sz w:val="24"/>
        </w:rPr>
        <w:t>抓取速率（</w:t>
      </w:r>
      <w:r w:rsidRPr="00E60AE1">
        <w:rPr>
          <w:kern w:val="0"/>
          <w:sz w:val="24"/>
        </w:rPr>
        <w:t>Crawling Rate</w:t>
      </w:r>
      <w:r w:rsidRPr="00E60AE1">
        <w:rPr>
          <w:rFonts w:ascii="宋体" w:hAnsi="宋体" w:cs="宋体" w:hint="eastAsia"/>
          <w:kern w:val="0"/>
          <w:sz w:val="24"/>
        </w:rPr>
        <w:t>）</w:t>
      </w:r>
      <w:r>
        <w:rPr>
          <w:rFonts w:ascii="宋体" w:hAnsi="宋体" w:cs="宋体" w:hint="eastAsia"/>
          <w:kern w:val="0"/>
          <w:sz w:val="24"/>
        </w:rPr>
        <w:t xml:space="preserve">= </w:t>
      </w:r>
      <m:oMath>
        <m:f>
          <m:fPr>
            <m:ctrlPr>
              <w:rPr>
                <w:rFonts w:ascii="Cambria Math" w:hAnsi="Cambria Math"/>
                <w:kern w:val="0"/>
                <w:sz w:val="32"/>
                <w:szCs w:val="32"/>
              </w:rPr>
            </m:ctrlPr>
          </m:fPr>
          <m:num>
            <m:r>
              <m:rPr>
                <m:sty m:val="p"/>
              </m:rPr>
              <w:rPr>
                <w:rFonts w:ascii="Cambria Math"/>
                <w:kern w:val="0"/>
                <w:sz w:val="32"/>
                <w:szCs w:val="32"/>
              </w:rPr>
              <m:t>DOM Size(kb)</m:t>
            </m:r>
          </m:num>
          <m:den>
            <m:r>
              <m:rPr>
                <m:sty m:val="p"/>
              </m:rPr>
              <w:rPr>
                <w:rFonts w:ascii="Cambria Math"/>
                <w:kern w:val="0"/>
                <w:sz w:val="32"/>
                <w:szCs w:val="32"/>
              </w:rPr>
              <m:t>Crawling Time(s)</m:t>
            </m:r>
          </m:den>
        </m:f>
      </m:oMath>
      <w:r>
        <w:rPr>
          <w:rFonts w:hint="eastAsia"/>
        </w:rPr>
        <w:t xml:space="preserve">        </w:t>
      </w:r>
      <w:r>
        <w:rPr>
          <w:rFonts w:ascii="宋体" w:hAnsi="宋体" w:hint="eastAsia"/>
          <w:sz w:val="24"/>
        </w:rPr>
        <w:t>式(6-2)</w:t>
      </w:r>
    </w:p>
    <w:p w:rsidR="004455CD" w:rsidRPr="004455CD" w:rsidRDefault="004455CD" w:rsidP="004455CD">
      <w:pPr>
        <w:spacing w:line="400" w:lineRule="exact"/>
        <w:ind w:firstLine="420"/>
        <w:rPr>
          <w:rFonts w:cs="宋体"/>
          <w:sz w:val="24"/>
        </w:rPr>
      </w:pPr>
      <w:r>
        <w:rPr>
          <w:rFonts w:cs="宋体" w:hint="eastAsia"/>
          <w:sz w:val="24"/>
        </w:rPr>
        <w:t>其中</w:t>
      </w:r>
      <w:r w:rsidR="00E60AE1">
        <w:rPr>
          <w:sz w:val="24"/>
        </w:rPr>
        <w:t>Total</w:t>
      </w:r>
      <w:r w:rsidR="00E60AE1" w:rsidRPr="009A1CEC">
        <w:rPr>
          <w:rFonts w:hint="eastAsia"/>
          <w:sz w:val="24"/>
        </w:rPr>
        <w:t xml:space="preserve"> </w:t>
      </w:r>
      <w:r w:rsidR="0069427C">
        <w:rPr>
          <w:rFonts w:hint="eastAsia"/>
          <w:sz w:val="24"/>
        </w:rPr>
        <w:t>Pages</w:t>
      </w:r>
      <w:r w:rsidR="0069427C">
        <w:rPr>
          <w:rFonts w:hint="eastAsia"/>
          <w:sz w:val="24"/>
        </w:rPr>
        <w:t>表示总共抓取了多少个网页</w:t>
      </w:r>
      <w:r w:rsidR="00E60AE1">
        <w:rPr>
          <w:rFonts w:hint="eastAsia"/>
          <w:sz w:val="24"/>
        </w:rPr>
        <w:t>，</w:t>
      </w:r>
      <w:r w:rsidR="0069427C">
        <w:rPr>
          <w:rFonts w:hint="eastAsia"/>
          <w:sz w:val="24"/>
        </w:rPr>
        <w:t>Correct Page</w:t>
      </w:r>
      <w:r w:rsidR="00E60AE1">
        <w:rPr>
          <w:rFonts w:hint="eastAsia"/>
          <w:sz w:val="24"/>
        </w:rPr>
        <w:t>s</w:t>
      </w:r>
      <w:r w:rsidR="00E60AE1">
        <w:rPr>
          <w:rFonts w:hint="eastAsia"/>
          <w:sz w:val="24"/>
        </w:rPr>
        <w:t>表示</w:t>
      </w:r>
      <w:r w:rsidR="0069427C">
        <w:rPr>
          <w:rFonts w:hint="eastAsia"/>
          <w:sz w:val="24"/>
        </w:rPr>
        <w:t>其中正确的网页</w:t>
      </w:r>
      <w:r w:rsidR="003E7C63">
        <w:rPr>
          <w:rFonts w:hint="eastAsia"/>
          <w:sz w:val="24"/>
        </w:rPr>
        <w:t>个数；</w:t>
      </w:r>
      <w:r w:rsidR="00E60AE1" w:rsidRPr="009A1CEC">
        <w:rPr>
          <w:rFonts w:hint="eastAsia"/>
          <w:sz w:val="24"/>
        </w:rPr>
        <w:t xml:space="preserve">DOM </w:t>
      </w:r>
      <w:r w:rsidR="003E7C63">
        <w:rPr>
          <w:rFonts w:hint="eastAsia"/>
          <w:sz w:val="24"/>
        </w:rPr>
        <w:t>S</w:t>
      </w:r>
      <w:r w:rsidR="00E60AE1" w:rsidRPr="009A1CEC">
        <w:rPr>
          <w:rFonts w:hint="eastAsia"/>
          <w:sz w:val="24"/>
        </w:rPr>
        <w:t>ize</w:t>
      </w:r>
      <w:r w:rsidR="00E60AE1">
        <w:rPr>
          <w:rFonts w:hint="eastAsia"/>
          <w:sz w:val="24"/>
        </w:rPr>
        <w:t>为保存的</w:t>
      </w:r>
      <w:r w:rsidR="00E60AE1">
        <w:rPr>
          <w:rFonts w:hint="eastAsia"/>
          <w:sz w:val="24"/>
        </w:rPr>
        <w:t>HTML</w:t>
      </w:r>
      <w:r w:rsidR="00E60AE1">
        <w:rPr>
          <w:rFonts w:hint="eastAsia"/>
          <w:sz w:val="24"/>
        </w:rPr>
        <w:t>静态文件的总大小</w:t>
      </w:r>
      <w:r w:rsidR="003E7C63">
        <w:rPr>
          <w:rFonts w:hint="eastAsia"/>
          <w:sz w:val="24"/>
        </w:rPr>
        <w:t>，</w:t>
      </w:r>
      <w:r w:rsidR="00E60AE1" w:rsidRPr="009A1CEC">
        <w:rPr>
          <w:rFonts w:hint="eastAsia"/>
          <w:sz w:val="24"/>
        </w:rPr>
        <w:t>Crawl</w:t>
      </w:r>
      <w:r w:rsidR="003E7C63">
        <w:rPr>
          <w:rFonts w:hint="eastAsia"/>
          <w:sz w:val="24"/>
        </w:rPr>
        <w:t>ing</w:t>
      </w:r>
      <w:r w:rsidR="00E60AE1" w:rsidRPr="009A1CEC">
        <w:rPr>
          <w:rFonts w:hint="eastAsia"/>
          <w:sz w:val="24"/>
        </w:rPr>
        <w:t xml:space="preserve"> Time</w:t>
      </w:r>
      <w:r w:rsidR="00E60AE1">
        <w:rPr>
          <w:rFonts w:hint="eastAsia"/>
          <w:sz w:val="24"/>
        </w:rPr>
        <w:t>为总的抓取时间。</w:t>
      </w:r>
    </w:p>
    <w:p w:rsidR="00164A20" w:rsidRDefault="00164A20">
      <w:pPr>
        <w:pStyle w:val="2"/>
        <w:wordWrap w:val="0"/>
        <w:rPr>
          <w:rFonts w:ascii="Times New Roman" w:hAnsi="Times New Roman"/>
          <w:sz w:val="28"/>
          <w:szCs w:val="28"/>
        </w:rPr>
      </w:pPr>
      <w:bookmarkStart w:id="120" w:name="_Toc292790717"/>
      <w:bookmarkStart w:id="121" w:name="_Toc312525631"/>
      <w:bookmarkStart w:id="122" w:name="_Toc312527996"/>
      <w:bookmarkStart w:id="123" w:name="_Toc313219932"/>
      <w:bookmarkStart w:id="124" w:name="_Toc343979964"/>
      <w:r w:rsidRPr="00B439A0">
        <w:rPr>
          <w:rStyle w:val="apple-converted-space"/>
          <w:rFonts w:ascii="黑体" w:hAnsi="??" w:hint="eastAsia"/>
          <w:sz w:val="28"/>
          <w:szCs w:val="28"/>
        </w:rPr>
        <w:lastRenderedPageBreak/>
        <w:t xml:space="preserve">6.3 </w:t>
      </w:r>
      <w:r w:rsidRPr="00B439A0">
        <w:rPr>
          <w:rFonts w:ascii="Times New Roman" w:hAnsi="Times New Roman" w:hint="eastAsia"/>
          <w:sz w:val="28"/>
          <w:szCs w:val="28"/>
        </w:rPr>
        <w:t>实验</w:t>
      </w:r>
      <w:r w:rsidR="004A6992">
        <w:rPr>
          <w:rFonts w:ascii="Times New Roman" w:hAnsi="Times New Roman" w:hint="eastAsia"/>
          <w:sz w:val="28"/>
          <w:szCs w:val="28"/>
        </w:rPr>
        <w:t>设计</w:t>
      </w:r>
      <w:r w:rsidRPr="00B439A0">
        <w:rPr>
          <w:rStyle w:val="apple-converted-space"/>
          <w:rFonts w:ascii="黑体" w:hAnsi="??" w:hint="eastAsia"/>
          <w:sz w:val="28"/>
          <w:szCs w:val="28"/>
        </w:rPr>
        <w:t>及</w:t>
      </w:r>
      <w:r w:rsidRPr="00B439A0">
        <w:rPr>
          <w:rFonts w:ascii="Times New Roman" w:hAnsi="Times New Roman" w:hint="eastAsia"/>
          <w:sz w:val="28"/>
          <w:szCs w:val="28"/>
        </w:rPr>
        <w:t>结果分析</w:t>
      </w:r>
      <w:bookmarkEnd w:id="120"/>
      <w:bookmarkEnd w:id="121"/>
      <w:bookmarkEnd w:id="122"/>
      <w:bookmarkEnd w:id="123"/>
      <w:bookmarkEnd w:id="124"/>
    </w:p>
    <w:p w:rsidR="00E87CCA" w:rsidRDefault="00E87CCA" w:rsidP="00E87CCA">
      <w:pPr>
        <w:spacing w:line="400" w:lineRule="exact"/>
        <w:ind w:firstLine="420"/>
        <w:rPr>
          <w:rFonts w:cs="宋体"/>
          <w:sz w:val="24"/>
        </w:rPr>
      </w:pPr>
      <w:r w:rsidRPr="002251C3">
        <w:rPr>
          <w:rFonts w:cs="宋体" w:hint="eastAsia"/>
          <w:sz w:val="24"/>
        </w:rPr>
        <w:t>为了</w:t>
      </w:r>
      <w:r w:rsidR="00643D5D" w:rsidRPr="002251C3">
        <w:rPr>
          <w:rFonts w:cs="宋体" w:hint="eastAsia"/>
          <w:sz w:val="24"/>
        </w:rPr>
        <w:t>测试爬虫系统的</w:t>
      </w:r>
      <w:r w:rsidR="00EA531C">
        <w:rPr>
          <w:rFonts w:cs="宋体" w:hint="eastAsia"/>
          <w:sz w:val="24"/>
        </w:rPr>
        <w:t>查全率、</w:t>
      </w:r>
      <w:r w:rsidR="00B90206">
        <w:rPr>
          <w:rFonts w:cs="宋体" w:hint="eastAsia"/>
          <w:sz w:val="24"/>
        </w:rPr>
        <w:t>准确</w:t>
      </w:r>
      <w:r w:rsidR="009B7A05">
        <w:rPr>
          <w:rFonts w:cs="宋体" w:hint="eastAsia"/>
          <w:sz w:val="24"/>
        </w:rPr>
        <w:t>度</w:t>
      </w:r>
      <w:r w:rsidR="00643D5D" w:rsidRPr="002251C3">
        <w:rPr>
          <w:rFonts w:cs="宋体" w:hint="eastAsia"/>
          <w:sz w:val="24"/>
        </w:rPr>
        <w:t>及性能，本实验将爬虫系统应用于</w:t>
      </w:r>
      <w:r w:rsidR="00BF62F8">
        <w:rPr>
          <w:rFonts w:cs="宋体" w:hint="eastAsia"/>
          <w:sz w:val="24"/>
        </w:rPr>
        <w:t>表</w:t>
      </w:r>
      <w:r w:rsidR="00BF62F8">
        <w:rPr>
          <w:rFonts w:cs="宋体" w:hint="eastAsia"/>
          <w:sz w:val="24"/>
        </w:rPr>
        <w:t>6-</w:t>
      </w:r>
      <w:r w:rsidR="00995174">
        <w:rPr>
          <w:rFonts w:cs="宋体" w:hint="eastAsia"/>
          <w:sz w:val="24"/>
        </w:rPr>
        <w:t>2</w:t>
      </w:r>
      <w:r w:rsidR="00BF62F8">
        <w:rPr>
          <w:rFonts w:cs="宋体" w:hint="eastAsia"/>
          <w:sz w:val="24"/>
        </w:rPr>
        <w:t>所列的</w:t>
      </w:r>
      <w:r w:rsidR="00643D5D" w:rsidRPr="002251C3">
        <w:rPr>
          <w:rFonts w:cs="宋体" w:hint="eastAsia"/>
          <w:sz w:val="24"/>
        </w:rPr>
        <w:t>6</w:t>
      </w:r>
      <w:r w:rsidR="00643D5D" w:rsidRPr="002251C3">
        <w:rPr>
          <w:rFonts w:cs="宋体" w:hint="eastAsia"/>
          <w:sz w:val="24"/>
        </w:rPr>
        <w:t>个真实的网站</w:t>
      </w:r>
      <w:r w:rsidR="002251C3" w:rsidRPr="002251C3">
        <w:rPr>
          <w:rFonts w:cs="宋体" w:hint="eastAsia"/>
          <w:sz w:val="24"/>
        </w:rPr>
        <w:t>（</w:t>
      </w:r>
      <w:r w:rsidR="002251C3" w:rsidRPr="002251C3">
        <w:rPr>
          <w:rFonts w:cs="宋体" w:hint="eastAsia"/>
          <w:sz w:val="24"/>
        </w:rPr>
        <w:t>C1-C6</w:t>
      </w:r>
      <w:r w:rsidR="002251C3" w:rsidRPr="002251C3">
        <w:rPr>
          <w:rFonts w:cs="宋体" w:hint="eastAsia"/>
          <w:sz w:val="24"/>
        </w:rPr>
        <w:t>）</w:t>
      </w:r>
      <w:r w:rsidR="00643D5D" w:rsidRPr="002251C3">
        <w:rPr>
          <w:rFonts w:cs="宋体" w:hint="eastAsia"/>
          <w:sz w:val="24"/>
        </w:rPr>
        <w:t>：</w:t>
      </w:r>
    </w:p>
    <w:p w:rsidR="00995174" w:rsidRPr="00BE5E15" w:rsidRDefault="00995174" w:rsidP="00BE5E15">
      <w:pPr>
        <w:jc w:val="center"/>
        <w:rPr>
          <w:rFonts w:eastAsia="楷体_GB2312"/>
        </w:rPr>
      </w:pPr>
      <w:r w:rsidRPr="00BE5E15">
        <w:rPr>
          <w:rFonts w:eastAsia="楷体_GB2312" w:hint="eastAsia"/>
        </w:rPr>
        <w:t>表</w:t>
      </w:r>
      <w:r w:rsidRPr="00BE5E15">
        <w:rPr>
          <w:rFonts w:eastAsia="楷体_GB2312" w:hint="eastAsia"/>
        </w:rPr>
        <w:t>6</w:t>
      </w:r>
      <w:r w:rsidRPr="00BE5E15">
        <w:rPr>
          <w:rFonts w:eastAsia="楷体_GB2312" w:hint="eastAsia"/>
        </w:rPr>
        <w:t>－</w:t>
      </w:r>
      <w:r w:rsidRPr="00BE5E15">
        <w:rPr>
          <w:rFonts w:eastAsia="楷体_GB2312" w:hint="eastAsia"/>
        </w:rPr>
        <w:t>2</w:t>
      </w:r>
      <w:r w:rsidR="00B97017">
        <w:rPr>
          <w:rFonts w:eastAsia="楷体_GB2312" w:hint="eastAsia"/>
        </w:rPr>
        <w:t xml:space="preserve"> </w:t>
      </w:r>
      <w:r w:rsidRPr="00BE5E15">
        <w:rPr>
          <w:rFonts w:eastAsia="楷体_GB2312" w:hint="eastAsia"/>
        </w:rPr>
        <w:t>实验用例</w:t>
      </w:r>
    </w:p>
    <w:tbl>
      <w:tblPr>
        <w:tblW w:w="9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18"/>
        <w:gridCol w:w="817"/>
        <w:gridCol w:w="2693"/>
        <w:gridCol w:w="4507"/>
      </w:tblGrid>
      <w:tr w:rsidR="007B7518" w:rsidRPr="007B7518" w:rsidTr="0057555E">
        <w:tc>
          <w:tcPr>
            <w:tcW w:w="1418" w:type="dxa"/>
            <w:tcBorders>
              <w:left w:val="single" w:sz="4" w:space="0" w:color="auto"/>
              <w:right w:val="single" w:sz="4" w:space="0" w:color="auto"/>
            </w:tcBorders>
            <w:shd w:val="clear" w:color="auto" w:fill="D9D9D9" w:themeFill="background1" w:themeFillShade="D9"/>
          </w:tcPr>
          <w:p w:rsidR="007B7518" w:rsidRPr="007B7518" w:rsidRDefault="007B7518" w:rsidP="007E7EC6">
            <w:pPr>
              <w:spacing w:line="20" w:lineRule="atLeast"/>
              <w:jc w:val="center"/>
              <w:rPr>
                <w:sz w:val="24"/>
              </w:rPr>
            </w:pPr>
            <w:r w:rsidRPr="007B7518">
              <w:rPr>
                <w:sz w:val="24"/>
              </w:rPr>
              <w:t>Type</w:t>
            </w:r>
          </w:p>
        </w:tc>
        <w:tc>
          <w:tcPr>
            <w:tcW w:w="817" w:type="dxa"/>
            <w:tcBorders>
              <w:left w:val="single" w:sz="4" w:space="0" w:color="auto"/>
              <w:right w:val="single" w:sz="4" w:space="0" w:color="auto"/>
            </w:tcBorders>
            <w:shd w:val="clear" w:color="auto" w:fill="D9D9D9" w:themeFill="background1" w:themeFillShade="D9"/>
          </w:tcPr>
          <w:p w:rsidR="007B7518" w:rsidRPr="007B7518" w:rsidRDefault="007B7518" w:rsidP="007E7EC6">
            <w:pPr>
              <w:spacing w:line="20" w:lineRule="atLeast"/>
              <w:jc w:val="center"/>
              <w:rPr>
                <w:sz w:val="24"/>
              </w:rPr>
            </w:pPr>
            <w:r w:rsidRPr="007B7518">
              <w:rPr>
                <w:sz w:val="24"/>
              </w:rPr>
              <w:t>Case</w:t>
            </w:r>
          </w:p>
        </w:tc>
        <w:tc>
          <w:tcPr>
            <w:tcW w:w="2693" w:type="dxa"/>
            <w:tcBorders>
              <w:left w:val="single" w:sz="4" w:space="0" w:color="auto"/>
              <w:right w:val="single" w:sz="4" w:space="0" w:color="auto"/>
            </w:tcBorders>
            <w:shd w:val="clear" w:color="auto" w:fill="D9D9D9" w:themeFill="background1" w:themeFillShade="D9"/>
          </w:tcPr>
          <w:p w:rsidR="007B7518" w:rsidRPr="007B7518" w:rsidRDefault="007B7518" w:rsidP="007E7EC6">
            <w:pPr>
              <w:spacing w:line="20" w:lineRule="atLeast"/>
              <w:jc w:val="center"/>
              <w:rPr>
                <w:sz w:val="24"/>
              </w:rPr>
            </w:pPr>
            <w:r w:rsidRPr="007B7518">
              <w:rPr>
                <w:sz w:val="24"/>
              </w:rPr>
              <w:t>AJAX site</w:t>
            </w:r>
          </w:p>
        </w:tc>
        <w:tc>
          <w:tcPr>
            <w:tcW w:w="4507" w:type="dxa"/>
            <w:tcBorders>
              <w:left w:val="single" w:sz="4" w:space="0" w:color="auto"/>
              <w:right w:val="single" w:sz="4" w:space="0" w:color="auto"/>
            </w:tcBorders>
            <w:shd w:val="clear" w:color="auto" w:fill="D9D9D9" w:themeFill="background1" w:themeFillShade="D9"/>
          </w:tcPr>
          <w:p w:rsidR="007B7518" w:rsidRPr="007B7518" w:rsidRDefault="007B7518" w:rsidP="007E7EC6">
            <w:pPr>
              <w:spacing w:line="20" w:lineRule="atLeast"/>
              <w:jc w:val="center"/>
              <w:rPr>
                <w:sz w:val="24"/>
              </w:rPr>
            </w:pPr>
            <w:r w:rsidRPr="007B7518">
              <w:rPr>
                <w:sz w:val="24"/>
              </w:rPr>
              <w:t>Clickable Elements</w:t>
            </w:r>
          </w:p>
        </w:tc>
      </w:tr>
      <w:tr w:rsidR="007B7518" w:rsidRPr="007B7518" w:rsidTr="007B7518">
        <w:tc>
          <w:tcPr>
            <w:tcW w:w="1418" w:type="dxa"/>
            <w:vMerge w:val="restart"/>
            <w:tcBorders>
              <w:left w:val="single" w:sz="4" w:space="0" w:color="auto"/>
            </w:tcBorders>
            <w:vAlign w:val="center"/>
          </w:tcPr>
          <w:p w:rsidR="007B7518" w:rsidRPr="007B7518" w:rsidRDefault="007B7518" w:rsidP="007E7EC6">
            <w:pPr>
              <w:spacing w:line="20" w:lineRule="atLeast"/>
              <w:jc w:val="center"/>
              <w:rPr>
                <w:sz w:val="24"/>
              </w:rPr>
            </w:pPr>
            <w:r w:rsidRPr="007B7518">
              <w:rPr>
                <w:sz w:val="24"/>
              </w:rPr>
              <w:t>Electronic</w:t>
            </w:r>
          </w:p>
          <w:p w:rsidR="007B7518" w:rsidRPr="007B7518" w:rsidRDefault="007B7518" w:rsidP="007E7EC6">
            <w:pPr>
              <w:spacing w:line="20" w:lineRule="atLeast"/>
              <w:jc w:val="center"/>
              <w:rPr>
                <w:sz w:val="24"/>
              </w:rPr>
            </w:pPr>
            <w:r w:rsidRPr="007B7518">
              <w:rPr>
                <w:sz w:val="24"/>
              </w:rPr>
              <w:t>Commerce</w:t>
            </w:r>
          </w:p>
        </w:tc>
        <w:tc>
          <w:tcPr>
            <w:tcW w:w="817" w:type="dxa"/>
          </w:tcPr>
          <w:p w:rsidR="007B7518" w:rsidRPr="007B7518" w:rsidRDefault="007B7518" w:rsidP="007E7EC6">
            <w:pPr>
              <w:spacing w:line="20" w:lineRule="atLeast"/>
              <w:rPr>
                <w:sz w:val="24"/>
              </w:rPr>
            </w:pPr>
            <w:r w:rsidRPr="007B7518">
              <w:rPr>
                <w:sz w:val="24"/>
              </w:rPr>
              <w:t>C1</w:t>
            </w:r>
          </w:p>
        </w:tc>
        <w:tc>
          <w:tcPr>
            <w:tcW w:w="2693" w:type="dxa"/>
          </w:tcPr>
          <w:p w:rsidR="007B7518" w:rsidRPr="007B7518" w:rsidRDefault="007B7518" w:rsidP="007E7EC6">
            <w:pPr>
              <w:spacing w:line="20" w:lineRule="atLeast"/>
              <w:rPr>
                <w:sz w:val="24"/>
              </w:rPr>
            </w:pPr>
            <w:r w:rsidRPr="007B7518">
              <w:rPr>
                <w:sz w:val="24"/>
              </w:rPr>
              <w:t>http://www.360buy.com/</w:t>
            </w:r>
          </w:p>
        </w:tc>
        <w:tc>
          <w:tcPr>
            <w:tcW w:w="4507" w:type="dxa"/>
            <w:tcBorders>
              <w:right w:val="single" w:sz="4" w:space="0" w:color="auto"/>
            </w:tcBorders>
          </w:tcPr>
          <w:p w:rsidR="007B7518" w:rsidRPr="007B7518" w:rsidRDefault="007B7518" w:rsidP="007B7518">
            <w:pPr>
              <w:spacing w:line="20" w:lineRule="atLeast"/>
              <w:rPr>
                <w:sz w:val="24"/>
              </w:rPr>
            </w:pPr>
            <w:r w:rsidRPr="007B7518">
              <w:rPr>
                <w:sz w:val="24"/>
              </w:rPr>
              <w:t>&lt;a class="next" href="#comments-list"&gt;</w:t>
            </w:r>
            <w:r w:rsidRPr="007B7518">
              <w:rPr>
                <w:rFonts w:hint="eastAsia"/>
                <w:sz w:val="24"/>
              </w:rPr>
              <w:t>下一页</w:t>
            </w:r>
            <w:r w:rsidRPr="007B7518">
              <w:rPr>
                <w:sz w:val="24"/>
              </w:rPr>
              <w:t>&lt;/a&gt;</w:t>
            </w:r>
          </w:p>
        </w:tc>
      </w:tr>
      <w:tr w:rsidR="007B7518" w:rsidRPr="007B7518" w:rsidTr="007B7518">
        <w:trPr>
          <w:trHeight w:val="602"/>
        </w:trPr>
        <w:tc>
          <w:tcPr>
            <w:tcW w:w="1418" w:type="dxa"/>
            <w:vMerge/>
            <w:tcBorders>
              <w:left w:val="single" w:sz="4" w:space="0" w:color="auto"/>
            </w:tcBorders>
            <w:vAlign w:val="center"/>
          </w:tcPr>
          <w:p w:rsidR="007B7518" w:rsidRPr="007B7518" w:rsidRDefault="007B7518" w:rsidP="007E7EC6">
            <w:pPr>
              <w:spacing w:line="20" w:lineRule="atLeast"/>
              <w:jc w:val="center"/>
              <w:rPr>
                <w:sz w:val="24"/>
              </w:rPr>
            </w:pPr>
          </w:p>
        </w:tc>
        <w:tc>
          <w:tcPr>
            <w:tcW w:w="817" w:type="dxa"/>
          </w:tcPr>
          <w:p w:rsidR="007B7518" w:rsidRPr="007B7518" w:rsidRDefault="007B7518" w:rsidP="00643D5D">
            <w:pPr>
              <w:spacing w:line="20" w:lineRule="atLeast"/>
              <w:rPr>
                <w:sz w:val="24"/>
              </w:rPr>
            </w:pPr>
            <w:r w:rsidRPr="007B7518">
              <w:rPr>
                <w:rFonts w:hint="eastAsia"/>
                <w:sz w:val="24"/>
              </w:rPr>
              <w:t>C</w:t>
            </w:r>
            <w:r w:rsidR="00643D5D">
              <w:rPr>
                <w:rFonts w:hint="eastAsia"/>
                <w:sz w:val="24"/>
              </w:rPr>
              <w:t>2</w:t>
            </w:r>
          </w:p>
        </w:tc>
        <w:tc>
          <w:tcPr>
            <w:tcW w:w="2693" w:type="dxa"/>
          </w:tcPr>
          <w:p w:rsidR="007B7518" w:rsidRPr="007B7518" w:rsidRDefault="007B7518" w:rsidP="007E7EC6">
            <w:pPr>
              <w:spacing w:line="20" w:lineRule="atLeast"/>
              <w:rPr>
                <w:sz w:val="24"/>
              </w:rPr>
            </w:pPr>
            <w:r w:rsidRPr="007B7518">
              <w:rPr>
                <w:sz w:val="24"/>
              </w:rPr>
              <w:t>http://www.</w:t>
            </w:r>
            <w:r w:rsidRPr="007B7518">
              <w:rPr>
                <w:rFonts w:hint="eastAsia"/>
                <w:sz w:val="24"/>
              </w:rPr>
              <w:t>tmall</w:t>
            </w:r>
            <w:r w:rsidRPr="007B7518">
              <w:rPr>
                <w:sz w:val="24"/>
              </w:rPr>
              <w:t>.com/</w:t>
            </w:r>
          </w:p>
        </w:tc>
        <w:tc>
          <w:tcPr>
            <w:tcW w:w="4507" w:type="dxa"/>
            <w:tcBorders>
              <w:right w:val="single" w:sz="4" w:space="0" w:color="auto"/>
            </w:tcBorders>
          </w:tcPr>
          <w:p w:rsidR="007B7518" w:rsidRPr="007B7518" w:rsidRDefault="007B7518" w:rsidP="007B7518">
            <w:pPr>
              <w:spacing w:line="20" w:lineRule="atLeast"/>
              <w:rPr>
                <w:sz w:val="24"/>
              </w:rPr>
            </w:pPr>
            <w:r w:rsidRPr="007B7518">
              <w:rPr>
                <w:sz w:val="24"/>
              </w:rPr>
              <w:t>&lt;a class="page-next" data-val="2" data-act="page" href="#"&gt;</w:t>
            </w:r>
            <w:r>
              <w:rPr>
                <w:rFonts w:hint="eastAsia"/>
                <w:sz w:val="24"/>
              </w:rPr>
              <w:t>下一页</w:t>
            </w:r>
            <w:r w:rsidRPr="007B7518">
              <w:rPr>
                <w:sz w:val="24"/>
              </w:rPr>
              <w:t>&lt;/a&gt;</w:t>
            </w:r>
          </w:p>
        </w:tc>
      </w:tr>
      <w:tr w:rsidR="007B7518" w:rsidRPr="007B7518" w:rsidTr="007B7518">
        <w:tc>
          <w:tcPr>
            <w:tcW w:w="1418" w:type="dxa"/>
            <w:vMerge w:val="restart"/>
            <w:tcBorders>
              <w:left w:val="single" w:sz="4" w:space="0" w:color="auto"/>
            </w:tcBorders>
            <w:vAlign w:val="center"/>
          </w:tcPr>
          <w:p w:rsidR="007B7518" w:rsidRPr="007B7518" w:rsidRDefault="007B7518" w:rsidP="007E7EC6">
            <w:pPr>
              <w:spacing w:line="20" w:lineRule="atLeast"/>
              <w:jc w:val="center"/>
              <w:rPr>
                <w:sz w:val="24"/>
              </w:rPr>
            </w:pPr>
            <w:r w:rsidRPr="007B7518">
              <w:rPr>
                <w:sz w:val="24"/>
              </w:rPr>
              <w:t>Twitter</w:t>
            </w:r>
          </w:p>
        </w:tc>
        <w:tc>
          <w:tcPr>
            <w:tcW w:w="817" w:type="dxa"/>
          </w:tcPr>
          <w:p w:rsidR="007B7518" w:rsidRPr="007B7518" w:rsidRDefault="007B7518" w:rsidP="00643D5D">
            <w:pPr>
              <w:spacing w:line="20" w:lineRule="atLeast"/>
              <w:rPr>
                <w:sz w:val="24"/>
              </w:rPr>
            </w:pPr>
            <w:r w:rsidRPr="007B7518">
              <w:rPr>
                <w:sz w:val="24"/>
              </w:rPr>
              <w:t>C</w:t>
            </w:r>
            <w:r w:rsidR="00643D5D">
              <w:rPr>
                <w:rFonts w:hint="eastAsia"/>
                <w:sz w:val="24"/>
              </w:rPr>
              <w:t>3</w:t>
            </w:r>
          </w:p>
        </w:tc>
        <w:tc>
          <w:tcPr>
            <w:tcW w:w="2693" w:type="dxa"/>
          </w:tcPr>
          <w:p w:rsidR="007B7518" w:rsidRPr="007B7518" w:rsidRDefault="007B7518" w:rsidP="007E7EC6">
            <w:pPr>
              <w:spacing w:line="20" w:lineRule="atLeast"/>
              <w:rPr>
                <w:sz w:val="24"/>
              </w:rPr>
            </w:pPr>
            <w:r w:rsidRPr="007B7518">
              <w:rPr>
                <w:sz w:val="24"/>
              </w:rPr>
              <w:t>http://weibo.com/</w:t>
            </w:r>
          </w:p>
        </w:tc>
        <w:tc>
          <w:tcPr>
            <w:tcW w:w="4507" w:type="dxa"/>
            <w:tcBorders>
              <w:right w:val="single" w:sz="4" w:space="0" w:color="auto"/>
            </w:tcBorders>
          </w:tcPr>
          <w:p w:rsidR="007B7518" w:rsidRPr="007B7518" w:rsidRDefault="007B7518" w:rsidP="007B7518">
            <w:pPr>
              <w:spacing w:line="20" w:lineRule="atLeast"/>
              <w:rPr>
                <w:sz w:val="24"/>
              </w:rPr>
            </w:pPr>
            <w:r w:rsidRPr="007B7518">
              <w:rPr>
                <w:sz w:val="24"/>
              </w:rPr>
              <w:t>&lt;span action-data="id=34..&amp;page=2" action-type="feed_list_page"&gt;</w:t>
            </w:r>
            <w:r>
              <w:rPr>
                <w:rFonts w:hint="eastAsia"/>
                <w:sz w:val="24"/>
              </w:rPr>
              <w:t>下一页</w:t>
            </w:r>
            <w:r w:rsidRPr="007B7518">
              <w:rPr>
                <w:sz w:val="24"/>
              </w:rPr>
              <w:t>&lt;/span&gt;</w:t>
            </w:r>
          </w:p>
        </w:tc>
      </w:tr>
      <w:tr w:rsidR="007B7518" w:rsidRPr="007B7518" w:rsidTr="007B7518">
        <w:tc>
          <w:tcPr>
            <w:tcW w:w="1418" w:type="dxa"/>
            <w:vMerge/>
            <w:tcBorders>
              <w:left w:val="single" w:sz="4" w:space="0" w:color="auto"/>
            </w:tcBorders>
            <w:vAlign w:val="center"/>
          </w:tcPr>
          <w:p w:rsidR="007B7518" w:rsidRPr="007B7518" w:rsidRDefault="007B7518" w:rsidP="007E7EC6">
            <w:pPr>
              <w:spacing w:line="20" w:lineRule="atLeast"/>
              <w:jc w:val="center"/>
              <w:rPr>
                <w:sz w:val="24"/>
              </w:rPr>
            </w:pPr>
          </w:p>
        </w:tc>
        <w:tc>
          <w:tcPr>
            <w:tcW w:w="817" w:type="dxa"/>
          </w:tcPr>
          <w:p w:rsidR="007B7518" w:rsidRPr="007B7518" w:rsidRDefault="007B7518" w:rsidP="00643D5D">
            <w:pPr>
              <w:spacing w:line="20" w:lineRule="atLeast"/>
              <w:rPr>
                <w:sz w:val="24"/>
              </w:rPr>
            </w:pPr>
            <w:r w:rsidRPr="007B7518">
              <w:rPr>
                <w:sz w:val="24"/>
              </w:rPr>
              <w:t>C</w:t>
            </w:r>
            <w:r w:rsidR="00643D5D">
              <w:rPr>
                <w:rFonts w:hint="eastAsia"/>
                <w:sz w:val="24"/>
              </w:rPr>
              <w:t>4</w:t>
            </w:r>
          </w:p>
        </w:tc>
        <w:tc>
          <w:tcPr>
            <w:tcW w:w="2693" w:type="dxa"/>
          </w:tcPr>
          <w:p w:rsidR="007B7518" w:rsidRPr="007B7518" w:rsidRDefault="00CB59AD" w:rsidP="007E7EC6">
            <w:pPr>
              <w:spacing w:line="20" w:lineRule="atLeast"/>
              <w:rPr>
                <w:sz w:val="24"/>
              </w:rPr>
            </w:pPr>
            <w:r>
              <w:rPr>
                <w:sz w:val="24"/>
              </w:rPr>
              <w:t>http://t.163.com/</w:t>
            </w:r>
          </w:p>
        </w:tc>
        <w:tc>
          <w:tcPr>
            <w:tcW w:w="4507" w:type="dxa"/>
            <w:tcBorders>
              <w:right w:val="single" w:sz="4" w:space="0" w:color="auto"/>
            </w:tcBorders>
          </w:tcPr>
          <w:p w:rsidR="007B7518" w:rsidRPr="007B7518" w:rsidRDefault="007B7518" w:rsidP="007E7EC6">
            <w:pPr>
              <w:spacing w:line="20" w:lineRule="atLeast"/>
              <w:rPr>
                <w:sz w:val="24"/>
              </w:rPr>
            </w:pPr>
            <w:r w:rsidRPr="007B7518">
              <w:rPr>
                <w:sz w:val="24"/>
              </w:rPr>
              <w:t>&lt;li class="js-btn js-next"&gt;</w:t>
            </w:r>
          </w:p>
          <w:p w:rsidR="007B7518" w:rsidRPr="007B7518" w:rsidRDefault="007B7518" w:rsidP="007B7518">
            <w:pPr>
              <w:spacing w:line="20" w:lineRule="atLeast"/>
              <w:rPr>
                <w:sz w:val="24"/>
              </w:rPr>
            </w:pPr>
            <w:r w:rsidRPr="007B7518">
              <w:rPr>
                <w:sz w:val="24"/>
              </w:rPr>
              <w:t>&lt;a href="javascript:;"&gt;</w:t>
            </w:r>
            <w:r>
              <w:rPr>
                <w:rFonts w:hint="eastAsia"/>
                <w:sz w:val="24"/>
              </w:rPr>
              <w:t>下一页</w:t>
            </w:r>
            <w:r w:rsidRPr="007B7518">
              <w:rPr>
                <w:sz w:val="24"/>
              </w:rPr>
              <w:t>&lt;/a&gt;&lt;/li&gt;</w:t>
            </w:r>
          </w:p>
        </w:tc>
      </w:tr>
      <w:tr w:rsidR="007B7518" w:rsidRPr="007B7518" w:rsidTr="007B7518">
        <w:tc>
          <w:tcPr>
            <w:tcW w:w="1418" w:type="dxa"/>
            <w:vMerge w:val="restart"/>
            <w:tcBorders>
              <w:left w:val="single" w:sz="4" w:space="0" w:color="auto"/>
            </w:tcBorders>
            <w:vAlign w:val="center"/>
          </w:tcPr>
          <w:p w:rsidR="007B7518" w:rsidRPr="007B7518" w:rsidRDefault="007B7518" w:rsidP="007E7EC6">
            <w:pPr>
              <w:spacing w:line="20" w:lineRule="atLeast"/>
              <w:jc w:val="center"/>
              <w:rPr>
                <w:sz w:val="24"/>
              </w:rPr>
            </w:pPr>
            <w:r w:rsidRPr="007B7518">
              <w:rPr>
                <w:sz w:val="24"/>
              </w:rPr>
              <w:t>Blog</w:t>
            </w:r>
          </w:p>
        </w:tc>
        <w:tc>
          <w:tcPr>
            <w:tcW w:w="817" w:type="dxa"/>
          </w:tcPr>
          <w:p w:rsidR="007B7518" w:rsidRPr="007B7518" w:rsidRDefault="007B7518" w:rsidP="00643D5D">
            <w:pPr>
              <w:spacing w:line="20" w:lineRule="atLeast"/>
              <w:rPr>
                <w:sz w:val="24"/>
              </w:rPr>
            </w:pPr>
            <w:r w:rsidRPr="007B7518">
              <w:rPr>
                <w:sz w:val="24"/>
              </w:rPr>
              <w:t>C</w:t>
            </w:r>
            <w:r w:rsidR="00643D5D">
              <w:rPr>
                <w:rFonts w:hint="eastAsia"/>
                <w:sz w:val="24"/>
              </w:rPr>
              <w:t>5</w:t>
            </w:r>
          </w:p>
        </w:tc>
        <w:tc>
          <w:tcPr>
            <w:tcW w:w="2693" w:type="dxa"/>
          </w:tcPr>
          <w:p w:rsidR="007B7518" w:rsidRPr="007B7518" w:rsidRDefault="007B7518" w:rsidP="007E7EC6">
            <w:pPr>
              <w:spacing w:line="20" w:lineRule="atLeast"/>
              <w:rPr>
                <w:sz w:val="24"/>
              </w:rPr>
            </w:pPr>
            <w:r w:rsidRPr="007B7518">
              <w:rPr>
                <w:sz w:val="24"/>
              </w:rPr>
              <w:t>http://blog.sohu.com/</w:t>
            </w:r>
          </w:p>
        </w:tc>
        <w:tc>
          <w:tcPr>
            <w:tcW w:w="4507" w:type="dxa"/>
            <w:tcBorders>
              <w:right w:val="single" w:sz="4" w:space="0" w:color="auto"/>
            </w:tcBorders>
          </w:tcPr>
          <w:p w:rsidR="007B7518" w:rsidRPr="007B7518" w:rsidRDefault="007B7518" w:rsidP="007E7EC6">
            <w:pPr>
              <w:spacing w:line="20" w:lineRule="atLeast"/>
              <w:rPr>
                <w:sz w:val="24"/>
              </w:rPr>
            </w:pPr>
            <w:r w:rsidRPr="007B7518">
              <w:rPr>
                <w:sz w:val="24"/>
              </w:rPr>
              <w:t>&lt;a class="txt" action="page" href="javascript:;" data-page="next"&gt;</w:t>
            </w:r>
            <w:r>
              <w:rPr>
                <w:rFonts w:hint="eastAsia"/>
                <w:sz w:val="24"/>
              </w:rPr>
              <w:t>下一页</w:t>
            </w:r>
            <w:r w:rsidRPr="007B7518">
              <w:rPr>
                <w:sz w:val="24"/>
              </w:rPr>
              <w:t>&lt;/a&gt;</w:t>
            </w:r>
          </w:p>
        </w:tc>
      </w:tr>
      <w:tr w:rsidR="007B7518" w:rsidRPr="007B7518" w:rsidTr="007B7518">
        <w:trPr>
          <w:trHeight w:val="303"/>
        </w:trPr>
        <w:tc>
          <w:tcPr>
            <w:tcW w:w="1418" w:type="dxa"/>
            <w:vMerge/>
            <w:tcBorders>
              <w:left w:val="single" w:sz="4" w:space="0" w:color="auto"/>
            </w:tcBorders>
          </w:tcPr>
          <w:p w:rsidR="007B7518" w:rsidRPr="007B7518" w:rsidRDefault="007B7518" w:rsidP="007E7EC6">
            <w:pPr>
              <w:spacing w:line="20" w:lineRule="atLeast"/>
              <w:rPr>
                <w:sz w:val="24"/>
              </w:rPr>
            </w:pPr>
          </w:p>
        </w:tc>
        <w:tc>
          <w:tcPr>
            <w:tcW w:w="817" w:type="dxa"/>
          </w:tcPr>
          <w:p w:rsidR="007B7518" w:rsidRPr="007B7518" w:rsidRDefault="007B7518" w:rsidP="00643D5D">
            <w:pPr>
              <w:spacing w:line="20" w:lineRule="atLeast"/>
              <w:rPr>
                <w:sz w:val="24"/>
              </w:rPr>
            </w:pPr>
            <w:r w:rsidRPr="007B7518">
              <w:rPr>
                <w:sz w:val="24"/>
              </w:rPr>
              <w:t>C</w:t>
            </w:r>
            <w:r w:rsidR="00643D5D">
              <w:rPr>
                <w:rFonts w:hint="eastAsia"/>
                <w:sz w:val="24"/>
              </w:rPr>
              <w:t>6</w:t>
            </w:r>
          </w:p>
        </w:tc>
        <w:tc>
          <w:tcPr>
            <w:tcW w:w="2693" w:type="dxa"/>
          </w:tcPr>
          <w:p w:rsidR="007B7518" w:rsidRPr="007B7518" w:rsidRDefault="007B7518" w:rsidP="007E7EC6">
            <w:pPr>
              <w:spacing w:line="20" w:lineRule="atLeast"/>
              <w:rPr>
                <w:sz w:val="24"/>
              </w:rPr>
            </w:pPr>
            <w:r w:rsidRPr="007B7518">
              <w:rPr>
                <w:sz w:val="24"/>
              </w:rPr>
              <w:t>http://blog.sina.com.cn/</w:t>
            </w:r>
          </w:p>
        </w:tc>
        <w:tc>
          <w:tcPr>
            <w:tcW w:w="4507" w:type="dxa"/>
            <w:tcBorders>
              <w:right w:val="single" w:sz="4" w:space="0" w:color="auto"/>
            </w:tcBorders>
          </w:tcPr>
          <w:p w:rsidR="007B7518" w:rsidRPr="007B7518" w:rsidRDefault="007B7518" w:rsidP="007E7EC6">
            <w:pPr>
              <w:spacing w:line="20" w:lineRule="atLeast"/>
              <w:rPr>
                <w:sz w:val="24"/>
              </w:rPr>
            </w:pPr>
            <w:r w:rsidRPr="007B7518">
              <w:rPr>
                <w:sz w:val="24"/>
              </w:rPr>
              <w:t>&lt;a href="javascript:Ui.Pagination.showPage('commentPaging',2);"&gt;</w:t>
            </w:r>
            <w:r>
              <w:rPr>
                <w:rFonts w:hint="eastAsia"/>
                <w:sz w:val="24"/>
              </w:rPr>
              <w:t xml:space="preserve"> </w:t>
            </w:r>
            <w:r>
              <w:rPr>
                <w:rFonts w:hint="eastAsia"/>
                <w:sz w:val="24"/>
              </w:rPr>
              <w:t>下一页</w:t>
            </w:r>
            <w:r w:rsidRPr="007B7518">
              <w:rPr>
                <w:sz w:val="24"/>
              </w:rPr>
              <w:t>&lt;/a&gt;</w:t>
            </w:r>
          </w:p>
        </w:tc>
      </w:tr>
    </w:tbl>
    <w:p w:rsidR="002251C3" w:rsidRPr="002251C3" w:rsidRDefault="00CB59AD" w:rsidP="002251C3">
      <w:pPr>
        <w:spacing w:line="400" w:lineRule="exact"/>
        <w:ind w:firstLine="420"/>
        <w:rPr>
          <w:rFonts w:cs="宋体"/>
          <w:sz w:val="24"/>
        </w:rPr>
      </w:pPr>
      <w:r w:rsidRPr="00CB59AD">
        <w:rPr>
          <w:rFonts w:cs="宋体" w:hint="eastAsia"/>
          <w:sz w:val="24"/>
        </w:rPr>
        <w:t>实验选取了三</w:t>
      </w:r>
      <w:r w:rsidR="00345D83">
        <w:rPr>
          <w:rFonts w:cs="宋体" w:hint="eastAsia"/>
          <w:sz w:val="24"/>
        </w:rPr>
        <w:t>类</w:t>
      </w:r>
      <w:r w:rsidRPr="00CB59AD">
        <w:rPr>
          <w:rFonts w:cs="宋体" w:hint="eastAsia"/>
          <w:sz w:val="24"/>
        </w:rPr>
        <w:t>典型的</w:t>
      </w:r>
      <w:r w:rsidRPr="00CB59AD">
        <w:rPr>
          <w:rFonts w:cs="宋体"/>
          <w:sz w:val="24"/>
        </w:rPr>
        <w:t>Web</w:t>
      </w:r>
      <w:r w:rsidRPr="00CB59AD">
        <w:rPr>
          <w:rFonts w:cs="宋体" w:hint="eastAsia"/>
          <w:sz w:val="24"/>
        </w:rPr>
        <w:t>2.0</w:t>
      </w:r>
      <w:r w:rsidRPr="00CB59AD">
        <w:rPr>
          <w:rFonts w:cs="宋体" w:hint="eastAsia"/>
          <w:sz w:val="24"/>
        </w:rPr>
        <w:t>时代的</w:t>
      </w:r>
      <w:r w:rsidRPr="00CB59AD">
        <w:rPr>
          <w:rFonts w:cs="宋体" w:hint="eastAsia"/>
          <w:sz w:val="24"/>
        </w:rPr>
        <w:t>AJAX</w:t>
      </w:r>
      <w:r w:rsidRPr="00CB59AD">
        <w:rPr>
          <w:rFonts w:cs="宋体" w:hint="eastAsia"/>
          <w:sz w:val="24"/>
        </w:rPr>
        <w:t>网络应用，分别是电子商务网站、微博和</w:t>
      </w:r>
      <w:r>
        <w:rPr>
          <w:rFonts w:cs="宋体" w:hint="eastAsia"/>
          <w:sz w:val="24"/>
        </w:rPr>
        <w:t>博客</w:t>
      </w:r>
      <w:r w:rsidRPr="00CB59AD">
        <w:rPr>
          <w:rFonts w:cs="宋体" w:hint="eastAsia"/>
          <w:sz w:val="24"/>
        </w:rPr>
        <w:t>，并且在每个类型中选择两个网站作为代表</w:t>
      </w:r>
      <w:r w:rsidR="002251C3">
        <w:rPr>
          <w:rFonts w:cs="宋体" w:hint="eastAsia"/>
          <w:sz w:val="24"/>
        </w:rPr>
        <w:t>，</w:t>
      </w:r>
      <w:r w:rsidRPr="00CB59AD">
        <w:rPr>
          <w:rFonts w:cs="宋体" w:hint="eastAsia"/>
          <w:sz w:val="24"/>
        </w:rPr>
        <w:t>列出了它们的</w:t>
      </w:r>
      <w:r w:rsidRPr="00CB59AD">
        <w:rPr>
          <w:rFonts w:cs="宋体" w:hint="eastAsia"/>
          <w:sz w:val="24"/>
        </w:rPr>
        <w:t>clickable</w:t>
      </w:r>
      <w:r w:rsidRPr="00CB59AD">
        <w:rPr>
          <w:rFonts w:cs="宋体" w:hint="eastAsia"/>
          <w:sz w:val="24"/>
        </w:rPr>
        <w:t>元素</w:t>
      </w:r>
      <w:r w:rsidR="002251C3">
        <w:rPr>
          <w:rFonts w:cs="宋体" w:hint="eastAsia"/>
          <w:sz w:val="24"/>
        </w:rPr>
        <w:t>。实验中选择这些网站用于测试的原因是</w:t>
      </w:r>
      <w:r w:rsidR="002251C3" w:rsidRPr="002251C3">
        <w:rPr>
          <w:rFonts w:cs="宋体" w:hint="eastAsia"/>
          <w:sz w:val="24"/>
        </w:rPr>
        <w:t>他们使用</w:t>
      </w:r>
      <w:r w:rsidR="002251C3" w:rsidRPr="002251C3">
        <w:rPr>
          <w:rFonts w:cs="宋体" w:hint="eastAsia"/>
          <w:sz w:val="24"/>
        </w:rPr>
        <w:t>AJAX</w:t>
      </w:r>
      <w:r w:rsidR="002251C3" w:rsidRPr="002251C3">
        <w:rPr>
          <w:rFonts w:cs="宋体" w:hint="eastAsia"/>
          <w:sz w:val="24"/>
        </w:rPr>
        <w:t>改变网页的状态，使用</w:t>
      </w:r>
      <w:r w:rsidR="002251C3" w:rsidRPr="002251C3">
        <w:rPr>
          <w:rFonts w:cs="宋体" w:hint="eastAsia"/>
          <w:sz w:val="24"/>
        </w:rPr>
        <w:t>JavaScript</w:t>
      </w:r>
      <w:r w:rsidR="002251C3">
        <w:rPr>
          <w:rFonts w:cs="宋体" w:hint="eastAsia"/>
          <w:sz w:val="24"/>
        </w:rPr>
        <w:t>为</w:t>
      </w:r>
      <w:r w:rsidR="002251C3">
        <w:rPr>
          <w:rFonts w:cs="宋体" w:hint="eastAsia"/>
          <w:sz w:val="24"/>
        </w:rPr>
        <w:t>DOM</w:t>
      </w:r>
      <w:r w:rsidR="002251C3">
        <w:rPr>
          <w:rFonts w:cs="宋体" w:hint="eastAsia"/>
          <w:sz w:val="24"/>
        </w:rPr>
        <w:t>元素绑定事件，与</w:t>
      </w:r>
      <w:r w:rsidR="002251C3">
        <w:rPr>
          <w:rFonts w:cs="宋体" w:hint="eastAsia"/>
          <w:sz w:val="24"/>
        </w:rPr>
        <w:t>Web</w:t>
      </w:r>
      <w:r w:rsidR="002251C3">
        <w:rPr>
          <w:rFonts w:cs="宋体" w:hint="eastAsia"/>
          <w:sz w:val="24"/>
        </w:rPr>
        <w:t>服务器异步通信获取数据，</w:t>
      </w:r>
      <w:r w:rsidR="00AD411A">
        <w:rPr>
          <w:rFonts w:cs="宋体" w:hint="eastAsia"/>
          <w:sz w:val="24"/>
        </w:rPr>
        <w:t>并动态地修改</w:t>
      </w:r>
      <w:r w:rsidR="00AD411A">
        <w:rPr>
          <w:rFonts w:cs="宋体" w:hint="eastAsia"/>
          <w:sz w:val="24"/>
        </w:rPr>
        <w:t>DOM</w:t>
      </w:r>
      <w:r w:rsidR="00AD411A">
        <w:rPr>
          <w:rFonts w:cs="宋体" w:hint="eastAsia"/>
          <w:sz w:val="24"/>
        </w:rPr>
        <w:t>树结构。</w:t>
      </w:r>
    </w:p>
    <w:p w:rsidR="00E87CCA" w:rsidRPr="00633FB3" w:rsidRDefault="00E9405C" w:rsidP="00CB59AD">
      <w:pPr>
        <w:spacing w:line="400" w:lineRule="exact"/>
        <w:ind w:firstLine="420"/>
        <w:rPr>
          <w:rFonts w:cs="宋体"/>
          <w:sz w:val="24"/>
        </w:rPr>
      </w:pPr>
      <w:r>
        <w:rPr>
          <w:rFonts w:cs="宋体" w:hint="eastAsia"/>
          <w:sz w:val="24"/>
        </w:rPr>
        <w:t>表</w:t>
      </w:r>
      <w:r>
        <w:rPr>
          <w:rFonts w:cs="宋体" w:hint="eastAsia"/>
          <w:sz w:val="24"/>
        </w:rPr>
        <w:t>6-</w:t>
      </w:r>
      <w:r w:rsidR="00995174">
        <w:rPr>
          <w:rFonts w:cs="宋体" w:hint="eastAsia"/>
          <w:sz w:val="24"/>
        </w:rPr>
        <w:t>2</w:t>
      </w:r>
      <w:r>
        <w:rPr>
          <w:rFonts w:cs="宋体" w:hint="eastAsia"/>
          <w:sz w:val="24"/>
        </w:rPr>
        <w:t>中的网站</w:t>
      </w:r>
      <w:r>
        <w:rPr>
          <w:rFonts w:cs="宋体" w:hint="eastAsia"/>
          <w:sz w:val="24"/>
        </w:rPr>
        <w:t>C1</w:t>
      </w:r>
      <w:r>
        <w:rPr>
          <w:rFonts w:cs="宋体" w:hint="eastAsia"/>
          <w:sz w:val="24"/>
        </w:rPr>
        <w:t>是京东商城，</w:t>
      </w:r>
      <w:r w:rsidR="00F31511" w:rsidRPr="00F31511">
        <w:rPr>
          <w:rFonts w:cs="宋体"/>
          <w:sz w:val="24"/>
        </w:rPr>
        <w:t>京东商城是中国最大的</w:t>
      </w:r>
      <w:r w:rsidR="00F31511">
        <w:rPr>
          <w:rFonts w:cs="宋体" w:hint="eastAsia"/>
          <w:sz w:val="24"/>
        </w:rPr>
        <w:t>B2C</w:t>
      </w:r>
      <w:r w:rsidR="00F31511" w:rsidRPr="00F31511">
        <w:rPr>
          <w:rFonts w:cs="宋体"/>
          <w:sz w:val="24"/>
        </w:rPr>
        <w:t>综合网络</w:t>
      </w:r>
      <w:hyperlink r:id="rId71" w:tgtFrame="_blank" w:history="1">
        <w:r w:rsidR="00F31511" w:rsidRPr="00F31511">
          <w:rPr>
            <w:rFonts w:cs="宋体"/>
            <w:sz w:val="24"/>
          </w:rPr>
          <w:t>零售商</w:t>
        </w:r>
      </w:hyperlink>
      <w:r w:rsidR="00F31511" w:rsidRPr="00F31511">
        <w:rPr>
          <w:rFonts w:cs="宋体"/>
          <w:sz w:val="24"/>
        </w:rPr>
        <w:t>，是中国电子商务领域最受消费者欢迎和最具有影响力的电子商务网站之一</w:t>
      </w:r>
      <w:r w:rsidR="00F31511">
        <w:rPr>
          <w:rFonts w:cs="宋体" w:hint="eastAsia"/>
          <w:sz w:val="24"/>
        </w:rPr>
        <w:t>。</w:t>
      </w:r>
      <w:r w:rsidR="00823588">
        <w:rPr>
          <w:rFonts w:cs="宋体" w:hint="eastAsia"/>
          <w:sz w:val="24"/>
        </w:rPr>
        <w:t>通过分析发现京东商城页面中呈现的大部分内容（评论、推荐等）</w:t>
      </w:r>
      <w:r w:rsidR="00F31511">
        <w:rPr>
          <w:rFonts w:cs="宋体" w:hint="eastAsia"/>
          <w:sz w:val="24"/>
        </w:rPr>
        <w:t>没有在</w:t>
      </w:r>
      <w:r w:rsidR="00F31511" w:rsidRPr="00633FB3">
        <w:rPr>
          <w:rFonts w:cs="宋体" w:hint="eastAsia"/>
          <w:sz w:val="24"/>
        </w:rPr>
        <w:t>源代码里</w:t>
      </w:r>
      <w:r w:rsidR="00633FB3" w:rsidRPr="00633FB3">
        <w:rPr>
          <w:rFonts w:cs="宋体" w:hint="eastAsia"/>
          <w:sz w:val="24"/>
        </w:rPr>
        <w:t>出现。</w:t>
      </w:r>
      <w:r w:rsidR="00633FB3" w:rsidRPr="00633FB3">
        <w:rPr>
          <w:rFonts w:cs="宋体" w:hint="eastAsia"/>
          <w:sz w:val="24"/>
        </w:rPr>
        <w:t>C2</w:t>
      </w:r>
      <w:r w:rsidR="00633FB3" w:rsidRPr="00633FB3">
        <w:rPr>
          <w:rFonts w:cs="宋体" w:hint="eastAsia"/>
          <w:sz w:val="24"/>
        </w:rPr>
        <w:t>是天猫商城，</w:t>
      </w:r>
      <w:r w:rsidR="00633FB3" w:rsidRPr="00633FB3">
        <w:rPr>
          <w:rFonts w:cs="宋体"/>
          <w:sz w:val="24"/>
        </w:rPr>
        <w:t>是</w:t>
      </w:r>
      <w:hyperlink r:id="rId72" w:tgtFrame="_blank" w:history="1">
        <w:r w:rsidR="00633FB3" w:rsidRPr="00633FB3">
          <w:rPr>
            <w:rFonts w:cs="宋体"/>
            <w:sz w:val="24"/>
          </w:rPr>
          <w:t>淘宝网</w:t>
        </w:r>
      </w:hyperlink>
      <w:r w:rsidR="00633FB3" w:rsidRPr="00633FB3">
        <w:rPr>
          <w:rFonts w:cs="宋体"/>
          <w:sz w:val="24"/>
        </w:rPr>
        <w:t>打造的</w:t>
      </w:r>
      <w:hyperlink r:id="rId73" w:tgtFrame="_blank" w:history="1">
        <w:r w:rsidR="00633FB3" w:rsidRPr="00633FB3">
          <w:rPr>
            <w:rFonts w:cs="宋体"/>
            <w:sz w:val="24"/>
          </w:rPr>
          <w:t>B2C</w:t>
        </w:r>
      </w:hyperlink>
      <w:hyperlink r:id="rId74" w:tgtFrame="_blank" w:history="1">
        <w:r w:rsidR="00633FB3" w:rsidRPr="00633FB3">
          <w:rPr>
            <w:rFonts w:cs="宋体"/>
            <w:sz w:val="24"/>
          </w:rPr>
          <w:t>购物平台</w:t>
        </w:r>
      </w:hyperlink>
      <w:r w:rsidR="00633FB3">
        <w:rPr>
          <w:rFonts w:cs="宋体" w:hint="eastAsia"/>
          <w:sz w:val="24"/>
        </w:rPr>
        <w:t>。</w:t>
      </w:r>
    </w:p>
    <w:p w:rsidR="00633FB3" w:rsidRDefault="00633FB3" w:rsidP="00CB59AD">
      <w:pPr>
        <w:spacing w:line="400" w:lineRule="exact"/>
        <w:ind w:firstLine="420"/>
        <w:rPr>
          <w:rFonts w:cs="宋体"/>
          <w:sz w:val="24"/>
        </w:rPr>
      </w:pPr>
      <w:r>
        <w:rPr>
          <w:rFonts w:cs="宋体" w:hint="eastAsia"/>
          <w:sz w:val="24"/>
        </w:rPr>
        <w:t>微博类网站中选择了新浪微博</w:t>
      </w:r>
      <w:r>
        <w:rPr>
          <w:rFonts w:cs="宋体" w:hint="eastAsia"/>
          <w:sz w:val="24"/>
        </w:rPr>
        <w:t>C3</w:t>
      </w:r>
      <w:r>
        <w:rPr>
          <w:rFonts w:cs="宋体" w:hint="eastAsia"/>
          <w:sz w:val="24"/>
        </w:rPr>
        <w:t>和网易微博</w:t>
      </w:r>
      <w:r>
        <w:rPr>
          <w:rFonts w:cs="宋体" w:hint="eastAsia"/>
          <w:sz w:val="24"/>
        </w:rPr>
        <w:t>C4</w:t>
      </w:r>
      <w:r>
        <w:rPr>
          <w:rFonts w:cs="宋体" w:hint="eastAsia"/>
          <w:sz w:val="24"/>
        </w:rPr>
        <w:t>，微博网站是需要登录认证才能</w:t>
      </w:r>
      <w:r w:rsidRPr="00033CEB">
        <w:rPr>
          <w:rFonts w:cs="宋体" w:hint="eastAsia"/>
          <w:sz w:val="24"/>
        </w:rPr>
        <w:t>浏览的</w:t>
      </w:r>
      <w:r>
        <w:rPr>
          <w:rFonts w:cs="宋体" w:hint="eastAsia"/>
          <w:sz w:val="24"/>
        </w:rPr>
        <w:t>网站；</w:t>
      </w:r>
      <w:r>
        <w:rPr>
          <w:rFonts w:cs="宋体" w:hint="eastAsia"/>
          <w:sz w:val="24"/>
        </w:rPr>
        <w:t>C5</w:t>
      </w:r>
      <w:r>
        <w:rPr>
          <w:rFonts w:cs="宋体" w:hint="eastAsia"/>
          <w:sz w:val="24"/>
        </w:rPr>
        <w:t>（搜狐博客）和</w:t>
      </w:r>
      <w:r>
        <w:rPr>
          <w:rFonts w:cs="宋体" w:hint="eastAsia"/>
          <w:sz w:val="24"/>
        </w:rPr>
        <w:t>C6</w:t>
      </w:r>
      <w:r>
        <w:rPr>
          <w:rFonts w:cs="宋体" w:hint="eastAsia"/>
          <w:sz w:val="24"/>
        </w:rPr>
        <w:t>（新浪博客）</w:t>
      </w:r>
      <w:r w:rsidR="004C5D86">
        <w:rPr>
          <w:rFonts w:cs="宋体" w:hint="eastAsia"/>
          <w:sz w:val="24"/>
        </w:rPr>
        <w:t>是博客类网站中比较</w:t>
      </w:r>
      <w:r w:rsidR="003915F6">
        <w:rPr>
          <w:rFonts w:cs="宋体" w:hint="eastAsia"/>
          <w:sz w:val="24"/>
        </w:rPr>
        <w:t>流行的两大网站。</w:t>
      </w:r>
    </w:p>
    <w:p w:rsidR="00BA5CC9" w:rsidRPr="00BA5CC9" w:rsidRDefault="00BA5CC9" w:rsidP="00BA5CC9">
      <w:pPr>
        <w:pStyle w:val="3"/>
        <w:rPr>
          <w:rStyle w:val="apple-converted-space"/>
          <w:rFonts w:ascii="黑体" w:eastAsia="黑体" w:hAnsi="黑体"/>
          <w:sz w:val="24"/>
          <w:szCs w:val="24"/>
        </w:rPr>
      </w:pPr>
      <w:bookmarkStart w:id="125" w:name="_Toc343979965"/>
      <w:r w:rsidRPr="00BA5CC9">
        <w:rPr>
          <w:rStyle w:val="apple-converted-space"/>
          <w:rFonts w:ascii="黑体" w:eastAsia="黑体" w:hAnsi="黑体" w:hint="eastAsia"/>
          <w:sz w:val="24"/>
          <w:szCs w:val="24"/>
        </w:rPr>
        <w:t>6.3.1查全率</w:t>
      </w:r>
      <w:bookmarkEnd w:id="125"/>
    </w:p>
    <w:p w:rsidR="00EA531C" w:rsidRDefault="00EA531C" w:rsidP="00CB59AD">
      <w:pPr>
        <w:spacing w:line="400" w:lineRule="exact"/>
        <w:ind w:firstLine="420"/>
        <w:rPr>
          <w:rFonts w:cs="宋体"/>
          <w:sz w:val="24"/>
        </w:rPr>
      </w:pPr>
      <w:r>
        <w:rPr>
          <w:rFonts w:cs="宋体" w:hint="eastAsia"/>
          <w:sz w:val="24"/>
        </w:rPr>
        <w:t>查全率是考察</w:t>
      </w:r>
      <w:r w:rsidR="000550EC">
        <w:rPr>
          <w:rFonts w:cs="宋体" w:hint="eastAsia"/>
          <w:sz w:val="24"/>
        </w:rPr>
        <w:t>爬虫</w:t>
      </w:r>
      <w:r>
        <w:rPr>
          <w:rFonts w:cs="宋体" w:hint="eastAsia"/>
          <w:sz w:val="24"/>
        </w:rPr>
        <w:t>系统采集</w:t>
      </w:r>
      <w:r>
        <w:rPr>
          <w:rFonts w:cs="宋体" w:hint="eastAsia"/>
          <w:sz w:val="24"/>
        </w:rPr>
        <w:t>AJAX</w:t>
      </w:r>
      <w:r>
        <w:rPr>
          <w:rFonts w:cs="宋体" w:hint="eastAsia"/>
          <w:sz w:val="24"/>
        </w:rPr>
        <w:t>动态数据的能力，</w:t>
      </w:r>
      <w:r w:rsidR="000550EC">
        <w:rPr>
          <w:rFonts w:cs="宋体" w:hint="eastAsia"/>
          <w:sz w:val="24"/>
        </w:rPr>
        <w:t>测试其是否能够正确爬行并获取网页上完整的</w:t>
      </w:r>
      <w:r w:rsidR="000550EC">
        <w:rPr>
          <w:rFonts w:cs="宋体" w:hint="eastAsia"/>
          <w:sz w:val="24"/>
        </w:rPr>
        <w:t>AJAX</w:t>
      </w:r>
      <w:r w:rsidR="000550EC">
        <w:rPr>
          <w:rFonts w:cs="宋体" w:hint="eastAsia"/>
          <w:sz w:val="24"/>
        </w:rPr>
        <w:t>动态内容，在测试这个指标时我们并不考虑抓取耗时，因此我们设置足够大的时延，以确保所有的</w:t>
      </w:r>
      <w:r w:rsidR="000550EC">
        <w:rPr>
          <w:rFonts w:cs="宋体" w:hint="eastAsia"/>
          <w:sz w:val="24"/>
        </w:rPr>
        <w:t>AJAX</w:t>
      </w:r>
      <w:r w:rsidR="000550EC">
        <w:rPr>
          <w:rFonts w:cs="宋体" w:hint="eastAsia"/>
          <w:sz w:val="24"/>
        </w:rPr>
        <w:t>动态内容都已从</w:t>
      </w:r>
      <w:r w:rsidR="000550EC" w:rsidRPr="0092246F">
        <w:rPr>
          <w:rFonts w:cs="宋体"/>
          <w:sz w:val="24"/>
        </w:rPr>
        <w:t>服务器异</w:t>
      </w:r>
      <w:r w:rsidR="000550EC">
        <w:rPr>
          <w:rFonts w:cs="宋体"/>
          <w:sz w:val="24"/>
        </w:rPr>
        <w:t>步</w:t>
      </w:r>
      <w:r w:rsidR="000550EC">
        <w:rPr>
          <w:rFonts w:cs="宋体" w:hint="eastAsia"/>
          <w:sz w:val="24"/>
        </w:rPr>
        <w:t>发送到浏览器，并被浏览器加载并显示。</w:t>
      </w:r>
    </w:p>
    <w:p w:rsidR="001F497A" w:rsidRDefault="001F497A" w:rsidP="00CB59AD">
      <w:pPr>
        <w:spacing w:line="400" w:lineRule="exact"/>
        <w:ind w:firstLine="420"/>
        <w:rPr>
          <w:rFonts w:cs="宋体"/>
          <w:sz w:val="24"/>
        </w:rPr>
      </w:pPr>
      <w:r>
        <w:rPr>
          <w:rFonts w:cs="宋体" w:hint="eastAsia"/>
          <w:sz w:val="24"/>
        </w:rPr>
        <w:lastRenderedPageBreak/>
        <w:t>如何判断爬虫抓取的网页内容是否完整是一个难题，因为我们无法得到内容完整的网页</w:t>
      </w:r>
      <w:r w:rsidR="00C667CF">
        <w:rPr>
          <w:rFonts w:cs="宋体" w:hint="eastAsia"/>
          <w:sz w:val="24"/>
        </w:rPr>
        <w:t>。从桌面浏览器中将呈现的网页保存至本地磁盘，保存的内容只是网页的源代码，由</w:t>
      </w:r>
      <w:r w:rsidR="00C667CF">
        <w:rPr>
          <w:rFonts w:cs="宋体" w:hint="eastAsia"/>
          <w:sz w:val="24"/>
        </w:rPr>
        <w:t>4.1</w:t>
      </w:r>
      <w:r w:rsidR="00C667CF">
        <w:rPr>
          <w:rFonts w:cs="宋体" w:hint="eastAsia"/>
          <w:sz w:val="24"/>
        </w:rPr>
        <w:t>节得知网页源代码中的内容不是完整的，因此，无法通过编程的方式比对两个文件内容，只能通过人工肉眼比对抓取的网页内容和浏览器中呈现的网页内容。由于爬虫抓取的网页数量众多，无法实现人工一一比对，因此我们采取随机抽样的方法，在每</w:t>
      </w:r>
      <w:r w:rsidR="00C667CF">
        <w:rPr>
          <w:rFonts w:cs="宋体" w:hint="eastAsia"/>
          <w:sz w:val="24"/>
        </w:rPr>
        <w:t>10</w:t>
      </w:r>
      <w:r w:rsidR="00C667CF">
        <w:rPr>
          <w:rFonts w:cs="宋体" w:hint="eastAsia"/>
          <w:sz w:val="24"/>
        </w:rPr>
        <w:t>个抓到的网页中随机抽出一个，与浏览器中呈现的网页比对，</w:t>
      </w:r>
      <w:r w:rsidR="00EB3C6C">
        <w:rPr>
          <w:rFonts w:cs="宋体" w:hint="eastAsia"/>
          <w:sz w:val="24"/>
        </w:rPr>
        <w:t>若内容一致，则认为这</w:t>
      </w:r>
      <w:r w:rsidR="00EB3C6C">
        <w:rPr>
          <w:rFonts w:cs="宋体" w:hint="eastAsia"/>
          <w:sz w:val="24"/>
        </w:rPr>
        <w:t>10</w:t>
      </w:r>
      <w:r w:rsidR="00EB3C6C">
        <w:rPr>
          <w:rFonts w:cs="宋体" w:hint="eastAsia"/>
          <w:sz w:val="24"/>
        </w:rPr>
        <w:t>个网页均为内容完整、正确的网页。</w:t>
      </w:r>
    </w:p>
    <w:p w:rsidR="00BA5CC9" w:rsidRPr="00BE5E15" w:rsidRDefault="00BA5CC9" w:rsidP="00BA5CC9">
      <w:pPr>
        <w:jc w:val="center"/>
        <w:rPr>
          <w:rFonts w:eastAsia="楷体_GB2312"/>
        </w:rPr>
      </w:pPr>
      <w:r w:rsidRPr="00BE5E15">
        <w:rPr>
          <w:rFonts w:eastAsia="楷体_GB2312" w:hint="eastAsia"/>
        </w:rPr>
        <w:t>表</w:t>
      </w:r>
      <w:r w:rsidRPr="00BE5E15">
        <w:rPr>
          <w:rFonts w:eastAsia="楷体_GB2312" w:hint="eastAsia"/>
        </w:rPr>
        <w:t>6</w:t>
      </w:r>
      <w:r w:rsidRPr="00BE5E15">
        <w:rPr>
          <w:rFonts w:eastAsia="楷体_GB2312" w:hint="eastAsia"/>
        </w:rPr>
        <w:t>－</w:t>
      </w:r>
      <w:r w:rsidR="00C32B57">
        <w:rPr>
          <w:rFonts w:eastAsia="楷体_GB2312" w:hint="eastAsia"/>
        </w:rPr>
        <w:t>3</w:t>
      </w:r>
      <w:r>
        <w:rPr>
          <w:rFonts w:eastAsia="楷体_GB2312" w:hint="eastAsia"/>
        </w:rPr>
        <w:t xml:space="preserve"> </w:t>
      </w:r>
      <w:r>
        <w:rPr>
          <w:rFonts w:eastAsia="楷体_GB2312" w:hint="eastAsia"/>
        </w:rPr>
        <w:t>查全率</w:t>
      </w:r>
      <w:r w:rsidR="0069427C">
        <w:rPr>
          <w:rFonts w:eastAsia="楷体_GB2312" w:hint="eastAsia"/>
        </w:rPr>
        <w:t>实验</w:t>
      </w:r>
      <w:r w:rsidR="00C32B57">
        <w:rPr>
          <w:rFonts w:eastAsia="楷体_GB2312" w:hint="eastAsia"/>
        </w:rPr>
        <w:t>结果</w:t>
      </w:r>
    </w:p>
    <w:tbl>
      <w:tblPr>
        <w:tblW w:w="57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27"/>
        <w:gridCol w:w="1701"/>
        <w:gridCol w:w="1656"/>
        <w:gridCol w:w="1559"/>
      </w:tblGrid>
      <w:tr w:rsidR="00BA5CC9" w:rsidRPr="009A1CEC" w:rsidTr="00BA5CC9">
        <w:trPr>
          <w:jc w:val="center"/>
        </w:trPr>
        <w:tc>
          <w:tcPr>
            <w:tcW w:w="827" w:type="dxa"/>
            <w:tcBorders>
              <w:left w:val="single" w:sz="4" w:space="0" w:color="auto"/>
              <w:right w:val="single" w:sz="4" w:space="0" w:color="auto"/>
            </w:tcBorders>
            <w:shd w:val="clear" w:color="auto" w:fill="D9D9D9"/>
            <w:vAlign w:val="center"/>
          </w:tcPr>
          <w:p w:rsidR="00BA5CC9" w:rsidRPr="009A1CEC" w:rsidRDefault="00BA5CC9" w:rsidP="004107E8">
            <w:pPr>
              <w:spacing w:line="20" w:lineRule="atLeast"/>
              <w:jc w:val="center"/>
              <w:rPr>
                <w:sz w:val="24"/>
              </w:rPr>
            </w:pPr>
            <w:r w:rsidRPr="009A1CEC">
              <w:rPr>
                <w:rFonts w:hint="eastAsia"/>
                <w:sz w:val="24"/>
              </w:rPr>
              <w:t>Case</w:t>
            </w:r>
          </w:p>
        </w:tc>
        <w:tc>
          <w:tcPr>
            <w:tcW w:w="1701" w:type="dxa"/>
            <w:tcBorders>
              <w:left w:val="single" w:sz="4" w:space="0" w:color="auto"/>
              <w:right w:val="single" w:sz="4" w:space="0" w:color="auto"/>
            </w:tcBorders>
            <w:shd w:val="clear" w:color="auto" w:fill="D9D9D9"/>
            <w:vAlign w:val="center"/>
          </w:tcPr>
          <w:p w:rsidR="00BA5CC9" w:rsidRPr="009A1CEC" w:rsidRDefault="00BA5CC9" w:rsidP="004107E8">
            <w:pPr>
              <w:spacing w:line="20" w:lineRule="atLeast"/>
              <w:jc w:val="center"/>
              <w:rPr>
                <w:sz w:val="24"/>
              </w:rPr>
            </w:pPr>
            <w:r>
              <w:rPr>
                <w:rFonts w:hint="eastAsia"/>
                <w:sz w:val="24"/>
              </w:rPr>
              <w:t>Hyperlinks</w:t>
            </w:r>
          </w:p>
        </w:tc>
        <w:tc>
          <w:tcPr>
            <w:tcW w:w="1656" w:type="dxa"/>
            <w:tcBorders>
              <w:left w:val="single" w:sz="4" w:space="0" w:color="auto"/>
              <w:right w:val="single" w:sz="4" w:space="0" w:color="auto"/>
            </w:tcBorders>
            <w:shd w:val="clear" w:color="auto" w:fill="D9D9D9"/>
            <w:vAlign w:val="center"/>
          </w:tcPr>
          <w:p w:rsidR="00BA5CC9" w:rsidRPr="009A1CEC" w:rsidRDefault="00BA5CC9" w:rsidP="004107E8">
            <w:pPr>
              <w:spacing w:line="20" w:lineRule="atLeast"/>
              <w:jc w:val="center"/>
              <w:rPr>
                <w:sz w:val="24"/>
              </w:rPr>
            </w:pPr>
            <w:r>
              <w:rPr>
                <w:rFonts w:hint="eastAsia"/>
                <w:sz w:val="24"/>
              </w:rPr>
              <w:t>Missing Pages</w:t>
            </w:r>
          </w:p>
        </w:tc>
        <w:tc>
          <w:tcPr>
            <w:tcW w:w="1559" w:type="dxa"/>
            <w:tcBorders>
              <w:left w:val="single" w:sz="4" w:space="0" w:color="auto"/>
              <w:right w:val="single" w:sz="4" w:space="0" w:color="auto"/>
            </w:tcBorders>
            <w:shd w:val="clear" w:color="auto" w:fill="D9D9D9"/>
            <w:vAlign w:val="center"/>
          </w:tcPr>
          <w:p w:rsidR="00BA5CC9" w:rsidRPr="009A1CEC" w:rsidRDefault="00BA5CC9" w:rsidP="004107E8">
            <w:pPr>
              <w:spacing w:line="20" w:lineRule="atLeast"/>
              <w:jc w:val="center"/>
              <w:rPr>
                <w:sz w:val="24"/>
              </w:rPr>
            </w:pPr>
            <w:r>
              <w:rPr>
                <w:rFonts w:hint="eastAsia"/>
                <w:sz w:val="24"/>
              </w:rPr>
              <w:t>Precision(%)</w:t>
            </w:r>
          </w:p>
        </w:tc>
      </w:tr>
      <w:tr w:rsidR="00BA5CC9" w:rsidRPr="009A1CEC" w:rsidTr="00BA5CC9">
        <w:trPr>
          <w:jc w:val="center"/>
        </w:trPr>
        <w:tc>
          <w:tcPr>
            <w:tcW w:w="827" w:type="dxa"/>
            <w:tcBorders>
              <w:left w:val="single" w:sz="4" w:space="0" w:color="auto"/>
            </w:tcBorders>
          </w:tcPr>
          <w:p w:rsidR="00BA5CC9" w:rsidRPr="009A1CEC" w:rsidRDefault="00BA5CC9" w:rsidP="004107E8">
            <w:pPr>
              <w:spacing w:line="20" w:lineRule="atLeast"/>
              <w:rPr>
                <w:sz w:val="24"/>
              </w:rPr>
            </w:pPr>
            <w:r w:rsidRPr="009A1CEC">
              <w:rPr>
                <w:rFonts w:hint="eastAsia"/>
                <w:sz w:val="24"/>
              </w:rPr>
              <w:t>C1</w:t>
            </w:r>
          </w:p>
        </w:tc>
        <w:tc>
          <w:tcPr>
            <w:tcW w:w="1701" w:type="dxa"/>
          </w:tcPr>
          <w:p w:rsidR="00BA5CC9" w:rsidRPr="009A1CEC" w:rsidRDefault="00BA5CC9" w:rsidP="004107E8">
            <w:pPr>
              <w:spacing w:line="20" w:lineRule="atLeast"/>
              <w:rPr>
                <w:sz w:val="24"/>
              </w:rPr>
            </w:pPr>
            <w:r>
              <w:rPr>
                <w:rFonts w:hint="eastAsia"/>
                <w:sz w:val="24"/>
              </w:rPr>
              <w:t>107</w:t>
            </w:r>
          </w:p>
        </w:tc>
        <w:tc>
          <w:tcPr>
            <w:tcW w:w="1656" w:type="dxa"/>
          </w:tcPr>
          <w:p w:rsidR="00BA5CC9" w:rsidRPr="009A1CEC" w:rsidRDefault="00BA5CC9" w:rsidP="004107E8">
            <w:pPr>
              <w:spacing w:line="20" w:lineRule="atLeast"/>
              <w:rPr>
                <w:sz w:val="24"/>
              </w:rPr>
            </w:pPr>
            <w:r>
              <w:rPr>
                <w:rFonts w:hint="eastAsia"/>
                <w:sz w:val="24"/>
              </w:rPr>
              <w:t>0</w:t>
            </w:r>
          </w:p>
        </w:tc>
        <w:tc>
          <w:tcPr>
            <w:tcW w:w="1559" w:type="dxa"/>
            <w:tcBorders>
              <w:right w:val="single" w:sz="4" w:space="0" w:color="auto"/>
            </w:tcBorders>
          </w:tcPr>
          <w:p w:rsidR="00BA5CC9" w:rsidRPr="009A1CEC" w:rsidRDefault="00BA5CC9" w:rsidP="004107E8">
            <w:pPr>
              <w:spacing w:line="20" w:lineRule="atLeast"/>
              <w:rPr>
                <w:sz w:val="24"/>
              </w:rPr>
            </w:pPr>
            <w:r>
              <w:rPr>
                <w:rFonts w:hint="eastAsia"/>
                <w:sz w:val="24"/>
              </w:rPr>
              <w:t>100</w:t>
            </w:r>
          </w:p>
        </w:tc>
      </w:tr>
      <w:tr w:rsidR="00BA5CC9" w:rsidRPr="009A1CEC" w:rsidTr="00BA5CC9">
        <w:trPr>
          <w:jc w:val="center"/>
        </w:trPr>
        <w:tc>
          <w:tcPr>
            <w:tcW w:w="827" w:type="dxa"/>
            <w:tcBorders>
              <w:left w:val="single" w:sz="4" w:space="0" w:color="auto"/>
            </w:tcBorders>
          </w:tcPr>
          <w:p w:rsidR="00BA5CC9" w:rsidRPr="009A1CEC" w:rsidRDefault="00BA5CC9" w:rsidP="004107E8">
            <w:pPr>
              <w:spacing w:line="20" w:lineRule="atLeast"/>
              <w:rPr>
                <w:sz w:val="24"/>
              </w:rPr>
            </w:pPr>
            <w:r w:rsidRPr="009A1CEC">
              <w:rPr>
                <w:rFonts w:hint="eastAsia"/>
                <w:sz w:val="24"/>
              </w:rPr>
              <w:t>C2</w:t>
            </w:r>
          </w:p>
        </w:tc>
        <w:tc>
          <w:tcPr>
            <w:tcW w:w="1701" w:type="dxa"/>
          </w:tcPr>
          <w:p w:rsidR="00BA5CC9" w:rsidRPr="009A1CEC" w:rsidRDefault="00BA5CC9" w:rsidP="004107E8">
            <w:pPr>
              <w:spacing w:line="20" w:lineRule="atLeast"/>
              <w:rPr>
                <w:sz w:val="24"/>
              </w:rPr>
            </w:pPr>
            <w:r>
              <w:rPr>
                <w:rFonts w:hint="eastAsia"/>
                <w:sz w:val="24"/>
              </w:rPr>
              <w:t>96</w:t>
            </w:r>
          </w:p>
        </w:tc>
        <w:tc>
          <w:tcPr>
            <w:tcW w:w="1656" w:type="dxa"/>
          </w:tcPr>
          <w:p w:rsidR="00BA5CC9" w:rsidRPr="009A1CEC" w:rsidRDefault="00BA5CC9" w:rsidP="004107E8">
            <w:pPr>
              <w:spacing w:line="20" w:lineRule="atLeast"/>
              <w:rPr>
                <w:sz w:val="24"/>
              </w:rPr>
            </w:pPr>
            <w:r>
              <w:rPr>
                <w:rFonts w:hint="eastAsia"/>
                <w:sz w:val="24"/>
              </w:rPr>
              <w:t>0</w:t>
            </w:r>
          </w:p>
        </w:tc>
        <w:tc>
          <w:tcPr>
            <w:tcW w:w="1559" w:type="dxa"/>
            <w:tcBorders>
              <w:right w:val="single" w:sz="4" w:space="0" w:color="auto"/>
            </w:tcBorders>
          </w:tcPr>
          <w:p w:rsidR="00BA5CC9" w:rsidRPr="009A1CEC" w:rsidRDefault="00BA5CC9" w:rsidP="004107E8">
            <w:pPr>
              <w:spacing w:line="20" w:lineRule="atLeast"/>
              <w:rPr>
                <w:sz w:val="24"/>
              </w:rPr>
            </w:pPr>
            <w:r>
              <w:rPr>
                <w:rFonts w:hint="eastAsia"/>
                <w:sz w:val="24"/>
              </w:rPr>
              <w:t>100</w:t>
            </w:r>
          </w:p>
        </w:tc>
      </w:tr>
      <w:tr w:rsidR="00BA5CC9" w:rsidRPr="009A1CEC" w:rsidTr="00BA5CC9">
        <w:trPr>
          <w:jc w:val="center"/>
        </w:trPr>
        <w:tc>
          <w:tcPr>
            <w:tcW w:w="827" w:type="dxa"/>
            <w:tcBorders>
              <w:left w:val="single" w:sz="4" w:space="0" w:color="auto"/>
            </w:tcBorders>
          </w:tcPr>
          <w:p w:rsidR="00BA5CC9" w:rsidRPr="009A1CEC" w:rsidRDefault="00BA5CC9" w:rsidP="004107E8">
            <w:pPr>
              <w:spacing w:line="20" w:lineRule="atLeast"/>
              <w:rPr>
                <w:sz w:val="24"/>
              </w:rPr>
            </w:pPr>
            <w:r w:rsidRPr="009A1CEC">
              <w:rPr>
                <w:rFonts w:hint="eastAsia"/>
                <w:sz w:val="24"/>
              </w:rPr>
              <w:t>C3</w:t>
            </w:r>
          </w:p>
        </w:tc>
        <w:tc>
          <w:tcPr>
            <w:tcW w:w="1701" w:type="dxa"/>
          </w:tcPr>
          <w:p w:rsidR="00BA5CC9" w:rsidRPr="00B07437" w:rsidRDefault="00BA5CC9" w:rsidP="004107E8">
            <w:pPr>
              <w:spacing w:line="20" w:lineRule="atLeast"/>
              <w:rPr>
                <w:sz w:val="24"/>
              </w:rPr>
            </w:pPr>
            <w:r w:rsidRPr="00B07437">
              <w:rPr>
                <w:rFonts w:hint="eastAsia"/>
                <w:sz w:val="24"/>
              </w:rPr>
              <w:t>114</w:t>
            </w:r>
          </w:p>
        </w:tc>
        <w:tc>
          <w:tcPr>
            <w:tcW w:w="1656" w:type="dxa"/>
          </w:tcPr>
          <w:p w:rsidR="00BA5CC9" w:rsidRPr="009A1CEC" w:rsidRDefault="00BA5CC9" w:rsidP="004107E8">
            <w:pPr>
              <w:spacing w:line="20" w:lineRule="atLeast"/>
              <w:rPr>
                <w:sz w:val="24"/>
              </w:rPr>
            </w:pPr>
            <w:r>
              <w:rPr>
                <w:rFonts w:hint="eastAsia"/>
                <w:sz w:val="24"/>
              </w:rPr>
              <w:t>0</w:t>
            </w:r>
          </w:p>
        </w:tc>
        <w:tc>
          <w:tcPr>
            <w:tcW w:w="1559" w:type="dxa"/>
            <w:tcBorders>
              <w:right w:val="single" w:sz="4" w:space="0" w:color="auto"/>
            </w:tcBorders>
          </w:tcPr>
          <w:p w:rsidR="00BA5CC9" w:rsidRPr="009A1CEC" w:rsidRDefault="00BA5CC9" w:rsidP="004107E8">
            <w:pPr>
              <w:spacing w:line="20" w:lineRule="atLeast"/>
              <w:rPr>
                <w:sz w:val="24"/>
              </w:rPr>
            </w:pPr>
            <w:r>
              <w:rPr>
                <w:rFonts w:hint="eastAsia"/>
                <w:sz w:val="24"/>
              </w:rPr>
              <w:t>100</w:t>
            </w:r>
          </w:p>
        </w:tc>
      </w:tr>
      <w:tr w:rsidR="00BA5CC9" w:rsidRPr="00BA5CC9" w:rsidTr="00BA5CC9">
        <w:trPr>
          <w:jc w:val="center"/>
        </w:trPr>
        <w:tc>
          <w:tcPr>
            <w:tcW w:w="827" w:type="dxa"/>
            <w:tcBorders>
              <w:left w:val="single" w:sz="4" w:space="0" w:color="auto"/>
            </w:tcBorders>
          </w:tcPr>
          <w:p w:rsidR="00BA5CC9" w:rsidRPr="00BA5CC9" w:rsidRDefault="00BA5CC9" w:rsidP="004107E8">
            <w:pPr>
              <w:spacing w:line="20" w:lineRule="atLeast"/>
              <w:rPr>
                <w:sz w:val="24"/>
              </w:rPr>
            </w:pPr>
            <w:r w:rsidRPr="00BA5CC9">
              <w:rPr>
                <w:rFonts w:hint="eastAsia"/>
                <w:sz w:val="24"/>
              </w:rPr>
              <w:t>C4</w:t>
            </w:r>
          </w:p>
        </w:tc>
        <w:tc>
          <w:tcPr>
            <w:tcW w:w="1701" w:type="dxa"/>
          </w:tcPr>
          <w:p w:rsidR="00BA5CC9" w:rsidRPr="00BA5CC9" w:rsidRDefault="00BA5CC9" w:rsidP="004107E8">
            <w:pPr>
              <w:spacing w:line="20" w:lineRule="atLeast"/>
              <w:rPr>
                <w:sz w:val="24"/>
              </w:rPr>
            </w:pPr>
            <w:r w:rsidRPr="00BA5CC9">
              <w:rPr>
                <w:rFonts w:hint="eastAsia"/>
                <w:sz w:val="24"/>
              </w:rPr>
              <w:t>90</w:t>
            </w:r>
          </w:p>
        </w:tc>
        <w:tc>
          <w:tcPr>
            <w:tcW w:w="1656" w:type="dxa"/>
          </w:tcPr>
          <w:p w:rsidR="00BA5CC9" w:rsidRPr="00BA5CC9" w:rsidRDefault="00BA5CC9" w:rsidP="004107E8">
            <w:pPr>
              <w:spacing w:line="20" w:lineRule="atLeast"/>
              <w:rPr>
                <w:sz w:val="24"/>
              </w:rPr>
            </w:pPr>
            <w:r>
              <w:rPr>
                <w:rFonts w:hint="eastAsia"/>
                <w:sz w:val="24"/>
              </w:rPr>
              <w:t>0</w:t>
            </w:r>
          </w:p>
        </w:tc>
        <w:tc>
          <w:tcPr>
            <w:tcW w:w="1559" w:type="dxa"/>
            <w:tcBorders>
              <w:right w:val="single" w:sz="4" w:space="0" w:color="auto"/>
            </w:tcBorders>
          </w:tcPr>
          <w:p w:rsidR="00BA5CC9" w:rsidRPr="00BA5CC9" w:rsidRDefault="00BA5CC9" w:rsidP="004107E8">
            <w:pPr>
              <w:spacing w:line="20" w:lineRule="atLeast"/>
              <w:rPr>
                <w:sz w:val="24"/>
              </w:rPr>
            </w:pPr>
            <w:r w:rsidRPr="00BA5CC9">
              <w:rPr>
                <w:rFonts w:hint="eastAsia"/>
                <w:sz w:val="24"/>
              </w:rPr>
              <w:t>100</w:t>
            </w:r>
          </w:p>
        </w:tc>
      </w:tr>
      <w:tr w:rsidR="00BA5CC9" w:rsidRPr="009A1CEC" w:rsidTr="00BA5CC9">
        <w:trPr>
          <w:jc w:val="center"/>
        </w:trPr>
        <w:tc>
          <w:tcPr>
            <w:tcW w:w="827" w:type="dxa"/>
            <w:tcBorders>
              <w:left w:val="single" w:sz="4" w:space="0" w:color="auto"/>
            </w:tcBorders>
          </w:tcPr>
          <w:p w:rsidR="00BA5CC9" w:rsidRPr="009A1CEC" w:rsidRDefault="00BA5CC9" w:rsidP="004107E8">
            <w:pPr>
              <w:spacing w:line="20" w:lineRule="atLeast"/>
              <w:rPr>
                <w:sz w:val="24"/>
              </w:rPr>
            </w:pPr>
            <w:r w:rsidRPr="009A1CEC">
              <w:rPr>
                <w:rFonts w:hint="eastAsia"/>
                <w:sz w:val="24"/>
              </w:rPr>
              <w:t>C5</w:t>
            </w:r>
          </w:p>
        </w:tc>
        <w:tc>
          <w:tcPr>
            <w:tcW w:w="1701" w:type="dxa"/>
          </w:tcPr>
          <w:p w:rsidR="00BA5CC9" w:rsidRPr="009A1CEC" w:rsidRDefault="00BA5CC9" w:rsidP="004107E8">
            <w:pPr>
              <w:spacing w:line="20" w:lineRule="atLeast"/>
              <w:rPr>
                <w:sz w:val="24"/>
              </w:rPr>
            </w:pPr>
            <w:r>
              <w:rPr>
                <w:rFonts w:hint="eastAsia"/>
                <w:sz w:val="24"/>
              </w:rPr>
              <w:t>104</w:t>
            </w:r>
          </w:p>
        </w:tc>
        <w:tc>
          <w:tcPr>
            <w:tcW w:w="1656" w:type="dxa"/>
          </w:tcPr>
          <w:p w:rsidR="00BA5CC9" w:rsidRPr="009A1CEC" w:rsidRDefault="00BA5CC9" w:rsidP="004107E8">
            <w:pPr>
              <w:spacing w:line="20" w:lineRule="atLeast"/>
              <w:rPr>
                <w:sz w:val="24"/>
              </w:rPr>
            </w:pPr>
            <w:r>
              <w:rPr>
                <w:rFonts w:hint="eastAsia"/>
                <w:sz w:val="24"/>
              </w:rPr>
              <w:t>0</w:t>
            </w:r>
          </w:p>
        </w:tc>
        <w:tc>
          <w:tcPr>
            <w:tcW w:w="1559" w:type="dxa"/>
            <w:tcBorders>
              <w:right w:val="single" w:sz="4" w:space="0" w:color="auto"/>
            </w:tcBorders>
          </w:tcPr>
          <w:p w:rsidR="00BA5CC9" w:rsidRPr="009A1CEC" w:rsidRDefault="00BA5CC9" w:rsidP="004107E8">
            <w:pPr>
              <w:spacing w:line="20" w:lineRule="atLeast"/>
              <w:rPr>
                <w:sz w:val="24"/>
              </w:rPr>
            </w:pPr>
            <w:r>
              <w:rPr>
                <w:rFonts w:hint="eastAsia"/>
                <w:sz w:val="24"/>
              </w:rPr>
              <w:t>100</w:t>
            </w:r>
          </w:p>
        </w:tc>
      </w:tr>
      <w:tr w:rsidR="00BA5CC9" w:rsidRPr="009A1CEC" w:rsidTr="00BA5CC9">
        <w:trPr>
          <w:jc w:val="center"/>
        </w:trPr>
        <w:tc>
          <w:tcPr>
            <w:tcW w:w="827" w:type="dxa"/>
            <w:tcBorders>
              <w:left w:val="single" w:sz="4" w:space="0" w:color="auto"/>
            </w:tcBorders>
          </w:tcPr>
          <w:p w:rsidR="00BA5CC9" w:rsidRPr="009A1CEC" w:rsidRDefault="00BA5CC9" w:rsidP="004107E8">
            <w:pPr>
              <w:spacing w:line="20" w:lineRule="atLeast"/>
              <w:rPr>
                <w:sz w:val="24"/>
              </w:rPr>
            </w:pPr>
            <w:r w:rsidRPr="009A1CEC">
              <w:rPr>
                <w:rFonts w:hint="eastAsia"/>
                <w:sz w:val="24"/>
              </w:rPr>
              <w:t>C6</w:t>
            </w:r>
          </w:p>
        </w:tc>
        <w:tc>
          <w:tcPr>
            <w:tcW w:w="1701" w:type="dxa"/>
          </w:tcPr>
          <w:p w:rsidR="00BA5CC9" w:rsidRPr="009A1CEC" w:rsidRDefault="00BA5CC9" w:rsidP="004107E8">
            <w:pPr>
              <w:spacing w:line="20" w:lineRule="atLeast"/>
              <w:rPr>
                <w:sz w:val="24"/>
              </w:rPr>
            </w:pPr>
            <w:r>
              <w:rPr>
                <w:rFonts w:hint="eastAsia"/>
                <w:sz w:val="24"/>
              </w:rPr>
              <w:t>86</w:t>
            </w:r>
          </w:p>
        </w:tc>
        <w:tc>
          <w:tcPr>
            <w:tcW w:w="1656" w:type="dxa"/>
          </w:tcPr>
          <w:p w:rsidR="00BA5CC9" w:rsidRPr="009A1CEC" w:rsidRDefault="00BA5CC9" w:rsidP="004107E8">
            <w:pPr>
              <w:spacing w:line="20" w:lineRule="atLeast"/>
              <w:rPr>
                <w:sz w:val="24"/>
              </w:rPr>
            </w:pPr>
            <w:r>
              <w:rPr>
                <w:rFonts w:hint="eastAsia"/>
                <w:sz w:val="24"/>
              </w:rPr>
              <w:t>0</w:t>
            </w:r>
          </w:p>
        </w:tc>
        <w:tc>
          <w:tcPr>
            <w:tcW w:w="1559" w:type="dxa"/>
            <w:tcBorders>
              <w:right w:val="single" w:sz="4" w:space="0" w:color="auto"/>
            </w:tcBorders>
          </w:tcPr>
          <w:p w:rsidR="00BA5CC9" w:rsidRPr="009A1CEC" w:rsidRDefault="00BA5CC9" w:rsidP="004107E8">
            <w:pPr>
              <w:spacing w:line="20" w:lineRule="atLeast"/>
              <w:rPr>
                <w:sz w:val="24"/>
              </w:rPr>
            </w:pPr>
            <w:r>
              <w:rPr>
                <w:rFonts w:hint="eastAsia"/>
                <w:sz w:val="24"/>
              </w:rPr>
              <w:t>100</w:t>
            </w:r>
          </w:p>
        </w:tc>
      </w:tr>
    </w:tbl>
    <w:p w:rsidR="00BA5CC9" w:rsidRDefault="00BA5CC9" w:rsidP="00BA5CC9">
      <w:pPr>
        <w:spacing w:line="400" w:lineRule="exact"/>
        <w:ind w:firstLine="420"/>
        <w:rPr>
          <w:rFonts w:cs="宋体"/>
          <w:sz w:val="24"/>
        </w:rPr>
      </w:pPr>
      <w:r>
        <w:rPr>
          <w:rFonts w:cs="宋体" w:hint="eastAsia"/>
          <w:sz w:val="24"/>
        </w:rPr>
        <w:t>表</w:t>
      </w:r>
      <w:r>
        <w:rPr>
          <w:rFonts w:cs="宋体" w:hint="eastAsia"/>
          <w:sz w:val="24"/>
        </w:rPr>
        <w:t>6-</w:t>
      </w:r>
      <w:r w:rsidR="00C32B57">
        <w:rPr>
          <w:rFonts w:cs="宋体" w:hint="eastAsia"/>
          <w:sz w:val="24"/>
        </w:rPr>
        <w:t>3</w:t>
      </w:r>
      <w:r>
        <w:rPr>
          <w:rFonts w:cs="宋体" w:hint="eastAsia"/>
          <w:sz w:val="24"/>
        </w:rPr>
        <w:t>为</w:t>
      </w:r>
      <w:r w:rsidR="00C32B57">
        <w:rPr>
          <w:rFonts w:cs="宋体" w:hint="eastAsia"/>
          <w:sz w:val="24"/>
        </w:rPr>
        <w:t>爬虫系统应用于</w:t>
      </w:r>
      <w:r w:rsidR="00C32B57">
        <w:rPr>
          <w:rFonts w:cs="宋体" w:hint="eastAsia"/>
          <w:sz w:val="24"/>
        </w:rPr>
        <w:t>C1-C6</w:t>
      </w:r>
      <w:r w:rsidR="00C32B57">
        <w:rPr>
          <w:rFonts w:cs="宋体" w:hint="eastAsia"/>
          <w:sz w:val="24"/>
        </w:rPr>
        <w:t>的查全率实验结果</w:t>
      </w:r>
      <w:r>
        <w:rPr>
          <w:rFonts w:cs="宋体" w:hint="eastAsia"/>
          <w:sz w:val="24"/>
        </w:rPr>
        <w:t>，</w:t>
      </w:r>
      <w:r w:rsidR="00C32B57">
        <w:rPr>
          <w:rFonts w:cs="宋体" w:hint="eastAsia"/>
          <w:sz w:val="24"/>
        </w:rPr>
        <w:t>其中</w:t>
      </w:r>
      <w:r w:rsidR="00C32B57" w:rsidRPr="009A1CEC">
        <w:rPr>
          <w:rFonts w:hint="eastAsia"/>
          <w:sz w:val="24"/>
        </w:rPr>
        <w:t>Hyperlinks</w:t>
      </w:r>
      <w:r w:rsidR="00C32B57">
        <w:rPr>
          <w:rFonts w:hint="eastAsia"/>
          <w:sz w:val="24"/>
        </w:rPr>
        <w:t>是</w:t>
      </w:r>
      <w:r w:rsidR="00C32B57">
        <w:rPr>
          <w:rFonts w:hint="eastAsia"/>
          <w:sz w:val="24"/>
        </w:rPr>
        <w:t>URL</w:t>
      </w:r>
      <w:r w:rsidR="00C32B57">
        <w:rPr>
          <w:rFonts w:hint="eastAsia"/>
          <w:sz w:val="24"/>
        </w:rPr>
        <w:t>资源库中的链接数量，表示爬虫共采集了多少个网页；</w:t>
      </w:r>
      <w:r w:rsidR="00C32B57">
        <w:rPr>
          <w:rFonts w:hint="eastAsia"/>
          <w:sz w:val="24"/>
        </w:rPr>
        <w:t>Missing Pages</w:t>
      </w:r>
      <w:r w:rsidR="00C43840">
        <w:rPr>
          <w:rFonts w:hint="eastAsia"/>
          <w:sz w:val="24"/>
        </w:rPr>
        <w:t>是抓取的网页中，内容不完整的网页数量；</w:t>
      </w:r>
      <w:r w:rsidR="00C43840">
        <w:rPr>
          <w:rFonts w:hint="eastAsia"/>
          <w:sz w:val="24"/>
        </w:rPr>
        <w:t>Precision</w:t>
      </w:r>
      <w:r w:rsidR="00C43840">
        <w:rPr>
          <w:rFonts w:hint="eastAsia"/>
          <w:sz w:val="24"/>
        </w:rPr>
        <w:t>是查全率。实验结果表明，爬虫能够正确</w:t>
      </w:r>
      <w:r w:rsidR="00C43840">
        <w:rPr>
          <w:rFonts w:cs="宋体" w:hint="eastAsia"/>
          <w:sz w:val="24"/>
        </w:rPr>
        <w:t>爬行</w:t>
      </w:r>
      <w:r w:rsidR="00C43840">
        <w:rPr>
          <w:rFonts w:cs="宋体" w:hint="eastAsia"/>
          <w:sz w:val="24"/>
        </w:rPr>
        <w:t>C1-C6</w:t>
      </w:r>
      <w:r w:rsidR="00C43840">
        <w:rPr>
          <w:rFonts w:cs="宋体" w:hint="eastAsia"/>
          <w:sz w:val="24"/>
        </w:rPr>
        <w:t>，并获取网页上完整的</w:t>
      </w:r>
      <w:r w:rsidR="00C43840">
        <w:rPr>
          <w:rFonts w:cs="宋体" w:hint="eastAsia"/>
          <w:sz w:val="24"/>
        </w:rPr>
        <w:t>AJAX</w:t>
      </w:r>
      <w:r w:rsidR="00C43840">
        <w:rPr>
          <w:rFonts w:cs="宋体" w:hint="eastAsia"/>
          <w:sz w:val="24"/>
        </w:rPr>
        <w:t>动态内容。</w:t>
      </w:r>
    </w:p>
    <w:p w:rsidR="008B0EB6" w:rsidRDefault="008B0EB6" w:rsidP="008B0EB6">
      <w:pPr>
        <w:pStyle w:val="3"/>
        <w:rPr>
          <w:rStyle w:val="apple-converted-space"/>
          <w:rFonts w:ascii="黑体" w:eastAsia="黑体" w:hAnsi="黑体"/>
          <w:sz w:val="24"/>
          <w:szCs w:val="24"/>
        </w:rPr>
      </w:pPr>
      <w:bookmarkStart w:id="126" w:name="_Toc343979966"/>
      <w:r w:rsidRPr="007760DC">
        <w:rPr>
          <w:rStyle w:val="apple-converted-space"/>
          <w:rFonts w:ascii="黑体" w:eastAsia="黑体" w:hAnsi="黑体" w:hint="eastAsia"/>
          <w:sz w:val="24"/>
          <w:szCs w:val="24"/>
        </w:rPr>
        <w:t>6.</w:t>
      </w:r>
      <w:r>
        <w:rPr>
          <w:rStyle w:val="apple-converted-space"/>
          <w:rFonts w:ascii="黑体" w:eastAsia="黑体" w:hAnsi="黑体" w:hint="eastAsia"/>
          <w:sz w:val="24"/>
          <w:szCs w:val="24"/>
        </w:rPr>
        <w:t>3.2准确度</w:t>
      </w:r>
      <w:bookmarkEnd w:id="126"/>
    </w:p>
    <w:p w:rsidR="008B0EB6" w:rsidRDefault="008B0EB6" w:rsidP="008B0EB6">
      <w:pPr>
        <w:spacing w:line="400" w:lineRule="exact"/>
        <w:ind w:firstLine="420"/>
        <w:rPr>
          <w:rFonts w:cs="宋体"/>
          <w:sz w:val="24"/>
        </w:rPr>
      </w:pPr>
      <w:r w:rsidRPr="008B0EB6">
        <w:rPr>
          <w:rFonts w:cs="宋体" w:hint="eastAsia"/>
          <w:sz w:val="24"/>
        </w:rPr>
        <w:t>准确度表示</w:t>
      </w:r>
      <w:r>
        <w:rPr>
          <w:rFonts w:cs="宋体" w:hint="eastAsia"/>
          <w:sz w:val="24"/>
        </w:rPr>
        <w:t>爬虫抓取下来的网页中，正确网页所占的百分比。正确网页是指网页</w:t>
      </w:r>
      <w:r w:rsidR="002D6F9A">
        <w:rPr>
          <w:rFonts w:cs="宋体" w:hint="eastAsia"/>
          <w:sz w:val="24"/>
        </w:rPr>
        <w:t>包含完整的</w:t>
      </w:r>
      <w:r w:rsidR="002D6F9A">
        <w:rPr>
          <w:rFonts w:cs="宋体" w:hint="eastAsia"/>
          <w:sz w:val="24"/>
        </w:rPr>
        <w:t>AJAX</w:t>
      </w:r>
      <w:r w:rsidR="002D6F9A">
        <w:rPr>
          <w:rFonts w:cs="宋体" w:hint="eastAsia"/>
          <w:sz w:val="24"/>
        </w:rPr>
        <w:t>动态内容，我们在浏览器中看到的内容都可在正确网页中找到。</w:t>
      </w:r>
    </w:p>
    <w:p w:rsidR="00AA10A5" w:rsidRDefault="00AA10A5" w:rsidP="00AA10A5">
      <w:pPr>
        <w:spacing w:line="400" w:lineRule="exact"/>
        <w:ind w:firstLine="420"/>
        <w:rPr>
          <w:rFonts w:cs="宋体"/>
          <w:sz w:val="24"/>
        </w:rPr>
      </w:pPr>
      <w:r>
        <w:rPr>
          <w:rFonts w:cs="宋体" w:hint="eastAsia"/>
          <w:sz w:val="24"/>
        </w:rPr>
        <w:t>由之前查全率的实验可知，爬虫系统在时延足够大的情况下，是能够抓取到</w:t>
      </w:r>
      <w:r>
        <w:rPr>
          <w:rFonts w:cs="宋体" w:hint="eastAsia"/>
          <w:sz w:val="24"/>
        </w:rPr>
        <w:t>AJAX</w:t>
      </w:r>
      <w:r>
        <w:rPr>
          <w:rFonts w:cs="宋体" w:hint="eastAsia"/>
          <w:sz w:val="24"/>
        </w:rPr>
        <w:t>网页中的完整内容的，</w:t>
      </w:r>
      <w:r w:rsidR="005343C4">
        <w:rPr>
          <w:rFonts w:cs="宋体" w:hint="eastAsia"/>
          <w:sz w:val="24"/>
        </w:rPr>
        <w:t>因此，不存在错误网页。但在</w:t>
      </w:r>
      <w:r>
        <w:rPr>
          <w:rFonts w:cs="宋体" w:hint="eastAsia"/>
          <w:sz w:val="24"/>
        </w:rPr>
        <w:t>实际运作过程中，考虑到抓取效率的</w:t>
      </w:r>
      <w:r w:rsidR="005343C4">
        <w:rPr>
          <w:rFonts w:cs="宋体" w:hint="eastAsia"/>
          <w:sz w:val="24"/>
        </w:rPr>
        <w:t>关系</w:t>
      </w:r>
      <w:r>
        <w:rPr>
          <w:rFonts w:cs="宋体" w:hint="eastAsia"/>
          <w:sz w:val="24"/>
        </w:rPr>
        <w:t>，我们不可能设置太长的时延</w:t>
      </w:r>
      <w:r w:rsidR="005343C4">
        <w:rPr>
          <w:rFonts w:cs="宋体" w:hint="eastAsia"/>
          <w:sz w:val="24"/>
        </w:rPr>
        <w:t>，</w:t>
      </w:r>
      <w:r w:rsidR="00034A5F">
        <w:rPr>
          <w:rFonts w:cs="宋体" w:hint="eastAsia"/>
          <w:sz w:val="24"/>
        </w:rPr>
        <w:t>而</w:t>
      </w:r>
      <w:r w:rsidR="005343C4">
        <w:rPr>
          <w:rFonts w:cs="宋体" w:hint="eastAsia"/>
          <w:sz w:val="24"/>
        </w:rPr>
        <w:t>时延的长短会影响准确度的高低，主要表现为以下两种情况：</w:t>
      </w:r>
    </w:p>
    <w:p w:rsidR="005343C4" w:rsidRDefault="005343C4" w:rsidP="005343C4">
      <w:pPr>
        <w:pStyle w:val="af5"/>
        <w:numPr>
          <w:ilvl w:val="0"/>
          <w:numId w:val="38"/>
        </w:numPr>
        <w:spacing w:line="400" w:lineRule="exact"/>
        <w:ind w:firstLineChars="0"/>
        <w:rPr>
          <w:rFonts w:cs="宋体"/>
          <w:sz w:val="24"/>
        </w:rPr>
      </w:pPr>
      <w:r>
        <w:rPr>
          <w:rFonts w:cs="宋体" w:hint="eastAsia"/>
          <w:sz w:val="24"/>
        </w:rPr>
        <w:t>内容不完整的网页。当时延设置过短时，</w:t>
      </w:r>
      <w:r w:rsidRPr="0092246F">
        <w:rPr>
          <w:rFonts w:cs="宋体"/>
          <w:sz w:val="24"/>
        </w:rPr>
        <w:t>可能</w:t>
      </w:r>
      <w:r>
        <w:rPr>
          <w:rFonts w:cs="宋体" w:hint="eastAsia"/>
          <w:sz w:val="24"/>
        </w:rPr>
        <w:t>导致</w:t>
      </w:r>
      <w:r w:rsidRPr="0092246F">
        <w:rPr>
          <w:rFonts w:cs="宋体"/>
          <w:sz w:val="24"/>
        </w:rPr>
        <w:t>来不及发送数据加载请求</w:t>
      </w:r>
      <w:r>
        <w:rPr>
          <w:rFonts w:cs="宋体" w:hint="eastAsia"/>
          <w:sz w:val="24"/>
        </w:rPr>
        <w:t>或异步加载的数据还未从服务器端返回，此时保存的网页内容是不完整的</w:t>
      </w:r>
      <w:r w:rsidRPr="0092246F">
        <w:rPr>
          <w:rFonts w:cs="宋体"/>
          <w:sz w:val="24"/>
        </w:rPr>
        <w:t>。</w:t>
      </w:r>
    </w:p>
    <w:p w:rsidR="005343C4" w:rsidRDefault="005343C4" w:rsidP="005343C4">
      <w:pPr>
        <w:pStyle w:val="af5"/>
        <w:numPr>
          <w:ilvl w:val="0"/>
          <w:numId w:val="38"/>
        </w:numPr>
        <w:spacing w:line="400" w:lineRule="exact"/>
        <w:ind w:firstLineChars="0"/>
        <w:rPr>
          <w:rFonts w:cs="宋体"/>
          <w:sz w:val="24"/>
        </w:rPr>
      </w:pPr>
      <w:r>
        <w:rPr>
          <w:rFonts w:cs="宋体" w:hint="eastAsia"/>
          <w:sz w:val="24"/>
        </w:rPr>
        <w:t>内容重复的网页。当爬虫翻页抓取时，由当前页翻至下一页时，很可能由于时延过短，导致在当前页的内容还停留在网页上，而下一页的内容还未从服务器传送过来时，爬虫便保存网页。此时保存的网页名为下一页的网页，实际内容却是当前页的内容，网页内容与当前页重复，我们</w:t>
      </w:r>
      <w:r>
        <w:rPr>
          <w:rFonts w:cs="宋体" w:hint="eastAsia"/>
          <w:sz w:val="24"/>
        </w:rPr>
        <w:lastRenderedPageBreak/>
        <w:t>称之为重复网页。</w:t>
      </w:r>
    </w:p>
    <w:p w:rsidR="005343C4" w:rsidRDefault="005343C4" w:rsidP="005343C4">
      <w:pPr>
        <w:spacing w:line="400" w:lineRule="exact"/>
        <w:ind w:left="420"/>
        <w:rPr>
          <w:rFonts w:cs="宋体"/>
          <w:sz w:val="24"/>
        </w:rPr>
      </w:pPr>
      <w:r>
        <w:rPr>
          <w:rFonts w:cs="宋体" w:hint="eastAsia"/>
          <w:sz w:val="24"/>
        </w:rPr>
        <w:t>以上两种情况下抓取</w:t>
      </w:r>
      <w:r w:rsidR="00801A21">
        <w:rPr>
          <w:rFonts w:cs="宋体" w:hint="eastAsia"/>
          <w:sz w:val="24"/>
        </w:rPr>
        <w:t>到</w:t>
      </w:r>
      <w:r>
        <w:rPr>
          <w:rFonts w:cs="宋体" w:hint="eastAsia"/>
          <w:sz w:val="24"/>
        </w:rPr>
        <w:t>的网页称为错误网页。</w:t>
      </w:r>
      <w:r w:rsidR="00801A21">
        <w:rPr>
          <w:rFonts w:cs="宋体" w:hint="eastAsia"/>
          <w:sz w:val="24"/>
        </w:rPr>
        <w:t>根据实验结果中时延与准确度的关系，我们统计出图</w:t>
      </w:r>
      <w:r w:rsidR="00801A21">
        <w:rPr>
          <w:rFonts w:cs="宋体" w:hint="eastAsia"/>
          <w:sz w:val="24"/>
        </w:rPr>
        <w:t>6-1</w:t>
      </w:r>
      <w:r w:rsidR="00801A21">
        <w:rPr>
          <w:rFonts w:cs="宋体" w:hint="eastAsia"/>
          <w:sz w:val="24"/>
        </w:rPr>
        <w:t>。</w:t>
      </w:r>
    </w:p>
    <w:p w:rsidR="0069427C" w:rsidRDefault="00230A32" w:rsidP="00230A32">
      <w:pPr>
        <w:ind w:left="420"/>
        <w:jc w:val="center"/>
        <w:rPr>
          <w:rFonts w:cs="宋体"/>
          <w:sz w:val="24"/>
        </w:rPr>
      </w:pPr>
      <w:r w:rsidRPr="00230A32">
        <w:rPr>
          <w:rFonts w:cs="宋体"/>
          <w:noProof/>
          <w:sz w:val="24"/>
        </w:rPr>
        <w:drawing>
          <wp:inline distT="0" distB="0" distL="0" distR="0">
            <wp:extent cx="4086971" cy="2949934"/>
            <wp:effectExtent l="0" t="0" r="0" b="0"/>
            <wp:docPr id="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69427C" w:rsidRPr="0051045C" w:rsidRDefault="0069427C" w:rsidP="0069427C">
      <w:pPr>
        <w:jc w:val="center"/>
        <w:rPr>
          <w:rFonts w:eastAsia="楷体_GB2312"/>
        </w:rPr>
      </w:pPr>
      <w:r w:rsidRPr="0051045C">
        <w:rPr>
          <w:rFonts w:eastAsia="楷体_GB2312" w:hint="eastAsia"/>
        </w:rPr>
        <w:t>图</w:t>
      </w:r>
      <w:r>
        <w:rPr>
          <w:rFonts w:eastAsia="楷体_GB2312" w:hint="eastAsia"/>
        </w:rPr>
        <w:t>6</w:t>
      </w:r>
      <w:r w:rsidRPr="0051045C">
        <w:rPr>
          <w:rFonts w:eastAsia="楷体_GB2312" w:hint="eastAsia"/>
        </w:rPr>
        <w:t>－</w:t>
      </w:r>
      <w:r>
        <w:rPr>
          <w:rFonts w:eastAsia="楷体_GB2312" w:hint="eastAsia"/>
        </w:rPr>
        <w:t xml:space="preserve">1 </w:t>
      </w:r>
      <w:r>
        <w:rPr>
          <w:rFonts w:eastAsia="楷体_GB2312" w:hint="eastAsia"/>
        </w:rPr>
        <w:t>时延</w:t>
      </w:r>
      <w:r w:rsidR="00230A32">
        <w:rPr>
          <w:rFonts w:eastAsia="楷体_GB2312" w:hint="eastAsia"/>
        </w:rPr>
        <w:t>vs.</w:t>
      </w:r>
      <w:r>
        <w:rPr>
          <w:rFonts w:eastAsia="楷体_GB2312" w:hint="eastAsia"/>
        </w:rPr>
        <w:t>准确度</w:t>
      </w:r>
    </w:p>
    <w:p w:rsidR="009D45EF" w:rsidRDefault="007760DC" w:rsidP="007760DC">
      <w:pPr>
        <w:pStyle w:val="3"/>
        <w:rPr>
          <w:rStyle w:val="apple-converted-space"/>
          <w:rFonts w:ascii="黑体" w:eastAsia="黑体" w:hAnsi="黑体"/>
          <w:sz w:val="24"/>
          <w:szCs w:val="24"/>
        </w:rPr>
      </w:pPr>
      <w:bookmarkStart w:id="127" w:name="_Toc343979967"/>
      <w:r w:rsidRPr="007760DC">
        <w:rPr>
          <w:rStyle w:val="apple-converted-space"/>
          <w:rFonts w:ascii="黑体" w:eastAsia="黑体" w:hAnsi="黑体" w:hint="eastAsia"/>
          <w:sz w:val="24"/>
          <w:szCs w:val="24"/>
        </w:rPr>
        <w:t>6.</w:t>
      </w:r>
      <w:r>
        <w:rPr>
          <w:rStyle w:val="apple-converted-space"/>
          <w:rFonts w:ascii="黑体" w:eastAsia="黑体" w:hAnsi="黑体" w:hint="eastAsia"/>
          <w:sz w:val="24"/>
          <w:szCs w:val="24"/>
        </w:rPr>
        <w:t>3.</w:t>
      </w:r>
      <w:r w:rsidR="009D45EF">
        <w:rPr>
          <w:rStyle w:val="apple-converted-space"/>
          <w:rFonts w:ascii="黑体" w:eastAsia="黑体" w:hAnsi="黑体" w:hint="eastAsia"/>
          <w:sz w:val="24"/>
          <w:szCs w:val="24"/>
        </w:rPr>
        <w:t>3抓取速率</w:t>
      </w:r>
      <w:bookmarkEnd w:id="127"/>
    </w:p>
    <w:p w:rsidR="009D45EF" w:rsidRPr="009D45EF" w:rsidRDefault="009D45EF" w:rsidP="009D45EF">
      <w:pPr>
        <w:spacing w:line="400" w:lineRule="exact"/>
        <w:ind w:firstLine="420"/>
        <w:rPr>
          <w:rFonts w:cs="宋体"/>
          <w:sz w:val="24"/>
        </w:rPr>
      </w:pPr>
      <w:r w:rsidRPr="009D45EF">
        <w:rPr>
          <w:rFonts w:cs="宋体" w:hint="eastAsia"/>
          <w:sz w:val="24"/>
        </w:rPr>
        <w:t>爬虫的抓取速率与时延有着密切的关系</w:t>
      </w:r>
      <w:r>
        <w:rPr>
          <w:rFonts w:cs="宋体" w:hint="eastAsia"/>
          <w:sz w:val="24"/>
        </w:rPr>
        <w:t>，</w:t>
      </w:r>
      <w:r w:rsidRPr="0092246F">
        <w:rPr>
          <w:rFonts w:cs="宋体"/>
          <w:sz w:val="24"/>
        </w:rPr>
        <w:t>时延过长，造成</w:t>
      </w:r>
      <w:r>
        <w:rPr>
          <w:rFonts w:cs="宋体" w:hint="eastAsia"/>
          <w:sz w:val="24"/>
        </w:rPr>
        <w:t>抓取</w:t>
      </w:r>
      <w:r>
        <w:rPr>
          <w:rFonts w:cs="宋体"/>
          <w:sz w:val="24"/>
        </w:rPr>
        <w:t>效率下降，时延太短，</w:t>
      </w:r>
      <w:r>
        <w:rPr>
          <w:rFonts w:cs="宋体" w:hint="eastAsia"/>
          <w:sz w:val="24"/>
        </w:rPr>
        <w:t>造成准确度下降</w:t>
      </w:r>
      <w:r w:rsidRPr="0092246F">
        <w:rPr>
          <w:rFonts w:cs="宋体"/>
          <w:sz w:val="24"/>
        </w:rPr>
        <w:t>。</w:t>
      </w:r>
      <w:r>
        <w:rPr>
          <w:rFonts w:cs="宋体" w:hint="eastAsia"/>
          <w:sz w:val="24"/>
        </w:rPr>
        <w:t>如果为了追求高准确度，而加大时延，最终得到</w:t>
      </w:r>
      <w:r w:rsidR="00595032">
        <w:rPr>
          <w:rFonts w:cs="宋体" w:hint="eastAsia"/>
          <w:sz w:val="24"/>
        </w:rPr>
        <w:t>的</w:t>
      </w:r>
      <w:r>
        <w:rPr>
          <w:rFonts w:cs="宋体" w:hint="eastAsia"/>
          <w:sz w:val="24"/>
        </w:rPr>
        <w:t>较低的抓取效率并不能真实的反应本系统的性能；而在较低的准确度下得到较高的抓取速率</w:t>
      </w:r>
      <w:r w:rsidR="00595032">
        <w:rPr>
          <w:rFonts w:cs="宋体" w:hint="eastAsia"/>
          <w:sz w:val="24"/>
        </w:rPr>
        <w:t>也没有意义。因此为了测试爬虫的抓取速率，我们将时延设置为</w:t>
      </w:r>
      <w:r w:rsidR="00595032">
        <w:rPr>
          <w:rFonts w:cs="宋体" w:hint="eastAsia"/>
          <w:sz w:val="24"/>
        </w:rPr>
        <w:t>2000ms</w:t>
      </w:r>
      <w:r w:rsidR="00595032">
        <w:rPr>
          <w:rFonts w:cs="宋体" w:hint="eastAsia"/>
          <w:sz w:val="24"/>
        </w:rPr>
        <w:t>，透过图</w:t>
      </w:r>
      <w:r w:rsidR="00595032">
        <w:rPr>
          <w:rFonts w:cs="宋体" w:hint="eastAsia"/>
          <w:sz w:val="24"/>
        </w:rPr>
        <w:t>6-1</w:t>
      </w:r>
      <w:r w:rsidR="00595032">
        <w:rPr>
          <w:rFonts w:cs="宋体" w:hint="eastAsia"/>
          <w:sz w:val="24"/>
        </w:rPr>
        <w:t>可知，此时既能达到较高的准确度</w:t>
      </w:r>
      <w:r w:rsidR="00230A32">
        <w:rPr>
          <w:rFonts w:cs="宋体" w:hint="eastAsia"/>
          <w:sz w:val="24"/>
        </w:rPr>
        <w:t>97%</w:t>
      </w:r>
      <w:r w:rsidR="00595032">
        <w:rPr>
          <w:rFonts w:cs="宋体" w:hint="eastAsia"/>
          <w:sz w:val="24"/>
        </w:rPr>
        <w:t>，</w:t>
      </w:r>
      <w:r w:rsidR="00595032">
        <w:rPr>
          <w:rFonts w:cs="宋体" w:hint="eastAsia"/>
          <w:sz w:val="24"/>
        </w:rPr>
        <w:t>2000ms</w:t>
      </w:r>
      <w:r w:rsidR="00595032">
        <w:rPr>
          <w:rFonts w:cs="宋体" w:hint="eastAsia"/>
          <w:sz w:val="24"/>
        </w:rPr>
        <w:t>的时延也不至于过长而对抓取速率造成太大的影响。</w:t>
      </w:r>
      <w:r w:rsidR="00034A5F">
        <w:rPr>
          <w:rFonts w:cs="宋体" w:hint="eastAsia"/>
          <w:sz w:val="24"/>
        </w:rPr>
        <w:t>相当于</w:t>
      </w:r>
      <w:r w:rsidR="00034A5F">
        <w:rPr>
          <w:rFonts w:ascii="宋体" w:hAnsi="宋体" w:cs="宋体" w:hint="eastAsia"/>
          <w:sz w:val="24"/>
        </w:rPr>
        <w:t>以时间的代价换取了准确度的提升，虽然抓取速度因此受到影响，但也在可以接受的范围之内。</w:t>
      </w:r>
    </w:p>
    <w:p w:rsidR="00801A21" w:rsidRDefault="00527BBA" w:rsidP="00801A21">
      <w:pPr>
        <w:spacing w:line="400" w:lineRule="exact"/>
        <w:ind w:firstLine="420"/>
        <w:rPr>
          <w:rFonts w:cs="宋体"/>
          <w:sz w:val="24"/>
        </w:rPr>
      </w:pPr>
      <w:r>
        <w:rPr>
          <w:rFonts w:cs="宋体" w:hint="eastAsia"/>
          <w:sz w:val="24"/>
        </w:rPr>
        <w:t>除此之外，</w:t>
      </w:r>
      <w:r w:rsidRPr="009D45EF">
        <w:rPr>
          <w:rFonts w:cs="宋体" w:hint="eastAsia"/>
          <w:sz w:val="24"/>
        </w:rPr>
        <w:t>爬虫的抓取速率</w:t>
      </w:r>
      <w:r>
        <w:rPr>
          <w:rFonts w:cs="宋体" w:hint="eastAsia"/>
          <w:sz w:val="24"/>
        </w:rPr>
        <w:t>还与是否翻页抓取有关系。</w:t>
      </w:r>
      <w:r w:rsidR="00801A21">
        <w:rPr>
          <w:rFonts w:cs="宋体" w:hint="eastAsia"/>
          <w:sz w:val="24"/>
        </w:rPr>
        <w:t>Webkit</w:t>
      </w:r>
      <w:r w:rsidR="00801A21">
        <w:rPr>
          <w:rFonts w:cs="宋体" w:hint="eastAsia"/>
          <w:sz w:val="24"/>
        </w:rPr>
        <w:t>浏览器加载一个全新的网页和在一个已加载的网页上进行翻页，并获取分页数据这两种操作上所消耗的时间存在明显的差别。通常情况下，浏览器加载并渲染整个页面消耗的时间较长，而在一个已渲染出的网页上进行翻页只需很短的时间，而两者运行的结果都导致一个新的网页状态（</w:t>
      </w:r>
      <w:r w:rsidR="00801A21">
        <w:rPr>
          <w:rFonts w:cs="宋体" w:hint="eastAsia"/>
          <w:sz w:val="24"/>
        </w:rPr>
        <w:t>HTML</w:t>
      </w:r>
      <w:r w:rsidR="00801A21">
        <w:rPr>
          <w:rFonts w:cs="宋体" w:hint="eastAsia"/>
          <w:sz w:val="24"/>
        </w:rPr>
        <w:t>静态文件）的产生，如果单靠抓取速率公式（式</w:t>
      </w:r>
      <w:r w:rsidR="00801A21">
        <w:rPr>
          <w:rFonts w:cs="宋体" w:hint="eastAsia"/>
          <w:sz w:val="24"/>
        </w:rPr>
        <w:t>6-</w:t>
      </w:r>
      <w:r w:rsidR="0039451E">
        <w:rPr>
          <w:rFonts w:cs="宋体" w:hint="eastAsia"/>
          <w:sz w:val="24"/>
        </w:rPr>
        <w:t>2</w:t>
      </w:r>
      <w:r w:rsidR="00801A21">
        <w:rPr>
          <w:rFonts w:cs="宋体" w:hint="eastAsia"/>
          <w:sz w:val="24"/>
        </w:rPr>
        <w:t>）判断系统性能，会导致爬虫对于分页少的网站和分页多的网站的抓取性能出现较大的差异，分页少的网站抓取速率低，而分页多的网站抓取速率则相对高很多，这将会影响爬虫性能的评估。因此，本研究将分为两种情况进行实</w:t>
      </w:r>
      <w:r w:rsidR="00801A21">
        <w:rPr>
          <w:rFonts w:cs="宋体" w:hint="eastAsia"/>
          <w:sz w:val="24"/>
        </w:rPr>
        <w:lastRenderedPageBreak/>
        <w:t>验分析，分别是翻页抓取和不翻页抓取。</w:t>
      </w:r>
    </w:p>
    <w:p w:rsidR="00633FB3" w:rsidRPr="00633FB3" w:rsidRDefault="00F54019" w:rsidP="00CB59AD">
      <w:pPr>
        <w:spacing w:line="400" w:lineRule="exact"/>
        <w:ind w:firstLine="420"/>
        <w:rPr>
          <w:rFonts w:cs="宋体"/>
          <w:sz w:val="24"/>
        </w:rPr>
      </w:pPr>
      <w:r>
        <w:rPr>
          <w:rFonts w:cs="宋体" w:hint="eastAsia"/>
          <w:sz w:val="24"/>
        </w:rPr>
        <w:t>表</w:t>
      </w:r>
      <w:r>
        <w:rPr>
          <w:rFonts w:cs="宋体" w:hint="eastAsia"/>
          <w:sz w:val="24"/>
        </w:rPr>
        <w:t>6-</w:t>
      </w:r>
      <w:r w:rsidR="00527BBA">
        <w:rPr>
          <w:rFonts w:cs="宋体" w:hint="eastAsia"/>
          <w:sz w:val="24"/>
        </w:rPr>
        <w:t>4</w:t>
      </w:r>
      <w:r>
        <w:rPr>
          <w:rFonts w:cs="宋体" w:hint="eastAsia"/>
          <w:sz w:val="24"/>
        </w:rPr>
        <w:t>为爬虫系统应用于</w:t>
      </w:r>
      <w:r>
        <w:rPr>
          <w:rFonts w:cs="宋体" w:hint="eastAsia"/>
          <w:sz w:val="24"/>
        </w:rPr>
        <w:t>C1-C6</w:t>
      </w:r>
      <w:r>
        <w:rPr>
          <w:rFonts w:cs="宋体" w:hint="eastAsia"/>
          <w:sz w:val="24"/>
        </w:rPr>
        <w:t>的爬行结果，</w:t>
      </w:r>
      <w:r w:rsidR="00125EA5">
        <w:rPr>
          <w:rFonts w:cs="宋体" w:hint="eastAsia"/>
          <w:sz w:val="24"/>
        </w:rPr>
        <w:t>爬行过程中采取不翻页策略，</w:t>
      </w:r>
      <w:r>
        <w:rPr>
          <w:rFonts w:cs="宋体" w:hint="eastAsia"/>
          <w:sz w:val="24"/>
        </w:rPr>
        <w:t>其中</w:t>
      </w:r>
      <w:r w:rsidRPr="009A1CEC">
        <w:rPr>
          <w:rFonts w:hint="eastAsia"/>
          <w:sz w:val="24"/>
        </w:rPr>
        <w:t>Hyperlinks</w:t>
      </w:r>
      <w:r w:rsidR="00B90206">
        <w:rPr>
          <w:rFonts w:hint="eastAsia"/>
          <w:sz w:val="24"/>
        </w:rPr>
        <w:t>是</w:t>
      </w:r>
      <w:r w:rsidR="00B90206">
        <w:rPr>
          <w:rFonts w:hint="eastAsia"/>
          <w:sz w:val="24"/>
        </w:rPr>
        <w:t>URL</w:t>
      </w:r>
      <w:r w:rsidR="00B90206">
        <w:rPr>
          <w:rFonts w:hint="eastAsia"/>
          <w:sz w:val="24"/>
        </w:rPr>
        <w:t>资源库中的链接数量；</w:t>
      </w:r>
      <w:r w:rsidRPr="009A1CEC">
        <w:rPr>
          <w:rFonts w:hint="eastAsia"/>
          <w:sz w:val="24"/>
        </w:rPr>
        <w:t xml:space="preserve">DOM </w:t>
      </w:r>
      <w:r w:rsidR="00950A6E">
        <w:rPr>
          <w:rFonts w:hint="eastAsia"/>
          <w:sz w:val="24"/>
        </w:rPr>
        <w:t>s</w:t>
      </w:r>
      <w:r w:rsidRPr="009A1CEC">
        <w:rPr>
          <w:rFonts w:hint="eastAsia"/>
          <w:sz w:val="24"/>
        </w:rPr>
        <w:t>ize</w:t>
      </w:r>
      <w:r w:rsidR="00623D86">
        <w:rPr>
          <w:rFonts w:hint="eastAsia"/>
          <w:sz w:val="24"/>
        </w:rPr>
        <w:t>为保存的</w:t>
      </w:r>
      <w:r w:rsidR="00623D86">
        <w:rPr>
          <w:rFonts w:hint="eastAsia"/>
          <w:sz w:val="24"/>
        </w:rPr>
        <w:t>HTML</w:t>
      </w:r>
      <w:r w:rsidR="00623D86">
        <w:rPr>
          <w:rFonts w:hint="eastAsia"/>
          <w:sz w:val="24"/>
        </w:rPr>
        <w:t>静态文件的总大小</w:t>
      </w:r>
      <w:r w:rsidR="00802B31">
        <w:rPr>
          <w:rFonts w:hint="eastAsia"/>
          <w:sz w:val="24"/>
        </w:rPr>
        <w:t>；</w:t>
      </w:r>
      <w:r w:rsidRPr="009A1CEC">
        <w:rPr>
          <w:rFonts w:hint="eastAsia"/>
          <w:sz w:val="24"/>
        </w:rPr>
        <w:t>Crawl Time</w:t>
      </w:r>
      <w:r w:rsidR="00623D86">
        <w:rPr>
          <w:rFonts w:hint="eastAsia"/>
          <w:sz w:val="24"/>
        </w:rPr>
        <w:t>为总的抓取时间，</w:t>
      </w:r>
      <w:r w:rsidRPr="009A1CEC">
        <w:rPr>
          <w:rFonts w:hint="eastAsia"/>
          <w:sz w:val="24"/>
        </w:rPr>
        <w:t>Crawling Rate</w:t>
      </w:r>
      <w:r w:rsidR="00623D86">
        <w:rPr>
          <w:rFonts w:hint="eastAsia"/>
          <w:sz w:val="24"/>
        </w:rPr>
        <w:t>为抓取速率。</w:t>
      </w:r>
    </w:p>
    <w:p w:rsidR="00915E1F" w:rsidRPr="00BE5E15" w:rsidRDefault="00915E1F" w:rsidP="00BE5E15">
      <w:pPr>
        <w:jc w:val="center"/>
        <w:rPr>
          <w:rFonts w:eastAsia="楷体_GB2312"/>
        </w:rPr>
      </w:pPr>
      <w:r w:rsidRPr="00BE5E15">
        <w:rPr>
          <w:rFonts w:eastAsia="楷体_GB2312" w:hint="eastAsia"/>
        </w:rPr>
        <w:t>表</w:t>
      </w:r>
      <w:r w:rsidRPr="00BE5E15">
        <w:rPr>
          <w:rFonts w:eastAsia="楷体_GB2312" w:hint="eastAsia"/>
        </w:rPr>
        <w:t>6</w:t>
      </w:r>
      <w:r w:rsidRPr="00BE5E15">
        <w:rPr>
          <w:rFonts w:eastAsia="楷体_GB2312" w:hint="eastAsia"/>
        </w:rPr>
        <w:t>－</w:t>
      </w:r>
      <w:r w:rsidR="00527BBA">
        <w:rPr>
          <w:rFonts w:eastAsia="楷体_GB2312" w:hint="eastAsia"/>
        </w:rPr>
        <w:t>4</w:t>
      </w:r>
      <w:r w:rsidR="00B97017">
        <w:rPr>
          <w:rFonts w:eastAsia="楷体_GB2312" w:hint="eastAsia"/>
        </w:rPr>
        <w:t xml:space="preserve"> </w:t>
      </w:r>
      <w:r w:rsidRPr="00BE5E15">
        <w:rPr>
          <w:rFonts w:eastAsia="楷体_GB2312" w:hint="eastAsia"/>
        </w:rPr>
        <w:t>不翻页抓取实验结果</w:t>
      </w:r>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27"/>
        <w:gridCol w:w="1418"/>
        <w:gridCol w:w="1701"/>
        <w:gridCol w:w="1701"/>
        <w:gridCol w:w="1478"/>
      </w:tblGrid>
      <w:tr w:rsidR="00527BBA" w:rsidRPr="009A1CEC" w:rsidTr="00527BBA">
        <w:trPr>
          <w:jc w:val="center"/>
        </w:trPr>
        <w:tc>
          <w:tcPr>
            <w:tcW w:w="827" w:type="dxa"/>
            <w:tcBorders>
              <w:left w:val="single" w:sz="4" w:space="0" w:color="auto"/>
              <w:right w:val="single" w:sz="4" w:space="0" w:color="auto"/>
            </w:tcBorders>
            <w:shd w:val="clear" w:color="auto" w:fill="D9D9D9"/>
            <w:vAlign w:val="center"/>
          </w:tcPr>
          <w:p w:rsidR="00527BBA" w:rsidRPr="009A1CEC" w:rsidRDefault="00527BBA" w:rsidP="00A21CA2">
            <w:pPr>
              <w:spacing w:line="20" w:lineRule="atLeast"/>
              <w:jc w:val="center"/>
              <w:rPr>
                <w:sz w:val="24"/>
              </w:rPr>
            </w:pPr>
            <w:r w:rsidRPr="009A1CEC">
              <w:rPr>
                <w:rFonts w:hint="eastAsia"/>
                <w:sz w:val="24"/>
              </w:rPr>
              <w:t>Case</w:t>
            </w:r>
          </w:p>
        </w:tc>
        <w:tc>
          <w:tcPr>
            <w:tcW w:w="1418" w:type="dxa"/>
            <w:tcBorders>
              <w:left w:val="single" w:sz="4" w:space="0" w:color="auto"/>
              <w:right w:val="single" w:sz="4" w:space="0" w:color="auto"/>
            </w:tcBorders>
            <w:shd w:val="clear" w:color="auto" w:fill="D9D9D9"/>
            <w:vAlign w:val="center"/>
          </w:tcPr>
          <w:p w:rsidR="00527BBA" w:rsidRPr="009A1CEC" w:rsidRDefault="00527BBA" w:rsidP="00A21CA2">
            <w:pPr>
              <w:spacing w:line="20" w:lineRule="atLeast"/>
              <w:jc w:val="center"/>
              <w:rPr>
                <w:sz w:val="24"/>
              </w:rPr>
            </w:pPr>
            <w:r w:rsidRPr="009A1CEC">
              <w:rPr>
                <w:rFonts w:hint="eastAsia"/>
                <w:sz w:val="24"/>
              </w:rPr>
              <w:t>Hyperlinks</w:t>
            </w:r>
          </w:p>
        </w:tc>
        <w:tc>
          <w:tcPr>
            <w:tcW w:w="1701" w:type="dxa"/>
            <w:tcBorders>
              <w:left w:val="single" w:sz="4" w:space="0" w:color="auto"/>
              <w:right w:val="single" w:sz="4" w:space="0" w:color="auto"/>
            </w:tcBorders>
            <w:shd w:val="clear" w:color="auto" w:fill="D9D9D9"/>
            <w:vAlign w:val="center"/>
          </w:tcPr>
          <w:p w:rsidR="00527BBA" w:rsidRPr="009A1CEC" w:rsidRDefault="00527BBA" w:rsidP="00950A6E">
            <w:pPr>
              <w:spacing w:line="20" w:lineRule="atLeast"/>
              <w:jc w:val="center"/>
              <w:rPr>
                <w:sz w:val="24"/>
              </w:rPr>
            </w:pPr>
            <w:r w:rsidRPr="009A1CEC">
              <w:rPr>
                <w:rFonts w:hint="eastAsia"/>
                <w:sz w:val="24"/>
              </w:rPr>
              <w:t xml:space="preserve">DOM </w:t>
            </w:r>
            <w:r>
              <w:rPr>
                <w:rFonts w:hint="eastAsia"/>
                <w:sz w:val="24"/>
              </w:rPr>
              <w:t>s</w:t>
            </w:r>
            <w:r w:rsidRPr="009A1CEC">
              <w:rPr>
                <w:rFonts w:hint="eastAsia"/>
                <w:sz w:val="24"/>
              </w:rPr>
              <w:t>ize (kb)</w:t>
            </w:r>
          </w:p>
        </w:tc>
        <w:tc>
          <w:tcPr>
            <w:tcW w:w="1701" w:type="dxa"/>
            <w:tcBorders>
              <w:left w:val="single" w:sz="4" w:space="0" w:color="auto"/>
              <w:right w:val="single" w:sz="4" w:space="0" w:color="auto"/>
            </w:tcBorders>
            <w:shd w:val="clear" w:color="auto" w:fill="D9D9D9"/>
            <w:vAlign w:val="center"/>
          </w:tcPr>
          <w:p w:rsidR="00527BBA" w:rsidRPr="009A1CEC" w:rsidRDefault="00527BBA" w:rsidP="00A21CA2">
            <w:pPr>
              <w:spacing w:line="20" w:lineRule="atLeast"/>
              <w:jc w:val="center"/>
              <w:rPr>
                <w:sz w:val="24"/>
              </w:rPr>
            </w:pPr>
            <w:r w:rsidRPr="009A1CEC">
              <w:rPr>
                <w:rFonts w:hint="eastAsia"/>
                <w:sz w:val="24"/>
              </w:rPr>
              <w:t>Crawl Time</w:t>
            </w:r>
            <w:r>
              <w:rPr>
                <w:rFonts w:hint="eastAsia"/>
                <w:sz w:val="24"/>
              </w:rPr>
              <w:t>(s)</w:t>
            </w:r>
          </w:p>
        </w:tc>
        <w:tc>
          <w:tcPr>
            <w:tcW w:w="1478" w:type="dxa"/>
            <w:tcBorders>
              <w:left w:val="single" w:sz="4" w:space="0" w:color="auto"/>
              <w:right w:val="single" w:sz="4" w:space="0" w:color="auto"/>
            </w:tcBorders>
            <w:shd w:val="clear" w:color="auto" w:fill="D9D9D9"/>
            <w:vAlign w:val="center"/>
          </w:tcPr>
          <w:p w:rsidR="00527BBA" w:rsidRPr="009A1CEC" w:rsidRDefault="00527BBA" w:rsidP="00A21CA2">
            <w:pPr>
              <w:spacing w:line="20" w:lineRule="atLeast"/>
              <w:jc w:val="center"/>
              <w:rPr>
                <w:sz w:val="24"/>
              </w:rPr>
            </w:pPr>
            <w:r w:rsidRPr="009A1CEC">
              <w:rPr>
                <w:rFonts w:hint="eastAsia"/>
                <w:sz w:val="24"/>
              </w:rPr>
              <w:t>Crawling Rate(kb/s)</w:t>
            </w:r>
          </w:p>
        </w:tc>
      </w:tr>
      <w:tr w:rsidR="00527BBA" w:rsidRPr="009A1CEC" w:rsidTr="00527BBA">
        <w:trPr>
          <w:jc w:val="center"/>
        </w:trPr>
        <w:tc>
          <w:tcPr>
            <w:tcW w:w="827" w:type="dxa"/>
            <w:tcBorders>
              <w:left w:val="single" w:sz="4" w:space="0" w:color="auto"/>
            </w:tcBorders>
          </w:tcPr>
          <w:p w:rsidR="00527BBA" w:rsidRPr="009A1CEC" w:rsidRDefault="00527BBA" w:rsidP="00A6252D">
            <w:pPr>
              <w:spacing w:line="20" w:lineRule="atLeast"/>
              <w:rPr>
                <w:sz w:val="24"/>
              </w:rPr>
            </w:pPr>
            <w:r w:rsidRPr="009A1CEC">
              <w:rPr>
                <w:rFonts w:hint="eastAsia"/>
                <w:sz w:val="24"/>
              </w:rPr>
              <w:t>C1</w:t>
            </w:r>
          </w:p>
        </w:tc>
        <w:tc>
          <w:tcPr>
            <w:tcW w:w="1418" w:type="dxa"/>
          </w:tcPr>
          <w:p w:rsidR="00527BBA" w:rsidRPr="009A1CEC" w:rsidRDefault="00527BBA" w:rsidP="00A6252D">
            <w:pPr>
              <w:spacing w:line="20" w:lineRule="atLeast"/>
              <w:rPr>
                <w:sz w:val="24"/>
              </w:rPr>
            </w:pPr>
            <w:r>
              <w:rPr>
                <w:rFonts w:hint="eastAsia"/>
                <w:sz w:val="24"/>
              </w:rPr>
              <w:t>107</w:t>
            </w:r>
          </w:p>
        </w:tc>
        <w:tc>
          <w:tcPr>
            <w:tcW w:w="1701" w:type="dxa"/>
          </w:tcPr>
          <w:p w:rsidR="00527BBA" w:rsidRPr="009A1CEC" w:rsidRDefault="00527BBA" w:rsidP="007B5186">
            <w:pPr>
              <w:spacing w:line="20" w:lineRule="atLeast"/>
              <w:rPr>
                <w:sz w:val="24"/>
              </w:rPr>
            </w:pPr>
            <w:r w:rsidRPr="007B5186">
              <w:rPr>
                <w:sz w:val="24"/>
              </w:rPr>
              <w:t>17,</w:t>
            </w:r>
            <w:r>
              <w:rPr>
                <w:rFonts w:hint="eastAsia"/>
                <w:sz w:val="24"/>
              </w:rPr>
              <w:t>404</w:t>
            </w:r>
          </w:p>
        </w:tc>
        <w:tc>
          <w:tcPr>
            <w:tcW w:w="1701" w:type="dxa"/>
          </w:tcPr>
          <w:p w:rsidR="00527BBA" w:rsidRPr="009A1CEC" w:rsidRDefault="00527BBA" w:rsidP="00A6252D">
            <w:pPr>
              <w:spacing w:line="20" w:lineRule="atLeast"/>
              <w:rPr>
                <w:sz w:val="24"/>
              </w:rPr>
            </w:pPr>
            <w:r>
              <w:rPr>
                <w:rFonts w:hint="eastAsia"/>
                <w:sz w:val="24"/>
              </w:rPr>
              <w:t>594</w:t>
            </w:r>
          </w:p>
        </w:tc>
        <w:tc>
          <w:tcPr>
            <w:tcW w:w="1478" w:type="dxa"/>
            <w:tcBorders>
              <w:right w:val="single" w:sz="4" w:space="0" w:color="auto"/>
            </w:tcBorders>
          </w:tcPr>
          <w:p w:rsidR="00527BBA" w:rsidRPr="009A1CEC" w:rsidRDefault="00527BBA" w:rsidP="00A6252D">
            <w:pPr>
              <w:spacing w:line="20" w:lineRule="atLeast"/>
              <w:rPr>
                <w:sz w:val="24"/>
              </w:rPr>
            </w:pPr>
            <w:r>
              <w:rPr>
                <w:rFonts w:hint="eastAsia"/>
                <w:sz w:val="24"/>
              </w:rPr>
              <w:t>29.3</w:t>
            </w:r>
          </w:p>
        </w:tc>
      </w:tr>
      <w:tr w:rsidR="00527BBA" w:rsidRPr="009A1CEC" w:rsidTr="00527BBA">
        <w:trPr>
          <w:jc w:val="center"/>
        </w:trPr>
        <w:tc>
          <w:tcPr>
            <w:tcW w:w="827" w:type="dxa"/>
            <w:tcBorders>
              <w:left w:val="single" w:sz="4" w:space="0" w:color="auto"/>
            </w:tcBorders>
          </w:tcPr>
          <w:p w:rsidR="00527BBA" w:rsidRPr="009A1CEC" w:rsidRDefault="00527BBA" w:rsidP="00A6252D">
            <w:pPr>
              <w:spacing w:line="20" w:lineRule="atLeast"/>
              <w:rPr>
                <w:sz w:val="24"/>
              </w:rPr>
            </w:pPr>
            <w:r w:rsidRPr="009A1CEC">
              <w:rPr>
                <w:rFonts w:hint="eastAsia"/>
                <w:sz w:val="24"/>
              </w:rPr>
              <w:t>C2</w:t>
            </w:r>
          </w:p>
        </w:tc>
        <w:tc>
          <w:tcPr>
            <w:tcW w:w="1418" w:type="dxa"/>
          </w:tcPr>
          <w:p w:rsidR="00527BBA" w:rsidRPr="009A1CEC" w:rsidRDefault="00527BBA" w:rsidP="00A6252D">
            <w:pPr>
              <w:spacing w:line="20" w:lineRule="atLeast"/>
              <w:rPr>
                <w:sz w:val="24"/>
              </w:rPr>
            </w:pPr>
            <w:r>
              <w:rPr>
                <w:rFonts w:hint="eastAsia"/>
                <w:sz w:val="24"/>
              </w:rPr>
              <w:t>96</w:t>
            </w:r>
          </w:p>
        </w:tc>
        <w:tc>
          <w:tcPr>
            <w:tcW w:w="1701" w:type="dxa"/>
          </w:tcPr>
          <w:p w:rsidR="00527BBA" w:rsidRPr="009A1CEC" w:rsidRDefault="00527BBA" w:rsidP="00A6252D">
            <w:pPr>
              <w:spacing w:line="20" w:lineRule="atLeast"/>
              <w:rPr>
                <w:sz w:val="24"/>
              </w:rPr>
            </w:pPr>
            <w:r>
              <w:rPr>
                <w:rFonts w:hint="eastAsia"/>
                <w:sz w:val="24"/>
              </w:rPr>
              <w:t>23,375</w:t>
            </w:r>
          </w:p>
        </w:tc>
        <w:tc>
          <w:tcPr>
            <w:tcW w:w="1701" w:type="dxa"/>
          </w:tcPr>
          <w:p w:rsidR="00527BBA" w:rsidRPr="009A1CEC" w:rsidRDefault="00527BBA" w:rsidP="00A6252D">
            <w:pPr>
              <w:spacing w:line="20" w:lineRule="atLeast"/>
              <w:rPr>
                <w:sz w:val="24"/>
              </w:rPr>
            </w:pPr>
            <w:r>
              <w:rPr>
                <w:rFonts w:hint="eastAsia"/>
                <w:sz w:val="24"/>
              </w:rPr>
              <w:t>916</w:t>
            </w:r>
          </w:p>
        </w:tc>
        <w:tc>
          <w:tcPr>
            <w:tcW w:w="1478" w:type="dxa"/>
            <w:tcBorders>
              <w:right w:val="single" w:sz="4" w:space="0" w:color="auto"/>
            </w:tcBorders>
          </w:tcPr>
          <w:p w:rsidR="00527BBA" w:rsidRPr="009A1CEC" w:rsidRDefault="00527BBA" w:rsidP="00A6252D">
            <w:pPr>
              <w:spacing w:line="20" w:lineRule="atLeast"/>
              <w:rPr>
                <w:sz w:val="24"/>
              </w:rPr>
            </w:pPr>
            <w:r>
              <w:rPr>
                <w:rFonts w:hint="eastAsia"/>
                <w:sz w:val="24"/>
              </w:rPr>
              <w:t>25.5</w:t>
            </w:r>
          </w:p>
        </w:tc>
      </w:tr>
      <w:tr w:rsidR="00527BBA" w:rsidRPr="00B07437" w:rsidTr="00527BBA">
        <w:trPr>
          <w:jc w:val="center"/>
        </w:trPr>
        <w:tc>
          <w:tcPr>
            <w:tcW w:w="827" w:type="dxa"/>
            <w:tcBorders>
              <w:left w:val="single" w:sz="4" w:space="0" w:color="auto"/>
            </w:tcBorders>
          </w:tcPr>
          <w:p w:rsidR="00527BBA" w:rsidRPr="00B07437" w:rsidRDefault="00527BBA" w:rsidP="00A6252D">
            <w:pPr>
              <w:spacing w:line="20" w:lineRule="atLeast"/>
              <w:rPr>
                <w:sz w:val="24"/>
              </w:rPr>
            </w:pPr>
            <w:r w:rsidRPr="00B07437">
              <w:rPr>
                <w:rFonts w:hint="eastAsia"/>
                <w:sz w:val="24"/>
              </w:rPr>
              <w:t>C3</w:t>
            </w:r>
          </w:p>
        </w:tc>
        <w:tc>
          <w:tcPr>
            <w:tcW w:w="1418" w:type="dxa"/>
          </w:tcPr>
          <w:p w:rsidR="00527BBA" w:rsidRPr="00B07437" w:rsidRDefault="00527BBA" w:rsidP="00A6252D">
            <w:pPr>
              <w:spacing w:line="20" w:lineRule="atLeast"/>
              <w:rPr>
                <w:sz w:val="24"/>
              </w:rPr>
            </w:pPr>
            <w:r w:rsidRPr="00B07437">
              <w:rPr>
                <w:rFonts w:hint="eastAsia"/>
                <w:sz w:val="24"/>
              </w:rPr>
              <w:t>114</w:t>
            </w:r>
          </w:p>
        </w:tc>
        <w:tc>
          <w:tcPr>
            <w:tcW w:w="1701" w:type="dxa"/>
          </w:tcPr>
          <w:p w:rsidR="00527BBA" w:rsidRPr="00B07437" w:rsidRDefault="00527BBA" w:rsidP="00A6252D">
            <w:pPr>
              <w:spacing w:line="20" w:lineRule="atLeast"/>
              <w:rPr>
                <w:sz w:val="24"/>
              </w:rPr>
            </w:pPr>
            <w:r w:rsidRPr="00B07437">
              <w:rPr>
                <w:rFonts w:hint="eastAsia"/>
                <w:sz w:val="24"/>
              </w:rPr>
              <w:t>19,075</w:t>
            </w:r>
          </w:p>
        </w:tc>
        <w:tc>
          <w:tcPr>
            <w:tcW w:w="1701" w:type="dxa"/>
          </w:tcPr>
          <w:p w:rsidR="00527BBA" w:rsidRPr="00B07437" w:rsidRDefault="00C636E9" w:rsidP="00A6252D">
            <w:pPr>
              <w:spacing w:line="20" w:lineRule="atLeast"/>
              <w:rPr>
                <w:sz w:val="24"/>
              </w:rPr>
            </w:pPr>
            <w:r>
              <w:rPr>
                <w:rFonts w:hint="eastAsia"/>
                <w:sz w:val="24"/>
              </w:rPr>
              <w:t>568</w:t>
            </w:r>
          </w:p>
        </w:tc>
        <w:tc>
          <w:tcPr>
            <w:tcW w:w="1478" w:type="dxa"/>
            <w:tcBorders>
              <w:right w:val="single" w:sz="4" w:space="0" w:color="auto"/>
            </w:tcBorders>
          </w:tcPr>
          <w:p w:rsidR="00527BBA" w:rsidRPr="00B07437" w:rsidRDefault="00C636E9" w:rsidP="00A6252D">
            <w:pPr>
              <w:spacing w:line="20" w:lineRule="atLeast"/>
              <w:rPr>
                <w:sz w:val="24"/>
              </w:rPr>
            </w:pPr>
            <w:r>
              <w:rPr>
                <w:rFonts w:hint="eastAsia"/>
                <w:sz w:val="24"/>
              </w:rPr>
              <w:t>33.6</w:t>
            </w:r>
          </w:p>
        </w:tc>
      </w:tr>
      <w:tr w:rsidR="00527BBA" w:rsidRPr="00C636E9" w:rsidTr="00527BBA">
        <w:trPr>
          <w:jc w:val="center"/>
        </w:trPr>
        <w:tc>
          <w:tcPr>
            <w:tcW w:w="827" w:type="dxa"/>
            <w:tcBorders>
              <w:left w:val="single" w:sz="4" w:space="0" w:color="auto"/>
            </w:tcBorders>
          </w:tcPr>
          <w:p w:rsidR="00527BBA" w:rsidRPr="00C636E9" w:rsidRDefault="00527BBA" w:rsidP="00A6252D">
            <w:pPr>
              <w:spacing w:line="20" w:lineRule="atLeast"/>
              <w:rPr>
                <w:sz w:val="24"/>
              </w:rPr>
            </w:pPr>
            <w:r w:rsidRPr="00C636E9">
              <w:rPr>
                <w:rFonts w:hint="eastAsia"/>
                <w:sz w:val="24"/>
              </w:rPr>
              <w:t>C4</w:t>
            </w:r>
          </w:p>
        </w:tc>
        <w:tc>
          <w:tcPr>
            <w:tcW w:w="1418" w:type="dxa"/>
          </w:tcPr>
          <w:p w:rsidR="00527BBA" w:rsidRPr="00C636E9" w:rsidRDefault="00C636E9" w:rsidP="00A6252D">
            <w:pPr>
              <w:spacing w:line="20" w:lineRule="atLeast"/>
              <w:rPr>
                <w:sz w:val="24"/>
              </w:rPr>
            </w:pPr>
            <w:r>
              <w:rPr>
                <w:rFonts w:hint="eastAsia"/>
                <w:sz w:val="24"/>
              </w:rPr>
              <w:t>10</w:t>
            </w:r>
            <w:r w:rsidR="00527BBA" w:rsidRPr="00C636E9">
              <w:rPr>
                <w:rFonts w:hint="eastAsia"/>
                <w:sz w:val="24"/>
              </w:rPr>
              <w:t>3</w:t>
            </w:r>
          </w:p>
        </w:tc>
        <w:tc>
          <w:tcPr>
            <w:tcW w:w="1701" w:type="dxa"/>
          </w:tcPr>
          <w:p w:rsidR="00527BBA" w:rsidRPr="00C636E9" w:rsidRDefault="00C636E9" w:rsidP="00A6252D">
            <w:pPr>
              <w:spacing w:line="20" w:lineRule="atLeast"/>
              <w:rPr>
                <w:sz w:val="24"/>
              </w:rPr>
            </w:pPr>
            <w:r>
              <w:rPr>
                <w:rFonts w:hint="eastAsia"/>
                <w:sz w:val="24"/>
              </w:rPr>
              <w:t>14,210</w:t>
            </w:r>
          </w:p>
        </w:tc>
        <w:tc>
          <w:tcPr>
            <w:tcW w:w="1701" w:type="dxa"/>
          </w:tcPr>
          <w:p w:rsidR="00527BBA" w:rsidRPr="00C636E9" w:rsidRDefault="00C636E9" w:rsidP="00A6252D">
            <w:pPr>
              <w:spacing w:line="20" w:lineRule="atLeast"/>
              <w:rPr>
                <w:sz w:val="24"/>
              </w:rPr>
            </w:pPr>
            <w:r>
              <w:rPr>
                <w:rFonts w:hint="eastAsia"/>
                <w:sz w:val="24"/>
              </w:rPr>
              <w:t>369</w:t>
            </w:r>
          </w:p>
        </w:tc>
        <w:tc>
          <w:tcPr>
            <w:tcW w:w="1478" w:type="dxa"/>
            <w:tcBorders>
              <w:right w:val="single" w:sz="4" w:space="0" w:color="auto"/>
            </w:tcBorders>
          </w:tcPr>
          <w:p w:rsidR="00527BBA" w:rsidRPr="00C636E9" w:rsidRDefault="00527BBA" w:rsidP="00A6252D">
            <w:pPr>
              <w:spacing w:line="20" w:lineRule="atLeast"/>
              <w:rPr>
                <w:sz w:val="24"/>
              </w:rPr>
            </w:pPr>
            <w:r w:rsidRPr="00C636E9">
              <w:rPr>
                <w:rFonts w:hint="eastAsia"/>
                <w:sz w:val="24"/>
              </w:rPr>
              <w:t>38.5</w:t>
            </w:r>
          </w:p>
        </w:tc>
      </w:tr>
      <w:tr w:rsidR="00527BBA" w:rsidRPr="009A1CEC" w:rsidTr="00527BBA">
        <w:trPr>
          <w:jc w:val="center"/>
        </w:trPr>
        <w:tc>
          <w:tcPr>
            <w:tcW w:w="827" w:type="dxa"/>
            <w:tcBorders>
              <w:left w:val="single" w:sz="4" w:space="0" w:color="auto"/>
            </w:tcBorders>
          </w:tcPr>
          <w:p w:rsidR="00527BBA" w:rsidRPr="009A1CEC" w:rsidRDefault="00527BBA" w:rsidP="00A6252D">
            <w:pPr>
              <w:spacing w:line="20" w:lineRule="atLeast"/>
              <w:rPr>
                <w:sz w:val="24"/>
              </w:rPr>
            </w:pPr>
            <w:r w:rsidRPr="009A1CEC">
              <w:rPr>
                <w:rFonts w:hint="eastAsia"/>
                <w:sz w:val="24"/>
              </w:rPr>
              <w:t>C5</w:t>
            </w:r>
          </w:p>
        </w:tc>
        <w:tc>
          <w:tcPr>
            <w:tcW w:w="1418" w:type="dxa"/>
          </w:tcPr>
          <w:p w:rsidR="00527BBA" w:rsidRPr="009A1CEC" w:rsidRDefault="00527BBA" w:rsidP="00A6252D">
            <w:pPr>
              <w:spacing w:line="20" w:lineRule="atLeast"/>
              <w:rPr>
                <w:sz w:val="24"/>
              </w:rPr>
            </w:pPr>
            <w:r>
              <w:rPr>
                <w:rFonts w:hint="eastAsia"/>
                <w:sz w:val="24"/>
              </w:rPr>
              <w:t>104</w:t>
            </w:r>
          </w:p>
        </w:tc>
        <w:tc>
          <w:tcPr>
            <w:tcW w:w="1701" w:type="dxa"/>
          </w:tcPr>
          <w:p w:rsidR="00527BBA" w:rsidRPr="009A1CEC" w:rsidRDefault="00527BBA" w:rsidP="00A6252D">
            <w:pPr>
              <w:spacing w:line="20" w:lineRule="atLeast"/>
              <w:rPr>
                <w:sz w:val="24"/>
              </w:rPr>
            </w:pPr>
            <w:r>
              <w:rPr>
                <w:rFonts w:hint="eastAsia"/>
                <w:sz w:val="24"/>
              </w:rPr>
              <w:t>13,208</w:t>
            </w:r>
          </w:p>
        </w:tc>
        <w:tc>
          <w:tcPr>
            <w:tcW w:w="1701" w:type="dxa"/>
          </w:tcPr>
          <w:p w:rsidR="00527BBA" w:rsidRPr="009A1CEC" w:rsidRDefault="00527BBA" w:rsidP="00A6252D">
            <w:pPr>
              <w:spacing w:line="20" w:lineRule="atLeast"/>
              <w:rPr>
                <w:sz w:val="24"/>
              </w:rPr>
            </w:pPr>
            <w:r>
              <w:rPr>
                <w:rFonts w:hint="eastAsia"/>
                <w:sz w:val="24"/>
              </w:rPr>
              <w:t>337</w:t>
            </w:r>
          </w:p>
        </w:tc>
        <w:tc>
          <w:tcPr>
            <w:tcW w:w="1478" w:type="dxa"/>
            <w:tcBorders>
              <w:right w:val="single" w:sz="4" w:space="0" w:color="auto"/>
            </w:tcBorders>
          </w:tcPr>
          <w:p w:rsidR="00527BBA" w:rsidRPr="009A1CEC" w:rsidRDefault="00527BBA" w:rsidP="007115FE">
            <w:pPr>
              <w:spacing w:line="20" w:lineRule="atLeast"/>
              <w:rPr>
                <w:sz w:val="24"/>
              </w:rPr>
            </w:pPr>
            <w:r w:rsidRPr="009A1CEC">
              <w:rPr>
                <w:rFonts w:hint="eastAsia"/>
                <w:sz w:val="24"/>
              </w:rPr>
              <w:t>3</w:t>
            </w:r>
            <w:r>
              <w:rPr>
                <w:rFonts w:hint="eastAsia"/>
                <w:sz w:val="24"/>
              </w:rPr>
              <w:t>9.2</w:t>
            </w:r>
          </w:p>
        </w:tc>
      </w:tr>
      <w:tr w:rsidR="00527BBA" w:rsidRPr="009A1CEC" w:rsidTr="00527BBA">
        <w:trPr>
          <w:jc w:val="center"/>
        </w:trPr>
        <w:tc>
          <w:tcPr>
            <w:tcW w:w="827" w:type="dxa"/>
            <w:tcBorders>
              <w:left w:val="single" w:sz="4" w:space="0" w:color="auto"/>
            </w:tcBorders>
          </w:tcPr>
          <w:p w:rsidR="00527BBA" w:rsidRPr="009A1CEC" w:rsidRDefault="00527BBA" w:rsidP="00A6252D">
            <w:pPr>
              <w:spacing w:line="20" w:lineRule="atLeast"/>
              <w:rPr>
                <w:sz w:val="24"/>
              </w:rPr>
            </w:pPr>
            <w:r w:rsidRPr="009A1CEC">
              <w:rPr>
                <w:rFonts w:hint="eastAsia"/>
                <w:sz w:val="24"/>
              </w:rPr>
              <w:t>C6</w:t>
            </w:r>
          </w:p>
        </w:tc>
        <w:tc>
          <w:tcPr>
            <w:tcW w:w="1418" w:type="dxa"/>
          </w:tcPr>
          <w:p w:rsidR="00527BBA" w:rsidRPr="009A1CEC" w:rsidRDefault="00527BBA" w:rsidP="00A6252D">
            <w:pPr>
              <w:spacing w:line="20" w:lineRule="atLeast"/>
              <w:rPr>
                <w:sz w:val="24"/>
              </w:rPr>
            </w:pPr>
            <w:r>
              <w:rPr>
                <w:rFonts w:hint="eastAsia"/>
                <w:sz w:val="24"/>
              </w:rPr>
              <w:t>86</w:t>
            </w:r>
          </w:p>
        </w:tc>
        <w:tc>
          <w:tcPr>
            <w:tcW w:w="1701" w:type="dxa"/>
          </w:tcPr>
          <w:p w:rsidR="00527BBA" w:rsidRPr="009A1CEC" w:rsidRDefault="00527BBA" w:rsidP="00A6252D">
            <w:pPr>
              <w:spacing w:line="20" w:lineRule="atLeast"/>
              <w:rPr>
                <w:sz w:val="24"/>
              </w:rPr>
            </w:pPr>
            <w:r>
              <w:rPr>
                <w:rFonts w:hint="eastAsia"/>
                <w:sz w:val="24"/>
              </w:rPr>
              <w:t>28,395</w:t>
            </w:r>
          </w:p>
        </w:tc>
        <w:tc>
          <w:tcPr>
            <w:tcW w:w="1701" w:type="dxa"/>
          </w:tcPr>
          <w:p w:rsidR="00527BBA" w:rsidRPr="009A1CEC" w:rsidRDefault="00527BBA" w:rsidP="00A6252D">
            <w:pPr>
              <w:spacing w:line="20" w:lineRule="atLeast"/>
              <w:rPr>
                <w:sz w:val="24"/>
              </w:rPr>
            </w:pPr>
            <w:r>
              <w:rPr>
                <w:rFonts w:hint="eastAsia"/>
                <w:sz w:val="24"/>
              </w:rPr>
              <w:t>207</w:t>
            </w:r>
          </w:p>
        </w:tc>
        <w:tc>
          <w:tcPr>
            <w:tcW w:w="1478" w:type="dxa"/>
            <w:tcBorders>
              <w:right w:val="single" w:sz="4" w:space="0" w:color="auto"/>
            </w:tcBorders>
          </w:tcPr>
          <w:p w:rsidR="00527BBA" w:rsidRPr="009A1CEC" w:rsidRDefault="00527BBA" w:rsidP="00A6252D">
            <w:pPr>
              <w:spacing w:line="20" w:lineRule="atLeast"/>
              <w:rPr>
                <w:sz w:val="24"/>
              </w:rPr>
            </w:pPr>
            <w:r>
              <w:rPr>
                <w:rFonts w:hint="eastAsia"/>
                <w:sz w:val="24"/>
              </w:rPr>
              <w:t>137.2</w:t>
            </w:r>
          </w:p>
        </w:tc>
      </w:tr>
    </w:tbl>
    <w:p w:rsidR="00527BBA" w:rsidRDefault="00995174" w:rsidP="00527BBA">
      <w:pPr>
        <w:spacing w:line="400" w:lineRule="exact"/>
        <w:ind w:firstLine="420"/>
        <w:rPr>
          <w:rFonts w:cs="宋体"/>
          <w:sz w:val="24"/>
        </w:rPr>
      </w:pPr>
      <w:r w:rsidRPr="00995174">
        <w:rPr>
          <w:rFonts w:cs="宋体" w:hint="eastAsia"/>
          <w:sz w:val="24"/>
        </w:rPr>
        <w:t>从表</w:t>
      </w:r>
      <w:r w:rsidRPr="00995174">
        <w:rPr>
          <w:rFonts w:cs="宋体" w:hint="eastAsia"/>
          <w:sz w:val="24"/>
        </w:rPr>
        <w:t>6-</w:t>
      </w:r>
      <w:r w:rsidR="00527BBA">
        <w:rPr>
          <w:rFonts w:cs="宋体" w:hint="eastAsia"/>
          <w:sz w:val="24"/>
        </w:rPr>
        <w:t>4</w:t>
      </w:r>
      <w:r w:rsidRPr="00995174">
        <w:rPr>
          <w:rFonts w:cs="宋体" w:hint="eastAsia"/>
          <w:sz w:val="24"/>
        </w:rPr>
        <w:t>中可以看出，</w:t>
      </w:r>
      <w:r>
        <w:rPr>
          <w:rFonts w:cs="宋体" w:hint="eastAsia"/>
          <w:sz w:val="24"/>
        </w:rPr>
        <w:t>针对</w:t>
      </w:r>
      <w:r>
        <w:rPr>
          <w:rFonts w:cs="宋体" w:hint="eastAsia"/>
          <w:sz w:val="24"/>
        </w:rPr>
        <w:t>C1-C6</w:t>
      </w:r>
      <w:r>
        <w:rPr>
          <w:rFonts w:cs="宋体" w:hint="eastAsia"/>
          <w:sz w:val="24"/>
        </w:rPr>
        <w:t>，爬虫爬行</w:t>
      </w:r>
      <w:r>
        <w:rPr>
          <w:rFonts w:cs="宋体" w:hint="eastAsia"/>
          <w:sz w:val="24"/>
        </w:rPr>
        <w:t>URL</w:t>
      </w:r>
      <w:r>
        <w:rPr>
          <w:rFonts w:cs="宋体" w:hint="eastAsia"/>
          <w:sz w:val="24"/>
        </w:rPr>
        <w:t>资源库中的每一个链接，</w:t>
      </w:r>
      <w:r w:rsidR="00950A6E">
        <w:rPr>
          <w:rFonts w:cs="宋体" w:hint="eastAsia"/>
          <w:sz w:val="24"/>
        </w:rPr>
        <w:t>由于是不翻页抓取，</w:t>
      </w:r>
      <w:r>
        <w:rPr>
          <w:rFonts w:cs="宋体" w:hint="eastAsia"/>
          <w:sz w:val="24"/>
        </w:rPr>
        <w:t>最终得到</w:t>
      </w:r>
      <w:r w:rsidR="00950A6E">
        <w:rPr>
          <w:rFonts w:cs="宋体" w:hint="eastAsia"/>
          <w:sz w:val="24"/>
        </w:rPr>
        <w:t>的</w:t>
      </w:r>
      <w:r w:rsidR="00950A6E">
        <w:rPr>
          <w:rFonts w:cs="宋体" w:hint="eastAsia"/>
          <w:sz w:val="24"/>
        </w:rPr>
        <w:t>HTML</w:t>
      </w:r>
      <w:r w:rsidR="00950A6E">
        <w:rPr>
          <w:rFonts w:cs="宋体" w:hint="eastAsia"/>
          <w:sz w:val="24"/>
        </w:rPr>
        <w:t>静态文件</w:t>
      </w:r>
      <w:r>
        <w:rPr>
          <w:rFonts w:cs="宋体" w:hint="eastAsia"/>
          <w:sz w:val="24"/>
        </w:rPr>
        <w:t>与链接数数量</w:t>
      </w:r>
      <w:r w:rsidR="00950A6E">
        <w:rPr>
          <w:rFonts w:cs="宋体" w:hint="eastAsia"/>
          <w:sz w:val="24"/>
        </w:rPr>
        <w:t>相等</w:t>
      </w:r>
      <w:r w:rsidR="00527BBA">
        <w:rPr>
          <w:rFonts w:cs="宋体" w:hint="eastAsia"/>
          <w:sz w:val="24"/>
        </w:rPr>
        <w:t>。爬行</w:t>
      </w:r>
      <w:r w:rsidR="00527BBA">
        <w:rPr>
          <w:rFonts w:cs="宋体" w:hint="eastAsia"/>
          <w:sz w:val="24"/>
        </w:rPr>
        <w:t>C2</w:t>
      </w:r>
      <w:r w:rsidR="00527BBA">
        <w:rPr>
          <w:rFonts w:cs="宋体" w:hint="eastAsia"/>
          <w:sz w:val="24"/>
        </w:rPr>
        <w:t>的速率是最低的，为</w:t>
      </w:r>
      <w:r w:rsidR="00527BBA">
        <w:rPr>
          <w:rFonts w:cs="宋体" w:hint="eastAsia"/>
          <w:sz w:val="24"/>
        </w:rPr>
        <w:t>25.5kb/s</w:t>
      </w:r>
      <w:r w:rsidR="00527BBA">
        <w:rPr>
          <w:rFonts w:cs="宋体" w:hint="eastAsia"/>
          <w:sz w:val="24"/>
        </w:rPr>
        <w:t>，主要是由于天猫商城的网页</w:t>
      </w:r>
      <w:r w:rsidR="000C3175">
        <w:rPr>
          <w:rFonts w:cs="宋体" w:hint="eastAsia"/>
          <w:sz w:val="24"/>
        </w:rPr>
        <w:t>结构较为复杂，并包含许多样式，</w:t>
      </w:r>
      <w:r w:rsidR="000C3175">
        <w:rPr>
          <w:rFonts w:cs="宋体" w:hint="eastAsia"/>
          <w:sz w:val="24"/>
        </w:rPr>
        <w:t>Webkit</w:t>
      </w:r>
      <w:r w:rsidR="000C3175">
        <w:rPr>
          <w:rFonts w:cs="宋体" w:hint="eastAsia"/>
          <w:sz w:val="24"/>
        </w:rPr>
        <w:t>浏览器加载、解析并渲染网页需要消耗较长的时间。</w:t>
      </w:r>
    </w:p>
    <w:p w:rsidR="009277A2" w:rsidRDefault="009277A2" w:rsidP="009277A2">
      <w:pPr>
        <w:spacing w:line="400" w:lineRule="exact"/>
        <w:ind w:firstLine="420"/>
        <w:rPr>
          <w:rFonts w:cs="宋体"/>
          <w:sz w:val="24"/>
        </w:rPr>
      </w:pPr>
      <w:r>
        <w:rPr>
          <w:rFonts w:cs="宋体" w:hint="eastAsia"/>
          <w:sz w:val="24"/>
        </w:rPr>
        <w:t>但是由于在翻页抓取过程中单靠抓取速率公式（式</w:t>
      </w:r>
      <w:r>
        <w:rPr>
          <w:rFonts w:cs="宋体" w:hint="eastAsia"/>
          <w:sz w:val="24"/>
        </w:rPr>
        <w:t>6-</w:t>
      </w:r>
      <w:r w:rsidR="0039451E">
        <w:rPr>
          <w:rFonts w:cs="宋体" w:hint="eastAsia"/>
          <w:sz w:val="24"/>
        </w:rPr>
        <w:t>2</w:t>
      </w:r>
      <w:r>
        <w:rPr>
          <w:rFonts w:cs="宋体" w:hint="eastAsia"/>
          <w:sz w:val="24"/>
        </w:rPr>
        <w:t>）判断系统性能，会导致爬虫对于分页少的网站和分页多的网站的抓取性能出现较大的差异，分页少的网站抓取速率低，而分页多的网站抓取速率则相对高很多，不能准确地评估爬虫性能。因此，本研究采用如下图表反应分页数与速率的关系。</w:t>
      </w:r>
    </w:p>
    <w:p w:rsidR="00024BD2" w:rsidRDefault="00024BD2" w:rsidP="0069427C">
      <w:pPr>
        <w:jc w:val="center"/>
        <w:rPr>
          <w:rFonts w:eastAsia="楷体_GB2312"/>
        </w:rPr>
      </w:pPr>
      <w:r w:rsidRPr="00024BD2">
        <w:rPr>
          <w:rFonts w:eastAsia="楷体_GB2312"/>
          <w:noProof/>
        </w:rPr>
        <w:drawing>
          <wp:inline distT="0" distB="0" distL="0" distR="0">
            <wp:extent cx="4039263" cy="2782956"/>
            <wp:effectExtent l="0" t="0" r="0" b="0"/>
            <wp:docPr id="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69427C" w:rsidRPr="0051045C" w:rsidRDefault="0069427C" w:rsidP="0069427C">
      <w:pPr>
        <w:jc w:val="center"/>
        <w:rPr>
          <w:rFonts w:eastAsia="楷体_GB2312"/>
        </w:rPr>
      </w:pPr>
      <w:r w:rsidRPr="0051045C">
        <w:rPr>
          <w:rFonts w:eastAsia="楷体_GB2312" w:hint="eastAsia"/>
        </w:rPr>
        <w:t>图</w:t>
      </w:r>
      <w:r>
        <w:rPr>
          <w:rFonts w:eastAsia="楷体_GB2312" w:hint="eastAsia"/>
        </w:rPr>
        <w:t>6</w:t>
      </w:r>
      <w:r w:rsidRPr="0051045C">
        <w:rPr>
          <w:rFonts w:eastAsia="楷体_GB2312" w:hint="eastAsia"/>
        </w:rPr>
        <w:t>－</w:t>
      </w:r>
      <w:r>
        <w:rPr>
          <w:rFonts w:eastAsia="楷体_GB2312" w:hint="eastAsia"/>
        </w:rPr>
        <w:t xml:space="preserve">2 </w:t>
      </w:r>
      <w:r>
        <w:rPr>
          <w:rFonts w:eastAsia="楷体_GB2312" w:hint="eastAsia"/>
        </w:rPr>
        <w:t>分页数</w:t>
      </w:r>
      <w:r w:rsidR="00230A32">
        <w:rPr>
          <w:rFonts w:eastAsia="楷体_GB2312" w:hint="eastAsia"/>
        </w:rPr>
        <w:t>vs.</w:t>
      </w:r>
      <w:r>
        <w:rPr>
          <w:rFonts w:eastAsia="楷体_GB2312" w:hint="eastAsia"/>
        </w:rPr>
        <w:t>速率</w:t>
      </w:r>
    </w:p>
    <w:p w:rsidR="009277A2" w:rsidRDefault="00B700CB" w:rsidP="009277A2">
      <w:pPr>
        <w:spacing w:line="400" w:lineRule="exact"/>
        <w:ind w:firstLine="420"/>
        <w:rPr>
          <w:rFonts w:cs="宋体"/>
          <w:sz w:val="24"/>
        </w:rPr>
      </w:pPr>
      <w:r>
        <w:rPr>
          <w:rFonts w:cs="宋体" w:hint="eastAsia"/>
          <w:sz w:val="24"/>
        </w:rPr>
        <w:t>图</w:t>
      </w:r>
      <w:r w:rsidR="009277A2">
        <w:rPr>
          <w:rFonts w:cs="宋体" w:hint="eastAsia"/>
          <w:sz w:val="24"/>
        </w:rPr>
        <w:t>6-</w:t>
      </w:r>
      <w:r w:rsidR="0069427C">
        <w:rPr>
          <w:rFonts w:cs="宋体" w:hint="eastAsia"/>
          <w:sz w:val="24"/>
        </w:rPr>
        <w:t>2</w:t>
      </w:r>
      <w:r w:rsidR="009277A2">
        <w:rPr>
          <w:rFonts w:cs="宋体" w:hint="eastAsia"/>
          <w:sz w:val="24"/>
        </w:rPr>
        <w:t>以</w:t>
      </w:r>
      <w:r w:rsidR="009277A2">
        <w:rPr>
          <w:rFonts w:cs="宋体" w:hint="eastAsia"/>
          <w:sz w:val="24"/>
        </w:rPr>
        <w:t>C1</w:t>
      </w:r>
      <w:r w:rsidR="009277A2">
        <w:rPr>
          <w:rFonts w:cs="宋体" w:hint="eastAsia"/>
          <w:sz w:val="24"/>
        </w:rPr>
        <w:t>为例，统计了随着分页数的增长，爬虫速率的变化趋势。可以</w:t>
      </w:r>
      <w:r w:rsidR="009277A2">
        <w:rPr>
          <w:rFonts w:cs="宋体" w:hint="eastAsia"/>
          <w:sz w:val="24"/>
        </w:rPr>
        <w:lastRenderedPageBreak/>
        <w:t>看到</w:t>
      </w:r>
      <w:r w:rsidR="00024BD2">
        <w:rPr>
          <w:rFonts w:cs="宋体" w:hint="eastAsia"/>
          <w:sz w:val="24"/>
        </w:rPr>
        <w:t>随着分页数的增长，爬虫的速率保持较高较平稳的速率。</w:t>
      </w:r>
    </w:p>
    <w:p w:rsidR="007760DC" w:rsidRDefault="007760DC" w:rsidP="007760DC">
      <w:pPr>
        <w:spacing w:line="400" w:lineRule="exact"/>
        <w:ind w:firstLine="420"/>
        <w:rPr>
          <w:rFonts w:cs="宋体"/>
          <w:sz w:val="24"/>
        </w:rPr>
      </w:pPr>
      <w:r>
        <w:rPr>
          <w:rFonts w:cs="宋体" w:hint="eastAsia"/>
          <w:sz w:val="24"/>
        </w:rPr>
        <w:t>从以上的实验数据和分析中，我们可以得出以下结论：</w:t>
      </w:r>
    </w:p>
    <w:p w:rsidR="007760DC" w:rsidRDefault="007760DC" w:rsidP="007760DC">
      <w:pPr>
        <w:spacing w:line="400" w:lineRule="exact"/>
        <w:ind w:firstLine="420"/>
        <w:rPr>
          <w:rFonts w:cs="宋体"/>
          <w:sz w:val="24"/>
        </w:rPr>
      </w:pPr>
      <w:r>
        <w:rPr>
          <w:rFonts w:cs="宋体" w:hint="eastAsia"/>
          <w:sz w:val="24"/>
        </w:rPr>
        <w:t>1</w:t>
      </w:r>
      <w:r>
        <w:rPr>
          <w:rFonts w:cs="宋体" w:hint="eastAsia"/>
          <w:sz w:val="24"/>
        </w:rPr>
        <w:t>）</w:t>
      </w:r>
      <w:r w:rsidR="00A525D1">
        <w:rPr>
          <w:rFonts w:cs="宋体" w:hint="eastAsia"/>
          <w:sz w:val="24"/>
        </w:rPr>
        <w:t>本研究设计的爬虫系统能够正确抓取</w:t>
      </w:r>
      <w:r w:rsidR="00A525D1">
        <w:rPr>
          <w:rFonts w:cs="宋体" w:hint="eastAsia"/>
          <w:sz w:val="24"/>
        </w:rPr>
        <w:t>AJAX</w:t>
      </w:r>
      <w:r w:rsidR="00A525D1">
        <w:rPr>
          <w:rFonts w:cs="宋体" w:hint="eastAsia"/>
          <w:sz w:val="24"/>
        </w:rPr>
        <w:t>网站内容及分页数据。</w:t>
      </w:r>
    </w:p>
    <w:p w:rsidR="00995174" w:rsidRPr="00995174" w:rsidRDefault="00A525D1" w:rsidP="00995174">
      <w:pPr>
        <w:spacing w:line="400" w:lineRule="exact"/>
        <w:ind w:firstLine="420"/>
        <w:rPr>
          <w:rFonts w:cs="宋体"/>
          <w:sz w:val="24"/>
        </w:rPr>
      </w:pPr>
      <w:r>
        <w:rPr>
          <w:rFonts w:cs="宋体" w:hint="eastAsia"/>
          <w:sz w:val="24"/>
        </w:rPr>
        <w:t>2</w:t>
      </w:r>
      <w:r>
        <w:rPr>
          <w:rFonts w:cs="宋体" w:hint="eastAsia"/>
          <w:sz w:val="24"/>
        </w:rPr>
        <w:t>）在翻页抓取过程中，时延的设置会影响系统的准确度</w:t>
      </w:r>
      <w:r w:rsidR="00034A5F">
        <w:rPr>
          <w:rFonts w:cs="宋体" w:hint="eastAsia"/>
          <w:sz w:val="24"/>
        </w:rPr>
        <w:t>和抓取速率</w:t>
      </w:r>
      <w:r>
        <w:rPr>
          <w:rFonts w:cs="宋体" w:hint="eastAsia"/>
          <w:sz w:val="24"/>
        </w:rPr>
        <w:t>。时延设置过短，</w:t>
      </w:r>
      <w:r w:rsidRPr="0092246F">
        <w:rPr>
          <w:rFonts w:cs="宋体"/>
          <w:sz w:val="24"/>
        </w:rPr>
        <w:t>可能来不及发送数据加载请求</w:t>
      </w:r>
      <w:r>
        <w:rPr>
          <w:rFonts w:cs="宋体" w:hint="eastAsia"/>
          <w:sz w:val="24"/>
        </w:rPr>
        <w:t>，造成重复状态或数据缺失，系统准确度下降；</w:t>
      </w:r>
      <w:r w:rsidRPr="0092246F">
        <w:rPr>
          <w:rFonts w:cs="宋体"/>
          <w:sz w:val="24"/>
        </w:rPr>
        <w:t>时延过长，</w:t>
      </w:r>
      <w:r>
        <w:rPr>
          <w:rFonts w:cs="宋体" w:hint="eastAsia"/>
          <w:sz w:val="24"/>
        </w:rPr>
        <w:t>则会</w:t>
      </w:r>
      <w:r>
        <w:rPr>
          <w:rFonts w:cs="宋体"/>
          <w:sz w:val="24"/>
        </w:rPr>
        <w:t>造成</w:t>
      </w:r>
      <w:r>
        <w:rPr>
          <w:rFonts w:cs="宋体" w:hint="eastAsia"/>
          <w:sz w:val="24"/>
        </w:rPr>
        <w:t>抓取速率</w:t>
      </w:r>
      <w:r w:rsidRPr="0092246F">
        <w:rPr>
          <w:rFonts w:cs="宋体"/>
          <w:sz w:val="24"/>
        </w:rPr>
        <w:t>下降。</w:t>
      </w:r>
    </w:p>
    <w:p w:rsidR="00CE2F8C" w:rsidRPr="00B439A0" w:rsidRDefault="00CE2F8C" w:rsidP="00CE2F8C">
      <w:pPr>
        <w:pStyle w:val="2"/>
        <w:wordWrap w:val="0"/>
        <w:rPr>
          <w:rStyle w:val="apple-converted-space"/>
          <w:rFonts w:ascii="黑体" w:hAnsi="??"/>
          <w:sz w:val="28"/>
          <w:szCs w:val="28"/>
        </w:rPr>
      </w:pPr>
      <w:bookmarkStart w:id="128" w:name="_Toc343979968"/>
      <w:bookmarkStart w:id="129" w:name="_Toc292790722"/>
      <w:bookmarkStart w:id="130" w:name="_Toc312525636"/>
      <w:bookmarkStart w:id="131" w:name="_Toc312528001"/>
      <w:bookmarkStart w:id="132" w:name="_Toc313219934"/>
      <w:r w:rsidRPr="00B439A0">
        <w:rPr>
          <w:rStyle w:val="apple-converted-space"/>
          <w:rFonts w:ascii="黑体" w:hAnsi="??" w:hint="eastAsia"/>
          <w:sz w:val="28"/>
          <w:szCs w:val="28"/>
        </w:rPr>
        <w:t>6.</w:t>
      </w:r>
      <w:r w:rsidR="00F42C14">
        <w:rPr>
          <w:rStyle w:val="apple-converted-space"/>
          <w:rFonts w:ascii="黑体" w:hAnsi="??" w:hint="eastAsia"/>
          <w:sz w:val="28"/>
          <w:szCs w:val="28"/>
        </w:rPr>
        <w:t>4</w:t>
      </w:r>
      <w:r>
        <w:rPr>
          <w:rStyle w:val="apple-converted-space"/>
          <w:rFonts w:ascii="黑体" w:hAnsi="??" w:hint="eastAsia"/>
          <w:sz w:val="28"/>
          <w:szCs w:val="28"/>
        </w:rPr>
        <w:t>本章小结</w:t>
      </w:r>
      <w:bookmarkEnd w:id="128"/>
    </w:p>
    <w:bookmarkEnd w:id="129"/>
    <w:bookmarkEnd w:id="130"/>
    <w:bookmarkEnd w:id="131"/>
    <w:bookmarkEnd w:id="132"/>
    <w:p w:rsidR="00164A20" w:rsidRPr="00BE5E15" w:rsidRDefault="00164A20">
      <w:pPr>
        <w:spacing w:line="400" w:lineRule="exact"/>
        <w:ind w:firstLine="420"/>
        <w:rPr>
          <w:rFonts w:cs="宋体"/>
          <w:sz w:val="24"/>
        </w:rPr>
      </w:pPr>
      <w:r w:rsidRPr="00BE5E15">
        <w:rPr>
          <w:rFonts w:cs="宋体" w:hint="eastAsia"/>
          <w:sz w:val="24"/>
        </w:rPr>
        <w:t>本章在</w:t>
      </w:r>
      <w:r w:rsidR="009277A2" w:rsidRPr="00BE5E15">
        <w:rPr>
          <w:rFonts w:cs="宋体" w:hint="eastAsia"/>
          <w:sz w:val="24"/>
        </w:rPr>
        <w:t>支持</w:t>
      </w:r>
      <w:r w:rsidR="009277A2" w:rsidRPr="00BE5E15">
        <w:rPr>
          <w:rFonts w:cs="宋体" w:hint="eastAsia"/>
          <w:sz w:val="24"/>
        </w:rPr>
        <w:t>AJAX</w:t>
      </w:r>
      <w:r w:rsidR="009277A2" w:rsidRPr="00BE5E15">
        <w:rPr>
          <w:rFonts w:cs="宋体" w:hint="eastAsia"/>
          <w:sz w:val="24"/>
        </w:rPr>
        <w:t>的爬虫</w:t>
      </w:r>
      <w:r w:rsidRPr="00BE5E15">
        <w:rPr>
          <w:rFonts w:cs="宋体" w:hint="eastAsia"/>
          <w:sz w:val="24"/>
        </w:rPr>
        <w:t>系统的研究、设计与实现的基础上进行了相应的测试实验，并对实验结果进行了深入的分析。主要工作内容包括：</w:t>
      </w:r>
    </w:p>
    <w:p w:rsidR="009277A2" w:rsidRPr="00BE5E15" w:rsidRDefault="00164A20">
      <w:pPr>
        <w:spacing w:line="400" w:lineRule="exact"/>
        <w:ind w:firstLine="420"/>
        <w:rPr>
          <w:rFonts w:cs="宋体"/>
          <w:sz w:val="24"/>
        </w:rPr>
      </w:pPr>
      <w:r w:rsidRPr="00BE5E15">
        <w:rPr>
          <w:rFonts w:cs="宋体" w:hint="eastAsia"/>
          <w:sz w:val="24"/>
        </w:rPr>
        <w:t>首先，介绍了系统实验</w:t>
      </w:r>
      <w:r w:rsidR="009277A2" w:rsidRPr="00BE5E15">
        <w:rPr>
          <w:rFonts w:cs="宋体" w:hint="eastAsia"/>
          <w:sz w:val="24"/>
        </w:rPr>
        <w:t>环境。</w:t>
      </w:r>
    </w:p>
    <w:p w:rsidR="00164A20" w:rsidRPr="00BE5E15" w:rsidRDefault="009277A2">
      <w:pPr>
        <w:spacing w:line="400" w:lineRule="exact"/>
        <w:ind w:firstLine="420"/>
        <w:rPr>
          <w:rFonts w:cs="宋体"/>
          <w:sz w:val="24"/>
        </w:rPr>
      </w:pPr>
      <w:r w:rsidRPr="00BE5E15">
        <w:rPr>
          <w:rFonts w:cs="宋体" w:hint="eastAsia"/>
          <w:sz w:val="24"/>
        </w:rPr>
        <w:t>其次，介绍了评估系统</w:t>
      </w:r>
      <w:r w:rsidR="00164A20" w:rsidRPr="00BE5E15">
        <w:rPr>
          <w:rFonts w:cs="宋体" w:hint="eastAsia"/>
          <w:sz w:val="24"/>
        </w:rPr>
        <w:t>的</w:t>
      </w:r>
      <w:r w:rsidRPr="00BE5E15">
        <w:rPr>
          <w:rFonts w:cs="宋体" w:hint="eastAsia"/>
          <w:sz w:val="24"/>
        </w:rPr>
        <w:t>两个</w:t>
      </w:r>
      <w:r w:rsidR="00164A20" w:rsidRPr="00BE5E15">
        <w:rPr>
          <w:rFonts w:cs="宋体" w:hint="eastAsia"/>
          <w:sz w:val="24"/>
        </w:rPr>
        <w:t>指标。</w:t>
      </w:r>
    </w:p>
    <w:p w:rsidR="00164A20" w:rsidRPr="00BE5E15" w:rsidRDefault="00385CCE">
      <w:pPr>
        <w:spacing w:line="400" w:lineRule="exact"/>
        <w:ind w:firstLine="420"/>
        <w:rPr>
          <w:rFonts w:cs="宋体"/>
          <w:sz w:val="24"/>
        </w:rPr>
      </w:pPr>
      <w:r w:rsidRPr="00BE5E15">
        <w:rPr>
          <w:rFonts w:cs="宋体" w:hint="eastAsia"/>
          <w:sz w:val="24"/>
        </w:rPr>
        <w:t>最后</w:t>
      </w:r>
      <w:r w:rsidR="00164A20" w:rsidRPr="00BE5E15">
        <w:rPr>
          <w:rFonts w:cs="宋体" w:hint="eastAsia"/>
          <w:sz w:val="24"/>
        </w:rPr>
        <w:t>，介绍了系统的实验进行及对实验结果展开了分析。包括对本文所提出的</w:t>
      </w:r>
      <w:r w:rsidRPr="00BE5E15">
        <w:rPr>
          <w:rFonts w:cs="宋体" w:hint="eastAsia"/>
          <w:sz w:val="24"/>
        </w:rPr>
        <w:t>支持</w:t>
      </w:r>
      <w:r w:rsidRPr="00BE5E15">
        <w:rPr>
          <w:rFonts w:cs="宋体" w:hint="eastAsia"/>
          <w:sz w:val="24"/>
        </w:rPr>
        <w:t>AJAX</w:t>
      </w:r>
      <w:r w:rsidRPr="00BE5E15">
        <w:rPr>
          <w:rFonts w:cs="宋体" w:hint="eastAsia"/>
          <w:sz w:val="24"/>
        </w:rPr>
        <w:t>的爬虫</w:t>
      </w:r>
      <w:r w:rsidR="00164A20" w:rsidRPr="00BE5E15">
        <w:rPr>
          <w:rFonts w:cs="宋体" w:hint="eastAsia"/>
          <w:sz w:val="24"/>
        </w:rPr>
        <w:t>系统进行了实验，并给出了实验结果。实验结果证明</w:t>
      </w:r>
      <w:r>
        <w:rPr>
          <w:rFonts w:cs="宋体" w:hint="eastAsia"/>
          <w:sz w:val="24"/>
        </w:rPr>
        <w:t>本研究设计的爬虫系统能够</w:t>
      </w:r>
      <w:r w:rsidR="00CB01A4">
        <w:rPr>
          <w:rFonts w:cs="宋体" w:hint="eastAsia"/>
          <w:sz w:val="24"/>
        </w:rPr>
        <w:t>准确</w:t>
      </w:r>
      <w:r>
        <w:rPr>
          <w:rFonts w:cs="宋体" w:hint="eastAsia"/>
          <w:sz w:val="24"/>
        </w:rPr>
        <w:t>抓取</w:t>
      </w:r>
      <w:r>
        <w:rPr>
          <w:rFonts w:cs="宋体" w:hint="eastAsia"/>
          <w:sz w:val="24"/>
        </w:rPr>
        <w:t>AJAX</w:t>
      </w:r>
      <w:r>
        <w:rPr>
          <w:rFonts w:cs="宋体" w:hint="eastAsia"/>
          <w:sz w:val="24"/>
        </w:rPr>
        <w:t>网站</w:t>
      </w:r>
      <w:r w:rsidR="00CB01A4">
        <w:rPr>
          <w:rFonts w:cs="宋体" w:hint="eastAsia"/>
          <w:sz w:val="24"/>
        </w:rPr>
        <w:t>中的动态</w:t>
      </w:r>
      <w:r>
        <w:rPr>
          <w:rFonts w:cs="宋体" w:hint="eastAsia"/>
          <w:sz w:val="24"/>
        </w:rPr>
        <w:t>内容及分页数据。</w:t>
      </w:r>
    </w:p>
    <w:p w:rsidR="00B439A0" w:rsidRPr="00BE5E15" w:rsidRDefault="00B439A0" w:rsidP="00BE5E15">
      <w:pPr>
        <w:spacing w:line="400" w:lineRule="exact"/>
        <w:ind w:firstLine="420"/>
        <w:rPr>
          <w:rFonts w:cs="宋体"/>
          <w:sz w:val="24"/>
        </w:rPr>
        <w:sectPr w:rsidR="00B439A0" w:rsidRPr="00BE5E15" w:rsidSect="00C94B47">
          <w:pgSz w:w="11906" w:h="16838"/>
          <w:pgMar w:top="1440" w:right="1800" w:bottom="1440" w:left="1800" w:header="851" w:footer="992" w:gutter="0"/>
          <w:cols w:space="720"/>
          <w:docGrid w:type="lines" w:linePitch="312"/>
        </w:sectPr>
      </w:pPr>
    </w:p>
    <w:p w:rsidR="00164A20" w:rsidRDefault="007034A6" w:rsidP="00B439A0">
      <w:pPr>
        <w:pStyle w:val="af4"/>
        <w:rPr>
          <w:rStyle w:val="apple-converted-space"/>
          <w:szCs w:val="21"/>
        </w:rPr>
      </w:pPr>
      <w:bookmarkStart w:id="133" w:name="_Toc343979969"/>
      <w:r w:rsidRPr="00DE20D3">
        <w:rPr>
          <w:rStyle w:val="apple-converted-space"/>
          <w:rFonts w:hint="eastAsia"/>
        </w:rPr>
        <w:lastRenderedPageBreak/>
        <w:t>第七</w:t>
      </w:r>
      <w:r>
        <w:rPr>
          <w:rStyle w:val="apple-converted-space"/>
          <w:rFonts w:hint="eastAsia"/>
          <w:szCs w:val="21"/>
        </w:rPr>
        <w:t>章 结束语</w:t>
      </w:r>
      <w:bookmarkEnd w:id="133"/>
    </w:p>
    <w:p w:rsidR="000D5DF2" w:rsidRPr="00BE5E15" w:rsidRDefault="000D5DF2" w:rsidP="000D5DF2">
      <w:pPr>
        <w:spacing w:line="400" w:lineRule="exact"/>
        <w:ind w:firstLine="420"/>
        <w:rPr>
          <w:rFonts w:cs="宋体"/>
          <w:sz w:val="24"/>
        </w:rPr>
      </w:pPr>
      <w:r w:rsidRPr="00BE5E15">
        <w:rPr>
          <w:rFonts w:cs="宋体" w:hint="eastAsia"/>
          <w:sz w:val="24"/>
        </w:rPr>
        <w:t>针对本系统实验之所得结果进行归纳分析，第一节总结本研究所做的工作；第二节则针对研究未尽完善的部分，提出未来延伸研究与探讨</w:t>
      </w:r>
      <w:r w:rsidR="00CC0FA1" w:rsidRPr="00BE5E15">
        <w:rPr>
          <w:rFonts w:cs="宋体" w:hint="eastAsia"/>
          <w:sz w:val="24"/>
        </w:rPr>
        <w:t>的</w:t>
      </w:r>
      <w:r w:rsidRPr="00BE5E15">
        <w:rPr>
          <w:rFonts w:cs="宋体" w:hint="eastAsia"/>
          <w:sz w:val="24"/>
        </w:rPr>
        <w:t>议题。</w:t>
      </w:r>
    </w:p>
    <w:p w:rsidR="00164A20" w:rsidRDefault="00164A20">
      <w:pPr>
        <w:pStyle w:val="2"/>
        <w:rPr>
          <w:rStyle w:val="apple-converted-space"/>
          <w:rFonts w:ascii="黑体" w:hAnsi="??"/>
          <w:sz w:val="28"/>
          <w:szCs w:val="28"/>
        </w:rPr>
      </w:pPr>
      <w:bookmarkStart w:id="134" w:name="_Toc279954778"/>
      <w:bookmarkStart w:id="135" w:name="_Toc292790724"/>
      <w:bookmarkStart w:id="136" w:name="_Toc312525638"/>
      <w:bookmarkStart w:id="137" w:name="_Toc312528003"/>
      <w:bookmarkStart w:id="138" w:name="_Toc313219936"/>
      <w:bookmarkStart w:id="139" w:name="_Toc343979970"/>
      <w:r>
        <w:rPr>
          <w:rStyle w:val="apple-converted-space"/>
          <w:rFonts w:ascii="黑体" w:hAnsi="??" w:hint="eastAsia"/>
          <w:sz w:val="28"/>
          <w:szCs w:val="28"/>
        </w:rPr>
        <w:t xml:space="preserve">7.1 </w:t>
      </w:r>
      <w:bookmarkEnd w:id="134"/>
      <w:bookmarkEnd w:id="135"/>
      <w:bookmarkEnd w:id="136"/>
      <w:bookmarkEnd w:id="137"/>
      <w:bookmarkEnd w:id="138"/>
      <w:r w:rsidR="004D7CD5">
        <w:rPr>
          <w:rStyle w:val="apple-converted-space"/>
          <w:rFonts w:ascii="黑体" w:hAnsi="??" w:hint="eastAsia"/>
          <w:sz w:val="28"/>
          <w:szCs w:val="28"/>
        </w:rPr>
        <w:t>结论</w:t>
      </w:r>
      <w:bookmarkEnd w:id="139"/>
    </w:p>
    <w:p w:rsidR="00CC0FA1" w:rsidRDefault="00CC0FA1" w:rsidP="00CC0FA1">
      <w:pPr>
        <w:spacing w:line="400" w:lineRule="exact"/>
        <w:ind w:firstLine="420"/>
        <w:rPr>
          <w:rFonts w:ascii="宋体" w:hAnsi="宋体" w:cs="宋体"/>
          <w:kern w:val="0"/>
          <w:sz w:val="24"/>
        </w:rPr>
      </w:pPr>
      <w:r>
        <w:rPr>
          <w:rFonts w:ascii="宋体" w:hAnsi="宋体" w:cs="宋体" w:hint="eastAsia"/>
          <w:kern w:val="0"/>
          <w:sz w:val="24"/>
        </w:rPr>
        <w:t>随着网络的蓬勃发展，数以万计的网站林立，这些网站除了有公司企业、门户网站，还有相当数量的个人网站以及各种社交网站，它们拥有着众多但却杂乱无章的信息，如果我们把互联网看成一个非常庞大的资料库，那么这些网站则成为了互联网主要的资料来源。</w:t>
      </w:r>
    </w:p>
    <w:p w:rsidR="00CC0FA1" w:rsidRDefault="00CC0FA1" w:rsidP="00CC0FA1">
      <w:pPr>
        <w:spacing w:line="400" w:lineRule="exact"/>
        <w:ind w:firstLine="420"/>
        <w:rPr>
          <w:rFonts w:ascii="宋体" w:hAnsi="宋体" w:cs="宋体"/>
          <w:kern w:val="0"/>
          <w:sz w:val="24"/>
        </w:rPr>
      </w:pPr>
      <w:r w:rsidRPr="00172D15">
        <w:rPr>
          <w:rFonts w:ascii="宋体" w:hAnsi="宋体" w:cs="宋体" w:hint="eastAsia"/>
          <w:kern w:val="0"/>
          <w:sz w:val="24"/>
        </w:rPr>
        <w:t>人们使用搜索引擎在如此浩瀚、复杂的巨大资料库中快速、准确地查找需要的资料，而网络爬虫作为搜索引擎的重要组成部分，其抓取页面的数量和质量对搜索引擎的查询结果影响很大。</w:t>
      </w:r>
    </w:p>
    <w:p w:rsidR="00AA5FF5" w:rsidRDefault="002D5881" w:rsidP="002D5881">
      <w:pPr>
        <w:spacing w:line="400" w:lineRule="exact"/>
        <w:ind w:firstLine="420"/>
        <w:rPr>
          <w:rFonts w:ascii="宋体" w:cs="宋体"/>
          <w:kern w:val="0"/>
          <w:sz w:val="24"/>
        </w:rPr>
      </w:pPr>
      <w:r w:rsidRPr="00A047C2">
        <w:rPr>
          <w:rFonts w:hint="eastAsia"/>
          <w:sz w:val="24"/>
        </w:rPr>
        <w:t>传统网络爬虫获取页面源码并提取</w:t>
      </w:r>
      <w:r w:rsidRPr="00A047C2">
        <w:rPr>
          <w:rFonts w:hint="eastAsia"/>
          <w:sz w:val="24"/>
        </w:rPr>
        <w:t>URL</w:t>
      </w:r>
      <w:r w:rsidRPr="00A047C2">
        <w:rPr>
          <w:rFonts w:hint="eastAsia"/>
          <w:sz w:val="24"/>
        </w:rPr>
        <w:t>的工作方式不适用于爬行</w:t>
      </w:r>
      <w:r w:rsidRPr="00A047C2">
        <w:rPr>
          <w:rFonts w:hint="eastAsia"/>
          <w:sz w:val="24"/>
        </w:rPr>
        <w:t>AJAX</w:t>
      </w:r>
      <w:r>
        <w:rPr>
          <w:rFonts w:hint="eastAsia"/>
          <w:sz w:val="24"/>
        </w:rPr>
        <w:t>页面。本研究提出了一种</w:t>
      </w:r>
      <w:r>
        <w:rPr>
          <w:rFonts w:hint="eastAsia"/>
          <w:kern w:val="0"/>
          <w:sz w:val="24"/>
        </w:rPr>
        <w:t>支持</w:t>
      </w:r>
      <w:r>
        <w:rPr>
          <w:rFonts w:hint="eastAsia"/>
          <w:kern w:val="0"/>
          <w:sz w:val="24"/>
        </w:rPr>
        <w:t>AJAX</w:t>
      </w:r>
      <w:r>
        <w:rPr>
          <w:rFonts w:hint="eastAsia"/>
          <w:kern w:val="0"/>
          <w:sz w:val="24"/>
        </w:rPr>
        <w:t>的网络爬虫，它能够在</w:t>
      </w:r>
      <w:r w:rsidRPr="000502EC">
        <w:rPr>
          <w:rFonts w:cs="宋体" w:hint="eastAsia"/>
          <w:sz w:val="24"/>
        </w:rPr>
        <w:t>AJAX</w:t>
      </w:r>
      <w:r>
        <w:rPr>
          <w:rFonts w:cs="宋体" w:hint="eastAsia"/>
          <w:sz w:val="24"/>
        </w:rPr>
        <w:t>页面的</w:t>
      </w:r>
      <w:r w:rsidRPr="000502EC">
        <w:rPr>
          <w:rFonts w:cs="宋体" w:hint="eastAsia"/>
          <w:sz w:val="24"/>
        </w:rPr>
        <w:t>爬行过程</w:t>
      </w:r>
      <w:r>
        <w:rPr>
          <w:rFonts w:cs="宋体" w:hint="eastAsia"/>
          <w:sz w:val="24"/>
        </w:rPr>
        <w:t>中</w:t>
      </w:r>
      <w:r w:rsidRPr="000502EC">
        <w:rPr>
          <w:rFonts w:cs="宋体" w:hint="eastAsia"/>
          <w:sz w:val="24"/>
        </w:rPr>
        <w:t>提取运行时的页面内容</w:t>
      </w:r>
      <w:r>
        <w:rPr>
          <w:rFonts w:cs="宋体" w:hint="eastAsia"/>
          <w:sz w:val="24"/>
        </w:rPr>
        <w:t>，采用</w:t>
      </w:r>
      <w:r>
        <w:rPr>
          <w:rFonts w:cs="宋体" w:hint="eastAsia"/>
          <w:sz w:val="24"/>
        </w:rPr>
        <w:t>Webkit</w:t>
      </w:r>
      <w:r>
        <w:rPr>
          <w:rFonts w:cs="宋体" w:hint="eastAsia"/>
          <w:sz w:val="24"/>
        </w:rPr>
        <w:t>浏览器加载</w:t>
      </w:r>
      <w:r>
        <w:rPr>
          <w:rFonts w:cs="宋体" w:hint="eastAsia"/>
          <w:sz w:val="24"/>
        </w:rPr>
        <w:t>HTML</w:t>
      </w:r>
      <w:r>
        <w:rPr>
          <w:rFonts w:cs="宋体" w:hint="eastAsia"/>
          <w:sz w:val="24"/>
        </w:rPr>
        <w:t>网页并解析其中的</w:t>
      </w:r>
      <w:r>
        <w:rPr>
          <w:rFonts w:cs="宋体" w:hint="eastAsia"/>
          <w:sz w:val="24"/>
        </w:rPr>
        <w:t>JavaScript</w:t>
      </w:r>
      <w:r>
        <w:rPr>
          <w:rFonts w:cs="宋体" w:hint="eastAsia"/>
          <w:sz w:val="24"/>
        </w:rPr>
        <w:t>代码，</w:t>
      </w:r>
      <w:r w:rsidRPr="000502EC">
        <w:rPr>
          <w:rFonts w:cs="宋体" w:hint="eastAsia"/>
          <w:sz w:val="24"/>
        </w:rPr>
        <w:t>从页面</w:t>
      </w:r>
      <w:r w:rsidRPr="000502EC">
        <w:rPr>
          <w:rFonts w:cs="宋体" w:hint="eastAsia"/>
          <w:sz w:val="24"/>
        </w:rPr>
        <w:t>DOM</w:t>
      </w:r>
      <w:r>
        <w:rPr>
          <w:rFonts w:cs="宋体" w:hint="eastAsia"/>
          <w:sz w:val="24"/>
        </w:rPr>
        <w:t>表示中识别用于页面导航的页面元素</w:t>
      </w:r>
      <w:r w:rsidRPr="000502EC">
        <w:rPr>
          <w:rFonts w:cs="宋体" w:hint="eastAsia"/>
          <w:sz w:val="24"/>
        </w:rPr>
        <w:t>，自动触发页面元素上的事件，生成并提取新页面的内容，循环工作直到获取</w:t>
      </w:r>
      <w:r w:rsidRPr="000502EC">
        <w:rPr>
          <w:rFonts w:cs="宋体" w:hint="eastAsia"/>
          <w:sz w:val="24"/>
        </w:rPr>
        <w:t>AJAX</w:t>
      </w:r>
      <w:r w:rsidRPr="000502EC">
        <w:rPr>
          <w:rFonts w:cs="宋体" w:hint="eastAsia"/>
          <w:sz w:val="24"/>
        </w:rPr>
        <w:t>站点中全部页面内容并写入本地静态</w:t>
      </w:r>
      <w:r>
        <w:rPr>
          <w:rFonts w:cs="宋体" w:hint="eastAsia"/>
          <w:sz w:val="24"/>
        </w:rPr>
        <w:t>HTML</w:t>
      </w:r>
      <w:r>
        <w:rPr>
          <w:rFonts w:cs="宋体" w:hint="eastAsia"/>
          <w:sz w:val="24"/>
        </w:rPr>
        <w:t>文件，</w:t>
      </w:r>
      <w:r w:rsidRPr="000502EC">
        <w:rPr>
          <w:rFonts w:cs="宋体" w:hint="eastAsia"/>
          <w:sz w:val="24"/>
        </w:rPr>
        <w:t>形成</w:t>
      </w:r>
      <w:r w:rsidRPr="000502EC">
        <w:rPr>
          <w:rFonts w:cs="宋体" w:hint="eastAsia"/>
          <w:sz w:val="24"/>
        </w:rPr>
        <w:t>AJAX</w:t>
      </w:r>
      <w:r w:rsidRPr="000502EC">
        <w:rPr>
          <w:rFonts w:cs="宋体" w:hint="eastAsia"/>
          <w:sz w:val="24"/>
        </w:rPr>
        <w:t>站点的本地镜像</w:t>
      </w:r>
      <w:r w:rsidR="00AA5FF5">
        <w:rPr>
          <w:rFonts w:ascii="宋体" w:cs="宋体" w:hint="eastAsia"/>
          <w:kern w:val="0"/>
          <w:sz w:val="24"/>
        </w:rPr>
        <w:t>。依据本系统的实验结果与分析后得到以下结论：</w:t>
      </w:r>
    </w:p>
    <w:p w:rsidR="00AA5FF5" w:rsidRPr="00BE5E15" w:rsidRDefault="00AA5FF5" w:rsidP="00BE5E15">
      <w:pPr>
        <w:spacing w:line="400" w:lineRule="exact"/>
        <w:ind w:firstLine="420"/>
        <w:rPr>
          <w:sz w:val="24"/>
        </w:rPr>
      </w:pPr>
      <w:r w:rsidRPr="00BE5E15">
        <w:rPr>
          <w:rFonts w:hint="eastAsia"/>
          <w:sz w:val="24"/>
        </w:rPr>
        <w:t>1.</w:t>
      </w:r>
      <w:r w:rsidR="002D5881" w:rsidRPr="00BE5E15">
        <w:rPr>
          <w:rFonts w:hint="eastAsia"/>
          <w:sz w:val="24"/>
        </w:rPr>
        <w:t>本研究设计的爬虫系统能够</w:t>
      </w:r>
      <w:r w:rsidR="00F43DF1">
        <w:rPr>
          <w:rFonts w:hint="eastAsia"/>
          <w:sz w:val="24"/>
        </w:rPr>
        <w:t>准确</w:t>
      </w:r>
      <w:r w:rsidR="002D5881" w:rsidRPr="00BE5E15">
        <w:rPr>
          <w:rFonts w:hint="eastAsia"/>
          <w:sz w:val="24"/>
        </w:rPr>
        <w:t>抓取</w:t>
      </w:r>
      <w:r w:rsidR="002D5881" w:rsidRPr="00BE5E15">
        <w:rPr>
          <w:rFonts w:hint="eastAsia"/>
          <w:sz w:val="24"/>
        </w:rPr>
        <w:t>AJAX</w:t>
      </w:r>
      <w:r w:rsidR="002D5881" w:rsidRPr="00BE5E15">
        <w:rPr>
          <w:rFonts w:hint="eastAsia"/>
          <w:sz w:val="24"/>
        </w:rPr>
        <w:t>网站</w:t>
      </w:r>
      <w:r w:rsidR="00F43DF1">
        <w:rPr>
          <w:rFonts w:hint="eastAsia"/>
          <w:sz w:val="24"/>
        </w:rPr>
        <w:t>动态</w:t>
      </w:r>
      <w:r w:rsidR="002D5881" w:rsidRPr="00BE5E15">
        <w:rPr>
          <w:rFonts w:hint="eastAsia"/>
          <w:sz w:val="24"/>
        </w:rPr>
        <w:t>内容。</w:t>
      </w:r>
    </w:p>
    <w:p w:rsidR="00AA5FF5" w:rsidRPr="00BE5E15" w:rsidRDefault="00AA5FF5" w:rsidP="00BE5E15">
      <w:pPr>
        <w:spacing w:line="400" w:lineRule="exact"/>
        <w:ind w:firstLine="420"/>
        <w:rPr>
          <w:sz w:val="24"/>
        </w:rPr>
      </w:pPr>
      <w:r w:rsidRPr="00BE5E15">
        <w:rPr>
          <w:rFonts w:hint="eastAsia"/>
          <w:sz w:val="24"/>
        </w:rPr>
        <w:t>2.</w:t>
      </w:r>
      <w:r w:rsidR="00F43DF1">
        <w:rPr>
          <w:rFonts w:cs="宋体" w:hint="eastAsia"/>
          <w:sz w:val="24"/>
        </w:rPr>
        <w:t>本研究开发的爬虫系统能够对相似网页结构的目标网页进行分页数据的采集。</w:t>
      </w:r>
    </w:p>
    <w:p w:rsidR="002D5881" w:rsidRPr="00BE5E15" w:rsidRDefault="002D5881" w:rsidP="002D5996">
      <w:pPr>
        <w:spacing w:line="400" w:lineRule="exact"/>
        <w:ind w:firstLine="420"/>
        <w:rPr>
          <w:sz w:val="24"/>
        </w:rPr>
      </w:pPr>
      <w:r w:rsidRPr="00BE5E15">
        <w:rPr>
          <w:rFonts w:hint="eastAsia"/>
          <w:sz w:val="24"/>
        </w:rPr>
        <w:t>本研究的</w:t>
      </w:r>
      <w:r w:rsidR="0054305B">
        <w:rPr>
          <w:rFonts w:hint="eastAsia"/>
          <w:sz w:val="24"/>
        </w:rPr>
        <w:t>主要工作</w:t>
      </w:r>
      <w:r w:rsidRPr="00BE5E15">
        <w:rPr>
          <w:rFonts w:hint="eastAsia"/>
          <w:sz w:val="24"/>
        </w:rPr>
        <w:t>包括以下几个方面：</w:t>
      </w:r>
    </w:p>
    <w:p w:rsidR="00DB7CE3" w:rsidRPr="00BE5E15" w:rsidRDefault="00DB7CE3" w:rsidP="002D5996">
      <w:pPr>
        <w:spacing w:line="400" w:lineRule="exact"/>
        <w:ind w:firstLine="420"/>
        <w:rPr>
          <w:sz w:val="24"/>
        </w:rPr>
      </w:pPr>
      <w:r w:rsidRPr="00BE5E15">
        <w:rPr>
          <w:rFonts w:hint="eastAsia"/>
          <w:sz w:val="24"/>
        </w:rPr>
        <w:t>1.</w:t>
      </w:r>
      <w:r w:rsidRPr="00BE5E15">
        <w:rPr>
          <w:rFonts w:hint="eastAsia"/>
          <w:sz w:val="24"/>
        </w:rPr>
        <w:t>分析了</w:t>
      </w:r>
      <w:r w:rsidRPr="00BE5E15">
        <w:rPr>
          <w:rFonts w:hint="eastAsia"/>
          <w:sz w:val="24"/>
        </w:rPr>
        <w:t>AJAX</w:t>
      </w:r>
      <w:r w:rsidRPr="00BE5E15">
        <w:rPr>
          <w:rFonts w:hint="eastAsia"/>
          <w:sz w:val="24"/>
        </w:rPr>
        <w:t>爬虫的技术难点</w:t>
      </w:r>
      <w:r w:rsidR="0054305B">
        <w:rPr>
          <w:rFonts w:hint="eastAsia"/>
          <w:sz w:val="24"/>
        </w:rPr>
        <w:t>，</w:t>
      </w:r>
      <w:r w:rsidR="0054305B">
        <w:rPr>
          <w:rFonts w:cs="宋体" w:hint="eastAsia"/>
          <w:sz w:val="24"/>
        </w:rPr>
        <w:t>并针对</w:t>
      </w:r>
      <w:r w:rsidR="0054305B">
        <w:rPr>
          <w:rFonts w:cs="宋体" w:hint="eastAsia"/>
          <w:sz w:val="24"/>
        </w:rPr>
        <w:t>AJAX</w:t>
      </w:r>
      <w:r w:rsidR="0054305B">
        <w:rPr>
          <w:rFonts w:cs="宋体" w:hint="eastAsia"/>
          <w:sz w:val="24"/>
        </w:rPr>
        <w:t>问题领域进行建模。</w:t>
      </w:r>
    </w:p>
    <w:p w:rsidR="00DB7CE3" w:rsidRPr="00BE5E15" w:rsidRDefault="0054305B" w:rsidP="002D5996">
      <w:pPr>
        <w:spacing w:line="400" w:lineRule="exact"/>
        <w:ind w:firstLine="420"/>
        <w:rPr>
          <w:sz w:val="24"/>
        </w:rPr>
      </w:pPr>
      <w:r>
        <w:rPr>
          <w:rFonts w:hint="eastAsia"/>
          <w:sz w:val="24"/>
        </w:rPr>
        <w:t>2</w:t>
      </w:r>
      <w:r w:rsidR="00DB7CE3" w:rsidRPr="00BE5E15">
        <w:rPr>
          <w:rFonts w:hint="eastAsia"/>
          <w:sz w:val="24"/>
        </w:rPr>
        <w:t>.</w:t>
      </w:r>
      <w:r w:rsidR="00DB7CE3" w:rsidRPr="00BE5E15">
        <w:rPr>
          <w:rFonts w:hint="eastAsia"/>
          <w:sz w:val="24"/>
        </w:rPr>
        <w:t>设计并实现了支持</w:t>
      </w:r>
      <w:r w:rsidR="00DB7CE3" w:rsidRPr="00BE5E15">
        <w:rPr>
          <w:rFonts w:hint="eastAsia"/>
          <w:sz w:val="24"/>
        </w:rPr>
        <w:t>AJAX</w:t>
      </w:r>
      <w:r w:rsidR="00DB7CE3" w:rsidRPr="00BE5E15">
        <w:rPr>
          <w:rFonts w:hint="eastAsia"/>
          <w:sz w:val="24"/>
        </w:rPr>
        <w:t>的</w:t>
      </w:r>
      <w:r>
        <w:rPr>
          <w:rFonts w:cs="宋体" w:hint="eastAsia"/>
          <w:sz w:val="24"/>
        </w:rPr>
        <w:t>定址</w:t>
      </w:r>
      <w:r w:rsidR="00DB7CE3" w:rsidRPr="00BE5E15">
        <w:rPr>
          <w:rFonts w:hint="eastAsia"/>
          <w:sz w:val="24"/>
        </w:rPr>
        <w:t>网络爬虫</w:t>
      </w:r>
      <w:r>
        <w:rPr>
          <w:rFonts w:hint="eastAsia"/>
          <w:sz w:val="24"/>
        </w:rPr>
        <w:t>系统，</w:t>
      </w:r>
      <w:r>
        <w:rPr>
          <w:rFonts w:cs="宋体" w:hint="eastAsia"/>
          <w:sz w:val="24"/>
        </w:rPr>
        <w:t>详细介绍了系统中各个模块功能的具体实现与主要算法。</w:t>
      </w:r>
    </w:p>
    <w:p w:rsidR="0054305B" w:rsidRDefault="0054305B" w:rsidP="0054305B">
      <w:pPr>
        <w:spacing w:line="400" w:lineRule="exact"/>
        <w:ind w:firstLine="420"/>
        <w:rPr>
          <w:rFonts w:cs="宋体"/>
          <w:sz w:val="24"/>
        </w:rPr>
      </w:pPr>
      <w:r>
        <w:rPr>
          <w:rFonts w:cs="宋体" w:hint="eastAsia"/>
          <w:sz w:val="24"/>
        </w:rPr>
        <w:t>2.</w:t>
      </w:r>
      <w:r>
        <w:rPr>
          <w:rFonts w:cs="宋体" w:hint="eastAsia"/>
          <w:sz w:val="24"/>
        </w:rPr>
        <w:t>设计并实现了支持</w:t>
      </w:r>
      <w:r>
        <w:rPr>
          <w:rFonts w:cs="宋体" w:hint="eastAsia"/>
          <w:sz w:val="24"/>
        </w:rPr>
        <w:t>AJAX</w:t>
      </w:r>
      <w:r>
        <w:rPr>
          <w:rFonts w:cs="宋体" w:hint="eastAsia"/>
          <w:sz w:val="24"/>
        </w:rPr>
        <w:t>的定址网络爬虫系统</w:t>
      </w:r>
      <w:r w:rsidR="004107E8">
        <w:rPr>
          <w:rFonts w:cs="宋体" w:hint="eastAsia"/>
          <w:sz w:val="24"/>
        </w:rPr>
        <w:t>。</w:t>
      </w:r>
    </w:p>
    <w:p w:rsidR="0054305B" w:rsidRPr="00F73412" w:rsidRDefault="0054305B" w:rsidP="0054305B">
      <w:pPr>
        <w:spacing w:line="400" w:lineRule="exact"/>
        <w:ind w:firstLine="420"/>
        <w:rPr>
          <w:rFonts w:cs="宋体"/>
          <w:sz w:val="24"/>
        </w:rPr>
      </w:pPr>
      <w:r>
        <w:rPr>
          <w:rFonts w:cs="宋体" w:hint="eastAsia"/>
          <w:sz w:val="24"/>
        </w:rPr>
        <w:t>3.</w:t>
      </w:r>
      <w:r>
        <w:rPr>
          <w:rFonts w:cs="宋体" w:hint="eastAsia"/>
          <w:sz w:val="24"/>
        </w:rPr>
        <w:t>为测试系统准确度与性能设计了详尽的实验，包括针对三大类共六个真实网站做测试，并对实验结果进行讨论。</w:t>
      </w:r>
    </w:p>
    <w:p w:rsidR="005E21AA" w:rsidRPr="00BE5E15" w:rsidRDefault="005E21AA" w:rsidP="002D5996">
      <w:pPr>
        <w:spacing w:line="400" w:lineRule="exact"/>
        <w:ind w:firstLine="420"/>
        <w:rPr>
          <w:sz w:val="24"/>
        </w:rPr>
      </w:pPr>
      <w:r w:rsidRPr="00BE5E15">
        <w:rPr>
          <w:rFonts w:hint="eastAsia"/>
          <w:sz w:val="24"/>
        </w:rPr>
        <w:t>虽然本研究</w:t>
      </w:r>
      <w:r w:rsidR="0054305B">
        <w:rPr>
          <w:rFonts w:hint="eastAsia"/>
          <w:sz w:val="24"/>
        </w:rPr>
        <w:t>的</w:t>
      </w:r>
      <w:r w:rsidRPr="00BE5E15">
        <w:rPr>
          <w:rFonts w:hint="eastAsia"/>
          <w:sz w:val="24"/>
        </w:rPr>
        <w:t>目标定位于解决</w:t>
      </w:r>
      <w:r w:rsidRPr="00BE5E15">
        <w:rPr>
          <w:rFonts w:hint="eastAsia"/>
          <w:sz w:val="24"/>
        </w:rPr>
        <w:t>AJAX</w:t>
      </w:r>
      <w:r w:rsidRPr="00BE5E15">
        <w:rPr>
          <w:rFonts w:hint="eastAsia"/>
          <w:sz w:val="24"/>
        </w:rPr>
        <w:t>网站的</w:t>
      </w:r>
      <w:r w:rsidR="0054305B">
        <w:rPr>
          <w:rFonts w:hint="eastAsia"/>
          <w:sz w:val="24"/>
        </w:rPr>
        <w:t>动态数据采集</w:t>
      </w:r>
      <w:r w:rsidRPr="00BE5E15">
        <w:rPr>
          <w:rFonts w:hint="eastAsia"/>
          <w:sz w:val="24"/>
        </w:rPr>
        <w:t>问题，</w:t>
      </w:r>
      <w:r w:rsidR="004B655E" w:rsidRPr="00BE5E15">
        <w:rPr>
          <w:rFonts w:hint="eastAsia"/>
          <w:sz w:val="24"/>
        </w:rPr>
        <w:t>但是本文提出的方法及实现的系统</w:t>
      </w:r>
      <w:r w:rsidR="0054305B">
        <w:rPr>
          <w:rFonts w:hint="eastAsia"/>
          <w:sz w:val="24"/>
        </w:rPr>
        <w:t>同样</w:t>
      </w:r>
      <w:r w:rsidR="004B655E" w:rsidRPr="00BE5E15">
        <w:rPr>
          <w:rFonts w:hint="eastAsia"/>
          <w:sz w:val="24"/>
        </w:rPr>
        <w:t>可以应用于</w:t>
      </w:r>
      <w:r w:rsidR="0011568E">
        <w:rPr>
          <w:rFonts w:hint="eastAsia"/>
          <w:sz w:val="24"/>
        </w:rPr>
        <w:t>传统的静态网页的数据采集</w:t>
      </w:r>
      <w:r w:rsidR="004B655E" w:rsidRPr="00BE5E15">
        <w:rPr>
          <w:rFonts w:hint="eastAsia"/>
          <w:sz w:val="24"/>
        </w:rPr>
        <w:t>。</w:t>
      </w:r>
    </w:p>
    <w:p w:rsidR="00164A20" w:rsidRDefault="00164A20">
      <w:pPr>
        <w:pStyle w:val="2"/>
        <w:wordWrap w:val="0"/>
        <w:rPr>
          <w:rStyle w:val="apple-converted-space"/>
          <w:rFonts w:ascii="黑体" w:hAnsi="??"/>
          <w:sz w:val="28"/>
          <w:szCs w:val="28"/>
        </w:rPr>
      </w:pPr>
      <w:bookmarkStart w:id="140" w:name="_Toc279954779"/>
      <w:bookmarkStart w:id="141" w:name="_Toc292790725"/>
      <w:bookmarkStart w:id="142" w:name="_Toc312525639"/>
      <w:bookmarkStart w:id="143" w:name="_Toc312528004"/>
      <w:bookmarkStart w:id="144" w:name="_Toc313219937"/>
      <w:bookmarkStart w:id="145" w:name="_Toc343979971"/>
      <w:r>
        <w:rPr>
          <w:rStyle w:val="apple-converted-space"/>
          <w:rFonts w:ascii="黑体" w:hAnsi="??" w:hint="eastAsia"/>
          <w:sz w:val="28"/>
          <w:szCs w:val="28"/>
        </w:rPr>
        <w:lastRenderedPageBreak/>
        <w:t xml:space="preserve">7.2 </w:t>
      </w:r>
      <w:bookmarkEnd w:id="140"/>
      <w:bookmarkEnd w:id="141"/>
      <w:bookmarkEnd w:id="142"/>
      <w:bookmarkEnd w:id="143"/>
      <w:bookmarkEnd w:id="144"/>
      <w:r w:rsidR="00DC71B8">
        <w:rPr>
          <w:rStyle w:val="apple-converted-space"/>
          <w:rFonts w:ascii="黑体" w:hAnsi="??" w:hint="eastAsia"/>
          <w:sz w:val="28"/>
          <w:szCs w:val="28"/>
        </w:rPr>
        <w:t>未来方向</w:t>
      </w:r>
      <w:bookmarkEnd w:id="145"/>
    </w:p>
    <w:p w:rsidR="00164A20" w:rsidRDefault="00164A20">
      <w:pPr>
        <w:spacing w:line="400" w:lineRule="exact"/>
        <w:ind w:firstLineChars="200" w:firstLine="480"/>
        <w:rPr>
          <w:sz w:val="24"/>
        </w:rPr>
      </w:pPr>
      <w:r>
        <w:rPr>
          <w:rFonts w:hint="eastAsia"/>
          <w:sz w:val="24"/>
        </w:rPr>
        <w:t>本文对</w:t>
      </w:r>
      <w:r w:rsidR="00260BE1">
        <w:rPr>
          <w:rFonts w:hint="eastAsia"/>
          <w:sz w:val="24"/>
        </w:rPr>
        <w:t>支持</w:t>
      </w:r>
      <w:r w:rsidR="00260BE1">
        <w:rPr>
          <w:rFonts w:hint="eastAsia"/>
          <w:sz w:val="24"/>
        </w:rPr>
        <w:t>AJAX</w:t>
      </w:r>
      <w:r w:rsidR="00260BE1">
        <w:rPr>
          <w:rFonts w:hint="eastAsia"/>
          <w:sz w:val="24"/>
        </w:rPr>
        <w:t>的网络爬虫</w:t>
      </w:r>
      <w:r>
        <w:rPr>
          <w:rFonts w:hint="eastAsia"/>
          <w:sz w:val="24"/>
        </w:rPr>
        <w:t>系统进行了较为深入和全面的研究，并给出了相应的系统实现。且</w:t>
      </w:r>
      <w:r w:rsidR="00905183">
        <w:rPr>
          <w:rFonts w:hint="eastAsia"/>
          <w:sz w:val="24"/>
        </w:rPr>
        <w:t>目前</w:t>
      </w:r>
      <w:r>
        <w:rPr>
          <w:rFonts w:hint="eastAsia"/>
          <w:sz w:val="24"/>
        </w:rPr>
        <w:t>系统已经应用到具体项目中去并取得了较好的成果。但通过对实验结果集合的分析与统计</w:t>
      </w:r>
      <w:r w:rsidR="00260BE1">
        <w:rPr>
          <w:rFonts w:hint="eastAsia"/>
          <w:sz w:val="24"/>
        </w:rPr>
        <w:t>，</w:t>
      </w:r>
      <w:r>
        <w:rPr>
          <w:rFonts w:hint="eastAsia"/>
          <w:sz w:val="24"/>
        </w:rPr>
        <w:t>发现仍有许多有待完善之处，概括为以下几点：</w:t>
      </w:r>
    </w:p>
    <w:p w:rsidR="00D27F89" w:rsidRPr="00BE5E15" w:rsidRDefault="00164A20" w:rsidP="00D27F89">
      <w:pPr>
        <w:spacing w:line="400" w:lineRule="exact"/>
        <w:ind w:firstLineChars="200" w:firstLine="480"/>
        <w:rPr>
          <w:sz w:val="24"/>
        </w:rPr>
      </w:pPr>
      <w:r>
        <w:rPr>
          <w:rFonts w:hint="eastAsia"/>
          <w:sz w:val="24"/>
        </w:rPr>
        <w:t>（</w:t>
      </w:r>
      <w:r>
        <w:rPr>
          <w:rFonts w:hint="eastAsia"/>
          <w:sz w:val="24"/>
        </w:rPr>
        <w:t>1</w:t>
      </w:r>
      <w:r>
        <w:rPr>
          <w:rFonts w:hint="eastAsia"/>
          <w:sz w:val="24"/>
        </w:rPr>
        <w:t>）</w:t>
      </w:r>
      <w:r w:rsidR="00D312A3">
        <w:rPr>
          <w:rFonts w:hint="eastAsia"/>
          <w:sz w:val="24"/>
        </w:rPr>
        <w:t>提升浏览器的性能</w:t>
      </w:r>
    </w:p>
    <w:p w:rsidR="00D312A3" w:rsidRPr="00BE5E15" w:rsidRDefault="00D312A3" w:rsidP="00D27F89">
      <w:pPr>
        <w:spacing w:line="400" w:lineRule="exact"/>
        <w:ind w:firstLineChars="200" w:firstLine="480"/>
        <w:rPr>
          <w:sz w:val="24"/>
        </w:rPr>
      </w:pPr>
      <w:r w:rsidRPr="00BE5E15">
        <w:rPr>
          <w:rFonts w:hint="eastAsia"/>
          <w:sz w:val="24"/>
        </w:rPr>
        <w:t>本研究采用基于</w:t>
      </w:r>
      <w:r w:rsidRPr="00BE5E15">
        <w:rPr>
          <w:rFonts w:hint="eastAsia"/>
          <w:sz w:val="24"/>
        </w:rPr>
        <w:t>Qt Webkit</w:t>
      </w:r>
      <w:r w:rsidRPr="00BE5E15">
        <w:rPr>
          <w:rFonts w:hint="eastAsia"/>
          <w:sz w:val="24"/>
        </w:rPr>
        <w:t>组件实现的浏览器加载并解析</w:t>
      </w:r>
      <w:r w:rsidRPr="00BE5E15">
        <w:rPr>
          <w:rFonts w:hint="eastAsia"/>
          <w:sz w:val="24"/>
        </w:rPr>
        <w:t>HTML</w:t>
      </w:r>
      <w:r w:rsidRPr="00BE5E15">
        <w:rPr>
          <w:rFonts w:hint="eastAsia"/>
          <w:sz w:val="24"/>
        </w:rPr>
        <w:t>网页，能够很好地处理客户端的</w:t>
      </w:r>
      <w:r w:rsidRPr="00BE5E15">
        <w:rPr>
          <w:rFonts w:hint="eastAsia"/>
          <w:sz w:val="24"/>
        </w:rPr>
        <w:t>JavaScript</w:t>
      </w:r>
      <w:r w:rsidRPr="00BE5E15">
        <w:rPr>
          <w:rFonts w:hint="eastAsia"/>
          <w:sz w:val="24"/>
        </w:rPr>
        <w:t>代码，但由于</w:t>
      </w:r>
      <w:r w:rsidRPr="00BE5E15">
        <w:rPr>
          <w:rFonts w:hint="eastAsia"/>
          <w:sz w:val="24"/>
        </w:rPr>
        <w:t>Qt Webkit</w:t>
      </w:r>
      <w:r w:rsidRPr="00BE5E15">
        <w:rPr>
          <w:rFonts w:hint="eastAsia"/>
          <w:sz w:val="24"/>
        </w:rPr>
        <w:t>对</w:t>
      </w:r>
      <w:r w:rsidRPr="00BE5E15">
        <w:rPr>
          <w:rFonts w:hint="eastAsia"/>
          <w:sz w:val="24"/>
        </w:rPr>
        <w:t>Webkit</w:t>
      </w:r>
      <w:r w:rsidRPr="00BE5E15">
        <w:rPr>
          <w:rFonts w:hint="eastAsia"/>
          <w:sz w:val="24"/>
        </w:rPr>
        <w:t>内核实现了较为全面的封装，使得我们想直接操作</w:t>
      </w:r>
      <w:r w:rsidRPr="00BE5E15">
        <w:rPr>
          <w:rFonts w:hint="eastAsia"/>
          <w:sz w:val="24"/>
        </w:rPr>
        <w:t>Webkit</w:t>
      </w:r>
      <w:r w:rsidRPr="00BE5E15">
        <w:rPr>
          <w:rFonts w:hint="eastAsia"/>
          <w:sz w:val="24"/>
        </w:rPr>
        <w:t>内核代码较为困难，下一步的工作需要替换</w:t>
      </w:r>
      <w:r w:rsidRPr="00BE5E15">
        <w:rPr>
          <w:rFonts w:hint="eastAsia"/>
          <w:sz w:val="24"/>
        </w:rPr>
        <w:t>Qt Webkit</w:t>
      </w:r>
      <w:r w:rsidRPr="00BE5E15">
        <w:rPr>
          <w:rFonts w:hint="eastAsia"/>
          <w:sz w:val="24"/>
        </w:rPr>
        <w:t>组件，</w:t>
      </w:r>
      <w:r w:rsidR="005E21AA" w:rsidRPr="00BE5E15">
        <w:rPr>
          <w:rFonts w:hint="eastAsia"/>
          <w:sz w:val="24"/>
        </w:rPr>
        <w:t>直接</w:t>
      </w:r>
      <w:r w:rsidRPr="00BE5E15">
        <w:rPr>
          <w:rFonts w:hint="eastAsia"/>
          <w:sz w:val="24"/>
        </w:rPr>
        <w:t>采用</w:t>
      </w:r>
      <w:r w:rsidR="005E21AA" w:rsidRPr="00BE5E15">
        <w:rPr>
          <w:rFonts w:hint="eastAsia"/>
          <w:sz w:val="24"/>
        </w:rPr>
        <w:t>Webkit</w:t>
      </w:r>
      <w:r w:rsidR="005E21AA" w:rsidRPr="00BE5E15">
        <w:rPr>
          <w:rFonts w:hint="eastAsia"/>
          <w:sz w:val="24"/>
        </w:rPr>
        <w:t>源码实现浏览器，这样可以只完成网页的加载与</w:t>
      </w:r>
      <w:r w:rsidR="00905183" w:rsidRPr="00BE5E15">
        <w:rPr>
          <w:rFonts w:hint="eastAsia"/>
          <w:sz w:val="24"/>
        </w:rPr>
        <w:t>JavaScript</w:t>
      </w:r>
      <w:r w:rsidR="005E21AA" w:rsidRPr="00BE5E15">
        <w:rPr>
          <w:rFonts w:hint="eastAsia"/>
          <w:sz w:val="24"/>
        </w:rPr>
        <w:t>解析</w:t>
      </w:r>
      <w:r w:rsidR="00905183" w:rsidRPr="00BE5E15">
        <w:rPr>
          <w:rFonts w:hint="eastAsia"/>
          <w:sz w:val="24"/>
        </w:rPr>
        <w:t>，而去除网页的布局和绘制过程，从而提升爬虫的性能。</w:t>
      </w:r>
    </w:p>
    <w:p w:rsidR="00164A20" w:rsidRDefault="00164A20">
      <w:pPr>
        <w:spacing w:line="400" w:lineRule="exact"/>
        <w:ind w:firstLineChars="200" w:firstLine="480"/>
        <w:rPr>
          <w:sz w:val="24"/>
        </w:rPr>
      </w:pPr>
      <w:r>
        <w:rPr>
          <w:rFonts w:hint="eastAsia"/>
          <w:sz w:val="24"/>
        </w:rPr>
        <w:t>（</w:t>
      </w:r>
      <w:r>
        <w:rPr>
          <w:rFonts w:hint="eastAsia"/>
          <w:sz w:val="24"/>
        </w:rPr>
        <w:t>2</w:t>
      </w:r>
      <w:r>
        <w:rPr>
          <w:rFonts w:hint="eastAsia"/>
          <w:sz w:val="24"/>
        </w:rPr>
        <w:t>）</w:t>
      </w:r>
      <w:r w:rsidR="00905183">
        <w:rPr>
          <w:rFonts w:hint="eastAsia"/>
          <w:sz w:val="24"/>
        </w:rPr>
        <w:t>摒弃时延</w:t>
      </w:r>
    </w:p>
    <w:p w:rsidR="00905183" w:rsidRPr="00BE5E15" w:rsidRDefault="00905183" w:rsidP="00BE5E15">
      <w:pPr>
        <w:spacing w:line="400" w:lineRule="exact"/>
        <w:ind w:firstLineChars="200" w:firstLine="480"/>
        <w:rPr>
          <w:sz w:val="24"/>
        </w:rPr>
      </w:pPr>
      <w:r w:rsidRPr="00BE5E15">
        <w:rPr>
          <w:rFonts w:hint="eastAsia"/>
          <w:sz w:val="24"/>
        </w:rPr>
        <w:t>在传统的</w:t>
      </w:r>
      <w:r w:rsidRPr="00BE5E15">
        <w:rPr>
          <w:rFonts w:hint="eastAsia"/>
          <w:sz w:val="24"/>
        </w:rPr>
        <w:t>Web</w:t>
      </w:r>
      <w:r w:rsidRPr="00BE5E15">
        <w:rPr>
          <w:rFonts w:hint="eastAsia"/>
          <w:sz w:val="24"/>
        </w:rPr>
        <w:t>页面中，使用</w:t>
      </w:r>
      <w:r w:rsidRPr="00BE5E15">
        <w:rPr>
          <w:rFonts w:hint="eastAsia"/>
          <w:sz w:val="24"/>
        </w:rPr>
        <w:t>window</w:t>
      </w:r>
      <w:r w:rsidRPr="00BE5E15">
        <w:rPr>
          <w:rFonts w:hint="eastAsia"/>
          <w:sz w:val="24"/>
        </w:rPr>
        <w:t>对象的</w:t>
      </w:r>
      <w:r w:rsidRPr="00BE5E15">
        <w:rPr>
          <w:rFonts w:hint="eastAsia"/>
          <w:sz w:val="24"/>
        </w:rPr>
        <w:t>onload</w:t>
      </w:r>
      <w:r w:rsidRPr="00BE5E15">
        <w:rPr>
          <w:rFonts w:hint="eastAsia"/>
          <w:sz w:val="24"/>
        </w:rPr>
        <w:t>方法监听页面加载完成事件，或使用</w:t>
      </w:r>
      <w:r w:rsidRPr="00BE5E15">
        <w:rPr>
          <w:rFonts w:hint="eastAsia"/>
          <w:sz w:val="24"/>
        </w:rPr>
        <w:t>document.onreadystatechange</w:t>
      </w:r>
      <w:r w:rsidRPr="00BE5E15">
        <w:rPr>
          <w:rFonts w:hint="eastAsia"/>
          <w:sz w:val="24"/>
        </w:rPr>
        <w:t>的方法来监听状态改变，然后用</w:t>
      </w:r>
      <w:r w:rsidR="00154EF9">
        <w:rPr>
          <w:rFonts w:hint="eastAsia"/>
          <w:sz w:val="24"/>
        </w:rPr>
        <w:t>document.readyState==</w:t>
      </w:r>
      <w:r w:rsidRPr="00BE5E15">
        <w:rPr>
          <w:rFonts w:hint="eastAsia"/>
          <w:sz w:val="24"/>
        </w:rPr>
        <w:t>“</w:t>
      </w:r>
      <w:r w:rsidRPr="00BE5E15">
        <w:rPr>
          <w:rFonts w:hint="eastAsia"/>
          <w:sz w:val="24"/>
        </w:rPr>
        <w:t>complete</w:t>
      </w:r>
      <w:r w:rsidRPr="00BE5E15">
        <w:rPr>
          <w:rFonts w:hint="eastAsia"/>
          <w:sz w:val="24"/>
        </w:rPr>
        <w:t>”判断是否加载完成。但是由于</w:t>
      </w:r>
      <w:r w:rsidRPr="00BE5E15">
        <w:rPr>
          <w:rFonts w:hint="eastAsia"/>
          <w:sz w:val="24"/>
        </w:rPr>
        <w:t>AJAX</w:t>
      </w:r>
      <w:r w:rsidRPr="00BE5E15">
        <w:rPr>
          <w:rFonts w:hint="eastAsia"/>
          <w:sz w:val="24"/>
        </w:rPr>
        <w:t>与服务器进行数据交换时采用异步通信的方式，局部刷新网页内容的时候并不会触发</w:t>
      </w:r>
      <w:r w:rsidRPr="00BE5E15">
        <w:rPr>
          <w:rFonts w:hint="eastAsia"/>
          <w:sz w:val="24"/>
        </w:rPr>
        <w:t>onload</w:t>
      </w:r>
      <w:r w:rsidRPr="00BE5E15">
        <w:rPr>
          <w:rFonts w:hint="eastAsia"/>
          <w:sz w:val="24"/>
        </w:rPr>
        <w:t>或</w:t>
      </w:r>
      <w:r w:rsidRPr="00BE5E15">
        <w:rPr>
          <w:rFonts w:hint="eastAsia"/>
          <w:sz w:val="24"/>
        </w:rPr>
        <w:t>onreadystatechange</w:t>
      </w:r>
      <w:r w:rsidRPr="00BE5E15">
        <w:rPr>
          <w:rFonts w:hint="eastAsia"/>
          <w:sz w:val="24"/>
        </w:rPr>
        <w:t>等事件，因此无法准确判断</w:t>
      </w:r>
      <w:r w:rsidRPr="00BE5E15">
        <w:rPr>
          <w:rFonts w:hint="eastAsia"/>
          <w:sz w:val="24"/>
        </w:rPr>
        <w:t>AJAX</w:t>
      </w:r>
      <w:r w:rsidRPr="00BE5E15">
        <w:rPr>
          <w:rFonts w:hint="eastAsia"/>
          <w:sz w:val="24"/>
        </w:rPr>
        <w:t>动态内容加载完成的准确时间。</w:t>
      </w:r>
    </w:p>
    <w:p w:rsidR="00164A20" w:rsidRPr="00BE5E15" w:rsidRDefault="00905183" w:rsidP="00BE5E15">
      <w:pPr>
        <w:spacing w:line="400" w:lineRule="exact"/>
        <w:ind w:firstLineChars="200" w:firstLine="480"/>
        <w:rPr>
          <w:sz w:val="24"/>
        </w:rPr>
      </w:pPr>
      <w:r w:rsidRPr="00BE5E15">
        <w:rPr>
          <w:rFonts w:hint="eastAsia"/>
          <w:sz w:val="24"/>
        </w:rPr>
        <w:t>目前</w:t>
      </w:r>
      <w:r w:rsidR="00AC2077" w:rsidRPr="00BE5E15">
        <w:rPr>
          <w:rFonts w:hint="eastAsia"/>
          <w:sz w:val="24"/>
        </w:rPr>
        <w:t>本研究</w:t>
      </w:r>
      <w:r w:rsidRPr="00BE5E15">
        <w:rPr>
          <w:rFonts w:hint="eastAsia"/>
          <w:sz w:val="24"/>
        </w:rPr>
        <w:t>的</w:t>
      </w:r>
      <w:r w:rsidR="00AC2077" w:rsidRPr="00BE5E15">
        <w:rPr>
          <w:rFonts w:hint="eastAsia"/>
          <w:sz w:val="24"/>
        </w:rPr>
        <w:t>解决方案</w:t>
      </w:r>
      <w:r w:rsidRPr="00BE5E15">
        <w:rPr>
          <w:rFonts w:hint="eastAsia"/>
          <w:sz w:val="24"/>
        </w:rPr>
        <w:t>是设置时延等待异步</w:t>
      </w:r>
      <w:r w:rsidRPr="00BE5E15">
        <w:rPr>
          <w:rFonts w:hint="eastAsia"/>
          <w:sz w:val="24"/>
        </w:rPr>
        <w:t>AJAX</w:t>
      </w:r>
      <w:r w:rsidRPr="00BE5E15">
        <w:rPr>
          <w:rFonts w:hint="eastAsia"/>
          <w:sz w:val="24"/>
        </w:rPr>
        <w:t>数据的加载。但时延的设置会影响系统的准确度或性能。时延设置过短，</w:t>
      </w:r>
      <w:r w:rsidRPr="00BE5E15">
        <w:rPr>
          <w:sz w:val="24"/>
        </w:rPr>
        <w:t>可能来不及发送数据加载请求</w:t>
      </w:r>
      <w:r w:rsidRPr="00BE5E15">
        <w:rPr>
          <w:rFonts w:hint="eastAsia"/>
          <w:sz w:val="24"/>
        </w:rPr>
        <w:t>，造成重复状态或数据缺失，系统准确度下降；</w:t>
      </w:r>
      <w:r w:rsidRPr="00BE5E15">
        <w:rPr>
          <w:sz w:val="24"/>
        </w:rPr>
        <w:t>时延过长，</w:t>
      </w:r>
      <w:r w:rsidRPr="00BE5E15">
        <w:rPr>
          <w:rFonts w:hint="eastAsia"/>
          <w:sz w:val="24"/>
        </w:rPr>
        <w:t>则会</w:t>
      </w:r>
      <w:r w:rsidRPr="00BE5E15">
        <w:rPr>
          <w:sz w:val="24"/>
        </w:rPr>
        <w:t>造成</w:t>
      </w:r>
      <w:r w:rsidRPr="00BE5E15">
        <w:rPr>
          <w:rFonts w:hint="eastAsia"/>
          <w:sz w:val="24"/>
        </w:rPr>
        <w:t>抓取速率</w:t>
      </w:r>
      <w:r w:rsidRPr="00BE5E15">
        <w:rPr>
          <w:sz w:val="24"/>
        </w:rPr>
        <w:t>下降。</w:t>
      </w:r>
      <w:r w:rsidR="00AC2077" w:rsidRPr="00BE5E15">
        <w:rPr>
          <w:rFonts w:hint="eastAsia"/>
          <w:sz w:val="24"/>
        </w:rPr>
        <w:t>因此下一步的工作是摒弃时延，找出能准确判断</w:t>
      </w:r>
      <w:r w:rsidR="00AC2077" w:rsidRPr="00BE5E15">
        <w:rPr>
          <w:rFonts w:hint="eastAsia"/>
          <w:sz w:val="24"/>
        </w:rPr>
        <w:t>AJAX</w:t>
      </w:r>
      <w:r w:rsidR="00AC2077" w:rsidRPr="00BE5E15">
        <w:rPr>
          <w:rFonts w:hint="eastAsia"/>
          <w:sz w:val="24"/>
        </w:rPr>
        <w:t>动态内容加载完成的时间的方法。</w:t>
      </w:r>
    </w:p>
    <w:p w:rsidR="00905183" w:rsidRDefault="00164A20" w:rsidP="00905183">
      <w:pPr>
        <w:spacing w:line="400" w:lineRule="exact"/>
        <w:ind w:firstLineChars="200" w:firstLine="480"/>
        <w:rPr>
          <w:sz w:val="24"/>
        </w:rPr>
      </w:pPr>
      <w:r>
        <w:rPr>
          <w:rFonts w:hint="eastAsia"/>
          <w:sz w:val="24"/>
        </w:rPr>
        <w:t>（</w:t>
      </w:r>
      <w:r>
        <w:rPr>
          <w:rFonts w:hint="eastAsia"/>
          <w:sz w:val="24"/>
        </w:rPr>
        <w:t>3</w:t>
      </w:r>
      <w:r>
        <w:rPr>
          <w:rFonts w:hint="eastAsia"/>
          <w:sz w:val="24"/>
        </w:rPr>
        <w:t>）</w:t>
      </w:r>
      <w:r w:rsidR="00AC2077">
        <w:rPr>
          <w:rFonts w:hint="eastAsia"/>
          <w:sz w:val="24"/>
        </w:rPr>
        <w:t>基于</w:t>
      </w:r>
      <w:r w:rsidR="00905183">
        <w:rPr>
          <w:rFonts w:hint="eastAsia"/>
          <w:sz w:val="24"/>
        </w:rPr>
        <w:t>多线程</w:t>
      </w:r>
      <w:r w:rsidR="00AC2077">
        <w:rPr>
          <w:rFonts w:hint="eastAsia"/>
          <w:sz w:val="24"/>
        </w:rPr>
        <w:t>的网络爬虫的实现</w:t>
      </w:r>
    </w:p>
    <w:p w:rsidR="00AC2077" w:rsidRDefault="00AC2077" w:rsidP="00C33303">
      <w:pPr>
        <w:spacing w:line="400" w:lineRule="exact"/>
        <w:ind w:firstLineChars="200" w:firstLine="480"/>
        <w:rPr>
          <w:sz w:val="24"/>
        </w:rPr>
      </w:pPr>
      <w:r>
        <w:rPr>
          <w:rFonts w:hint="eastAsia"/>
          <w:sz w:val="24"/>
        </w:rPr>
        <w:t>目前本论文实现了基于单线程的网络爬虫，为了提升</w:t>
      </w:r>
      <w:r w:rsidR="00C33303">
        <w:rPr>
          <w:rFonts w:hint="eastAsia"/>
          <w:sz w:val="24"/>
        </w:rPr>
        <w:t>搜索效率</w:t>
      </w:r>
      <w:r>
        <w:rPr>
          <w:rFonts w:hint="eastAsia"/>
          <w:sz w:val="24"/>
        </w:rPr>
        <w:t>，下一步的工作是改进目前的系统，使之成为基于多线程的爬虫程序。</w:t>
      </w:r>
      <w:r w:rsidR="00C33303" w:rsidRPr="00C33303">
        <w:rPr>
          <w:rFonts w:hint="eastAsia"/>
          <w:sz w:val="24"/>
        </w:rPr>
        <w:t>多个线程并发地在网络上协同工作，既可以充分利用网络宽带，又能够利用多线程的并发性来降低</w:t>
      </w:r>
      <w:r w:rsidR="00C33303" w:rsidRPr="00C33303">
        <w:rPr>
          <w:rFonts w:hint="eastAsia"/>
          <w:sz w:val="24"/>
        </w:rPr>
        <w:t>Intemet</w:t>
      </w:r>
      <w:r w:rsidR="00C33303" w:rsidRPr="00C33303">
        <w:rPr>
          <w:rFonts w:hint="eastAsia"/>
          <w:sz w:val="24"/>
        </w:rPr>
        <w:t>高延迟的副作用，并发抓取网页。</w:t>
      </w:r>
    </w:p>
    <w:p w:rsidR="00F25C09" w:rsidRDefault="00164A20" w:rsidP="00F25C09">
      <w:pPr>
        <w:spacing w:line="400" w:lineRule="exact"/>
        <w:ind w:firstLineChars="200" w:firstLine="480"/>
        <w:rPr>
          <w:sz w:val="24"/>
        </w:rPr>
        <w:sectPr w:rsidR="00F25C09" w:rsidSect="00C94B47">
          <w:pgSz w:w="11906" w:h="16838"/>
          <w:pgMar w:top="1440" w:right="1800" w:bottom="1440" w:left="1800" w:header="851" w:footer="992" w:gutter="0"/>
          <w:cols w:space="720"/>
          <w:docGrid w:type="lines" w:linePitch="312"/>
        </w:sectPr>
      </w:pPr>
      <w:r>
        <w:rPr>
          <w:rFonts w:hint="eastAsia"/>
          <w:sz w:val="24"/>
        </w:rPr>
        <w:t>由于本文作者的水平有限，部分问题的研究仍然有待完善与深入。文中所述难免有不当之处，恳请各位专家、同行给予批评指正，在此本人</w:t>
      </w:r>
      <w:r w:rsidR="002835A1">
        <w:rPr>
          <w:rFonts w:hint="eastAsia"/>
          <w:sz w:val="24"/>
        </w:rPr>
        <w:t>表示</w:t>
      </w:r>
      <w:r>
        <w:rPr>
          <w:rFonts w:hint="eastAsia"/>
          <w:sz w:val="24"/>
        </w:rPr>
        <w:t>衷心的谢意。</w:t>
      </w:r>
    </w:p>
    <w:p w:rsidR="00420267" w:rsidRPr="00407370" w:rsidRDefault="00164A20" w:rsidP="00407370">
      <w:pPr>
        <w:pStyle w:val="af4"/>
        <w:rPr>
          <w:rStyle w:val="apple-converted-space"/>
        </w:rPr>
      </w:pPr>
      <w:bookmarkStart w:id="146" w:name="_Toc343979972"/>
      <w:r w:rsidRPr="00407370">
        <w:rPr>
          <w:rStyle w:val="apple-converted-space"/>
          <w:rFonts w:hint="eastAsia"/>
        </w:rPr>
        <w:lastRenderedPageBreak/>
        <w:t>参考文献</w:t>
      </w:r>
      <w:bookmarkEnd w:id="146"/>
    </w:p>
    <w:p w:rsidR="00F0634C" w:rsidRPr="00BE5E15" w:rsidRDefault="00F0634C" w:rsidP="002B0C3F">
      <w:pPr>
        <w:numPr>
          <w:ilvl w:val="0"/>
          <w:numId w:val="30"/>
        </w:numPr>
        <w:ind w:left="567" w:hanging="567"/>
        <w:rPr>
          <w:bCs/>
          <w:sz w:val="24"/>
        </w:rPr>
      </w:pPr>
      <w:r w:rsidRPr="00BE5E15">
        <w:rPr>
          <w:rFonts w:hint="eastAsia"/>
          <w:bCs/>
          <w:sz w:val="24"/>
        </w:rPr>
        <w:t>http://w</w:t>
      </w:r>
      <w:r w:rsidR="00BE5E15">
        <w:rPr>
          <w:rFonts w:hint="eastAsia"/>
          <w:bCs/>
          <w:sz w:val="24"/>
        </w:rPr>
        <w:t>eb2.socialcomputingmagazine.com</w:t>
      </w:r>
      <w:r w:rsidRPr="00BE5E15">
        <w:rPr>
          <w:rFonts w:hint="eastAsia"/>
          <w:bCs/>
          <w:sz w:val="24"/>
        </w:rPr>
        <w:t>, Dion Hinchcliffe</w:t>
      </w:r>
    </w:p>
    <w:p w:rsidR="009B6F32" w:rsidRPr="00BE5E15" w:rsidRDefault="009B6F32" w:rsidP="002B0C3F">
      <w:pPr>
        <w:numPr>
          <w:ilvl w:val="0"/>
          <w:numId w:val="30"/>
        </w:numPr>
        <w:ind w:left="567" w:hanging="567"/>
        <w:rPr>
          <w:bCs/>
          <w:sz w:val="24"/>
        </w:rPr>
      </w:pPr>
      <w:r w:rsidRPr="00BE5E15">
        <w:rPr>
          <w:bCs/>
          <w:sz w:val="24"/>
        </w:rPr>
        <w:t>Garrett</w:t>
      </w:r>
      <w:r w:rsidRPr="00BE5E15">
        <w:rPr>
          <w:rFonts w:hint="eastAsia"/>
          <w:bCs/>
          <w:sz w:val="24"/>
        </w:rPr>
        <w:t>, J.</w:t>
      </w:r>
      <w:r w:rsidR="00BE5E15">
        <w:rPr>
          <w:rFonts w:hint="eastAsia"/>
          <w:bCs/>
          <w:sz w:val="24"/>
        </w:rPr>
        <w:t>:</w:t>
      </w:r>
      <w:r w:rsidRPr="00BE5E15">
        <w:rPr>
          <w:bCs/>
          <w:sz w:val="24"/>
        </w:rPr>
        <w:t xml:space="preserve"> Ajax: A new approach to web applications.</w:t>
      </w:r>
      <w:r w:rsidRPr="00BE5E15">
        <w:rPr>
          <w:rFonts w:hint="eastAsia"/>
          <w:bCs/>
          <w:sz w:val="24"/>
        </w:rPr>
        <w:t xml:space="preserve"> </w:t>
      </w:r>
      <w:r w:rsidRPr="00BE5E15">
        <w:rPr>
          <w:bCs/>
          <w:sz w:val="24"/>
        </w:rPr>
        <w:t xml:space="preserve">Adaptive path, 2005. </w:t>
      </w:r>
      <w:hyperlink r:id="rId77" w:history="1">
        <w:r w:rsidRPr="00BE5E15">
          <w:rPr>
            <w:bCs/>
            <w:sz w:val="24"/>
          </w:rPr>
          <w:t>http://www.adaptivepath.com/publications/essays/archives/000385.php</w:t>
        </w:r>
      </w:hyperlink>
    </w:p>
    <w:p w:rsidR="009B6F32" w:rsidRPr="00BE5E15" w:rsidRDefault="009B6F32" w:rsidP="002B0C3F">
      <w:pPr>
        <w:numPr>
          <w:ilvl w:val="0"/>
          <w:numId w:val="30"/>
        </w:numPr>
        <w:ind w:left="567" w:hanging="567"/>
        <w:rPr>
          <w:bCs/>
          <w:sz w:val="24"/>
        </w:rPr>
      </w:pPr>
      <w:r w:rsidRPr="00BE5E15">
        <w:rPr>
          <w:rFonts w:hint="eastAsia"/>
          <w:bCs/>
          <w:sz w:val="24"/>
        </w:rPr>
        <w:t>曾伟辉</w:t>
      </w:r>
      <w:r w:rsidRPr="00BE5E15">
        <w:rPr>
          <w:rFonts w:hint="eastAsia"/>
          <w:bCs/>
          <w:sz w:val="24"/>
        </w:rPr>
        <w:t>.</w:t>
      </w:r>
      <w:r w:rsidR="005A4A53">
        <w:rPr>
          <w:rFonts w:hint="eastAsia"/>
          <w:bCs/>
          <w:sz w:val="24"/>
        </w:rPr>
        <w:t xml:space="preserve"> </w:t>
      </w:r>
      <w:r w:rsidRPr="00BE5E15">
        <w:rPr>
          <w:rFonts w:hint="eastAsia"/>
          <w:bCs/>
          <w:sz w:val="24"/>
        </w:rPr>
        <w:t>支持</w:t>
      </w:r>
      <w:r w:rsidRPr="00BE5E15">
        <w:rPr>
          <w:rFonts w:hint="eastAsia"/>
          <w:bCs/>
          <w:sz w:val="24"/>
        </w:rPr>
        <w:t>AJAX</w:t>
      </w:r>
      <w:r w:rsidRPr="00BE5E15">
        <w:rPr>
          <w:rFonts w:hint="eastAsia"/>
          <w:bCs/>
          <w:sz w:val="24"/>
        </w:rPr>
        <w:t>的网络爬虫系统的设计与实现</w:t>
      </w:r>
      <w:r w:rsidRPr="00BE5E15">
        <w:rPr>
          <w:rFonts w:hint="eastAsia"/>
          <w:bCs/>
          <w:sz w:val="24"/>
        </w:rPr>
        <w:t>[D]</w:t>
      </w:r>
      <w:r w:rsidR="005A4A53">
        <w:rPr>
          <w:rFonts w:hint="eastAsia"/>
          <w:bCs/>
          <w:sz w:val="24"/>
        </w:rPr>
        <w:t xml:space="preserve">. </w:t>
      </w:r>
      <w:r w:rsidRPr="00BE5E15">
        <w:rPr>
          <w:rFonts w:hint="eastAsia"/>
          <w:bCs/>
          <w:sz w:val="24"/>
        </w:rPr>
        <w:t>中国科技大学</w:t>
      </w:r>
    </w:p>
    <w:p w:rsidR="00517819" w:rsidRPr="00BE5E15" w:rsidRDefault="00517819" w:rsidP="002B0C3F">
      <w:pPr>
        <w:numPr>
          <w:ilvl w:val="0"/>
          <w:numId w:val="30"/>
        </w:numPr>
        <w:ind w:left="567" w:hanging="567"/>
        <w:rPr>
          <w:bCs/>
          <w:sz w:val="24"/>
        </w:rPr>
      </w:pPr>
      <w:r w:rsidRPr="00BE5E15">
        <w:rPr>
          <w:bCs/>
          <w:sz w:val="24"/>
        </w:rPr>
        <w:t xml:space="preserve">Google Mail. </w:t>
      </w:r>
      <w:hyperlink r:id="rId78" w:history="1">
        <w:r w:rsidRPr="00BE5E15">
          <w:rPr>
            <w:bCs/>
            <w:sz w:val="24"/>
          </w:rPr>
          <w:t>http://www.gmail.com</w:t>
        </w:r>
      </w:hyperlink>
      <w:r w:rsidRPr="00BE5E15">
        <w:rPr>
          <w:bCs/>
          <w:sz w:val="24"/>
        </w:rPr>
        <w:t>.</w:t>
      </w:r>
    </w:p>
    <w:p w:rsidR="00517819" w:rsidRPr="00BE5E15" w:rsidRDefault="00517819" w:rsidP="002B0C3F">
      <w:pPr>
        <w:numPr>
          <w:ilvl w:val="0"/>
          <w:numId w:val="30"/>
        </w:numPr>
        <w:ind w:left="567" w:hanging="567"/>
        <w:rPr>
          <w:bCs/>
          <w:sz w:val="24"/>
        </w:rPr>
      </w:pPr>
      <w:r w:rsidRPr="00BE5E15">
        <w:rPr>
          <w:rFonts w:hint="eastAsia"/>
          <w:bCs/>
          <w:sz w:val="24"/>
        </w:rPr>
        <w:t xml:space="preserve">Yahoo! Mail. </w:t>
      </w:r>
      <w:r w:rsidRPr="00BE5E15">
        <w:rPr>
          <w:bCs/>
          <w:sz w:val="24"/>
        </w:rPr>
        <w:t>http://mail.yahoo.com</w:t>
      </w:r>
      <w:r w:rsidRPr="00BE5E15">
        <w:rPr>
          <w:rFonts w:hint="eastAsia"/>
          <w:bCs/>
          <w:sz w:val="24"/>
        </w:rPr>
        <w:t>.</w:t>
      </w:r>
    </w:p>
    <w:p w:rsidR="00517819" w:rsidRPr="00BE5E15" w:rsidRDefault="00517819" w:rsidP="002B0C3F">
      <w:pPr>
        <w:numPr>
          <w:ilvl w:val="0"/>
          <w:numId w:val="30"/>
        </w:numPr>
        <w:ind w:left="567" w:hanging="567"/>
        <w:rPr>
          <w:bCs/>
          <w:sz w:val="24"/>
        </w:rPr>
      </w:pPr>
      <w:r w:rsidRPr="00BE5E15">
        <w:rPr>
          <w:bCs/>
          <w:sz w:val="24"/>
        </w:rPr>
        <w:t xml:space="preserve">Google </w:t>
      </w:r>
      <w:r w:rsidRPr="00BE5E15">
        <w:rPr>
          <w:rFonts w:hint="eastAsia"/>
          <w:bCs/>
          <w:sz w:val="24"/>
        </w:rPr>
        <w:t>Docs</w:t>
      </w:r>
      <w:r w:rsidRPr="00BE5E15">
        <w:rPr>
          <w:bCs/>
          <w:sz w:val="24"/>
        </w:rPr>
        <w:t xml:space="preserve">. </w:t>
      </w:r>
      <w:hyperlink r:id="rId79" w:history="1">
        <w:r w:rsidRPr="00BE5E15">
          <w:rPr>
            <w:bCs/>
            <w:sz w:val="24"/>
          </w:rPr>
          <w:t>http://docs.google.com</w:t>
        </w:r>
      </w:hyperlink>
      <w:r w:rsidRPr="00BE5E15">
        <w:rPr>
          <w:bCs/>
          <w:sz w:val="24"/>
        </w:rPr>
        <w:t>.</w:t>
      </w:r>
    </w:p>
    <w:p w:rsidR="00517819" w:rsidRPr="00BE5E15" w:rsidRDefault="00517819" w:rsidP="002B0C3F">
      <w:pPr>
        <w:numPr>
          <w:ilvl w:val="0"/>
          <w:numId w:val="30"/>
        </w:numPr>
        <w:ind w:left="567" w:hanging="567"/>
        <w:rPr>
          <w:bCs/>
          <w:sz w:val="24"/>
        </w:rPr>
      </w:pPr>
      <w:r w:rsidRPr="00BE5E15">
        <w:rPr>
          <w:rFonts w:hint="eastAsia"/>
          <w:bCs/>
          <w:sz w:val="24"/>
        </w:rPr>
        <w:t>Amazon.com. http://www.amazon.com.</w:t>
      </w:r>
    </w:p>
    <w:p w:rsidR="00517819" w:rsidRPr="00BE5E15" w:rsidRDefault="00517819" w:rsidP="002B0C3F">
      <w:pPr>
        <w:numPr>
          <w:ilvl w:val="0"/>
          <w:numId w:val="30"/>
        </w:numPr>
        <w:ind w:left="567" w:hanging="567"/>
        <w:rPr>
          <w:bCs/>
          <w:sz w:val="24"/>
        </w:rPr>
      </w:pPr>
      <w:r w:rsidRPr="00BE5E15">
        <w:rPr>
          <w:rFonts w:hint="eastAsia"/>
          <w:bCs/>
          <w:sz w:val="24"/>
        </w:rPr>
        <w:t xml:space="preserve">YouTube. </w:t>
      </w:r>
      <w:hyperlink r:id="rId80" w:history="1">
        <w:r w:rsidRPr="00BE5E15">
          <w:rPr>
            <w:rFonts w:hint="eastAsia"/>
            <w:bCs/>
            <w:sz w:val="24"/>
          </w:rPr>
          <w:t>http://www.youtube.com</w:t>
        </w:r>
      </w:hyperlink>
      <w:r w:rsidRPr="00BE5E15">
        <w:rPr>
          <w:rFonts w:hint="eastAsia"/>
          <w:bCs/>
          <w:sz w:val="24"/>
        </w:rPr>
        <w:t>.</w:t>
      </w:r>
    </w:p>
    <w:p w:rsidR="009B6F32" w:rsidRPr="00BE5E15" w:rsidRDefault="009B6F32" w:rsidP="002B0C3F">
      <w:pPr>
        <w:numPr>
          <w:ilvl w:val="0"/>
          <w:numId w:val="30"/>
        </w:numPr>
        <w:ind w:left="567" w:hanging="567"/>
        <w:rPr>
          <w:bCs/>
          <w:sz w:val="24"/>
        </w:rPr>
      </w:pPr>
      <w:r w:rsidRPr="00BE5E15">
        <w:rPr>
          <w:rFonts w:hint="eastAsia"/>
          <w:bCs/>
          <w:sz w:val="24"/>
        </w:rPr>
        <w:t>M</w:t>
      </w:r>
      <w:r w:rsidR="005A4A53">
        <w:rPr>
          <w:rFonts w:hint="eastAsia"/>
          <w:bCs/>
          <w:sz w:val="24"/>
        </w:rPr>
        <w:t xml:space="preserve"> </w:t>
      </w:r>
      <w:r w:rsidRPr="00BE5E15">
        <w:rPr>
          <w:rFonts w:hint="eastAsia"/>
          <w:bCs/>
          <w:sz w:val="24"/>
        </w:rPr>
        <w:t>K</w:t>
      </w:r>
      <w:r w:rsidR="005A4A53">
        <w:rPr>
          <w:rFonts w:hint="eastAsia"/>
          <w:bCs/>
          <w:sz w:val="24"/>
        </w:rPr>
        <w:t xml:space="preserve"> Bergman: </w:t>
      </w:r>
      <w:r w:rsidRPr="00BE5E15">
        <w:rPr>
          <w:rFonts w:hint="eastAsia"/>
          <w:bCs/>
          <w:sz w:val="24"/>
        </w:rPr>
        <w:t>The Deep Web:</w:t>
      </w:r>
      <w:r w:rsidR="005A4A53">
        <w:rPr>
          <w:rFonts w:hint="eastAsia"/>
          <w:bCs/>
          <w:sz w:val="24"/>
        </w:rPr>
        <w:t xml:space="preserve"> </w:t>
      </w:r>
      <w:r w:rsidRPr="00BE5E15">
        <w:rPr>
          <w:rFonts w:hint="eastAsia"/>
          <w:bCs/>
          <w:sz w:val="24"/>
        </w:rPr>
        <w:t>Surfacing Hidden Value.</w:t>
      </w:r>
      <w:r w:rsidR="005A4A53">
        <w:rPr>
          <w:rFonts w:hint="eastAsia"/>
          <w:bCs/>
          <w:sz w:val="24"/>
        </w:rPr>
        <w:t xml:space="preserve"> </w:t>
      </w:r>
      <w:r w:rsidRPr="00BE5E15">
        <w:rPr>
          <w:rFonts w:hint="eastAsia"/>
          <w:bCs/>
          <w:sz w:val="24"/>
        </w:rPr>
        <w:t>2001, http://www.press.umich.edu/jep/07-01/bergman.html</w:t>
      </w:r>
    </w:p>
    <w:p w:rsidR="009B6F32" w:rsidRPr="00BE5E15" w:rsidRDefault="009B6F32" w:rsidP="002B0C3F">
      <w:pPr>
        <w:numPr>
          <w:ilvl w:val="0"/>
          <w:numId w:val="30"/>
        </w:numPr>
        <w:ind w:left="567" w:hanging="567"/>
        <w:rPr>
          <w:bCs/>
          <w:sz w:val="24"/>
        </w:rPr>
      </w:pPr>
      <w:r w:rsidRPr="00BE5E15">
        <w:rPr>
          <w:rFonts w:hint="eastAsia"/>
          <w:bCs/>
          <w:sz w:val="24"/>
        </w:rPr>
        <w:t>D Florescu,</w:t>
      </w:r>
      <w:r w:rsidR="005A4A53">
        <w:rPr>
          <w:rFonts w:hint="eastAsia"/>
          <w:bCs/>
          <w:sz w:val="24"/>
        </w:rPr>
        <w:t xml:space="preserve"> </w:t>
      </w:r>
      <w:r w:rsidRPr="00BE5E15">
        <w:rPr>
          <w:rFonts w:hint="eastAsia"/>
          <w:bCs/>
          <w:sz w:val="24"/>
        </w:rPr>
        <w:t>A Levy,</w:t>
      </w:r>
      <w:r w:rsidR="005A4A53">
        <w:rPr>
          <w:rFonts w:hint="eastAsia"/>
          <w:bCs/>
          <w:sz w:val="24"/>
        </w:rPr>
        <w:t xml:space="preserve"> </w:t>
      </w:r>
      <w:r w:rsidRPr="00BE5E15">
        <w:rPr>
          <w:rFonts w:hint="eastAsia"/>
          <w:bCs/>
          <w:sz w:val="24"/>
        </w:rPr>
        <w:t>A Mendelzon</w:t>
      </w:r>
      <w:r w:rsidR="005A4A53">
        <w:rPr>
          <w:rFonts w:hint="eastAsia"/>
          <w:bCs/>
          <w:sz w:val="24"/>
        </w:rPr>
        <w:t xml:space="preserve">: </w:t>
      </w:r>
      <w:r w:rsidRPr="00BE5E15">
        <w:rPr>
          <w:rFonts w:hint="eastAsia"/>
          <w:bCs/>
          <w:sz w:val="24"/>
        </w:rPr>
        <w:t>Database techniques for the World-Wide-Web: a survey,</w:t>
      </w:r>
      <w:r w:rsidR="005A4A53">
        <w:rPr>
          <w:rFonts w:hint="eastAsia"/>
          <w:bCs/>
          <w:sz w:val="24"/>
        </w:rPr>
        <w:t xml:space="preserve"> </w:t>
      </w:r>
      <w:r w:rsidRPr="00BE5E15">
        <w:rPr>
          <w:rFonts w:hint="eastAsia"/>
          <w:bCs/>
          <w:sz w:val="24"/>
        </w:rPr>
        <w:t>SIGMOD Record,</w:t>
      </w:r>
      <w:r w:rsidR="005A4A53">
        <w:rPr>
          <w:rFonts w:hint="eastAsia"/>
          <w:bCs/>
          <w:sz w:val="24"/>
        </w:rPr>
        <w:t xml:space="preserve"> </w:t>
      </w:r>
      <w:r w:rsidRPr="00BE5E15">
        <w:rPr>
          <w:rFonts w:hint="eastAsia"/>
          <w:bCs/>
          <w:sz w:val="24"/>
        </w:rPr>
        <w:t>1998,27(3):59-74</w:t>
      </w:r>
    </w:p>
    <w:p w:rsidR="009B6F32" w:rsidRPr="00BE5E15" w:rsidRDefault="009B6F32" w:rsidP="002B0C3F">
      <w:pPr>
        <w:numPr>
          <w:ilvl w:val="0"/>
          <w:numId w:val="30"/>
        </w:numPr>
        <w:ind w:left="567" w:hanging="567"/>
        <w:rPr>
          <w:bCs/>
          <w:sz w:val="24"/>
        </w:rPr>
      </w:pPr>
      <w:r w:rsidRPr="00BE5E15">
        <w:rPr>
          <w:bCs/>
          <w:sz w:val="24"/>
        </w:rPr>
        <w:t>C</w:t>
      </w:r>
      <w:r w:rsidRPr="00BE5E15">
        <w:rPr>
          <w:rFonts w:hint="eastAsia"/>
          <w:bCs/>
          <w:sz w:val="24"/>
        </w:rPr>
        <w:t xml:space="preserve"> </w:t>
      </w:r>
      <w:r w:rsidRPr="00BE5E15">
        <w:rPr>
          <w:bCs/>
          <w:sz w:val="24"/>
        </w:rPr>
        <w:t>Sherman</w:t>
      </w:r>
      <w:r w:rsidR="005A4A53">
        <w:rPr>
          <w:rFonts w:hint="eastAsia"/>
          <w:bCs/>
          <w:sz w:val="24"/>
        </w:rPr>
        <w:t>:</w:t>
      </w:r>
      <w:r w:rsidRPr="00BE5E15">
        <w:rPr>
          <w:rFonts w:hint="eastAsia"/>
          <w:bCs/>
          <w:sz w:val="24"/>
        </w:rPr>
        <w:t xml:space="preserve"> The Invisible Web.</w:t>
      </w:r>
      <w:r w:rsidR="005A4A53">
        <w:rPr>
          <w:rFonts w:hint="eastAsia"/>
          <w:bCs/>
          <w:sz w:val="24"/>
        </w:rPr>
        <w:t xml:space="preserve"> </w:t>
      </w:r>
      <w:r w:rsidRPr="00BE5E15">
        <w:rPr>
          <w:rFonts w:hint="eastAsia"/>
          <w:bCs/>
          <w:sz w:val="24"/>
        </w:rPr>
        <w:t>2001,</w:t>
      </w:r>
      <w:r w:rsidRPr="00BE5E15">
        <w:rPr>
          <w:bCs/>
          <w:sz w:val="24"/>
        </w:rPr>
        <w:t xml:space="preserve"> </w:t>
      </w:r>
      <w:hyperlink r:id="rId81" w:history="1">
        <w:r w:rsidRPr="00BE5E15">
          <w:rPr>
            <w:bCs/>
            <w:sz w:val="24"/>
          </w:rPr>
          <w:t>htt</w:t>
        </w:r>
        <w:r w:rsidRPr="00BE5E15">
          <w:rPr>
            <w:rFonts w:hint="eastAsia"/>
            <w:bCs/>
            <w:sz w:val="24"/>
          </w:rPr>
          <w:t>p</w:t>
        </w:r>
        <w:r w:rsidRPr="00BE5E15">
          <w:rPr>
            <w:bCs/>
            <w:sz w:val="24"/>
          </w:rPr>
          <w:t>://www.f</w:t>
        </w:r>
        <w:r w:rsidRPr="00BE5E15">
          <w:rPr>
            <w:rFonts w:hint="eastAsia"/>
            <w:bCs/>
            <w:sz w:val="24"/>
          </w:rPr>
          <w:t>r</w:t>
        </w:r>
        <w:r w:rsidRPr="00BE5E15">
          <w:rPr>
            <w:bCs/>
            <w:sz w:val="24"/>
          </w:rPr>
          <w:t>ee</w:t>
        </w:r>
        <w:r w:rsidRPr="00BE5E15">
          <w:rPr>
            <w:rFonts w:hint="eastAsia"/>
            <w:bCs/>
            <w:sz w:val="24"/>
          </w:rPr>
          <w:t>p</w:t>
        </w:r>
        <w:r w:rsidRPr="00BE5E15">
          <w:rPr>
            <w:bCs/>
            <w:sz w:val="24"/>
          </w:rPr>
          <w:t>int.</w:t>
        </w:r>
        <w:r w:rsidRPr="00BE5E15">
          <w:rPr>
            <w:rFonts w:hint="eastAsia"/>
            <w:bCs/>
            <w:sz w:val="24"/>
          </w:rPr>
          <w:t>c</w:t>
        </w:r>
        <w:r w:rsidRPr="00BE5E15">
          <w:rPr>
            <w:bCs/>
            <w:sz w:val="24"/>
          </w:rPr>
          <w:t>om/issue</w:t>
        </w:r>
        <w:r w:rsidRPr="00BE5E15">
          <w:rPr>
            <w:rFonts w:hint="eastAsia"/>
            <w:bCs/>
            <w:sz w:val="24"/>
          </w:rPr>
          <w:t>s/</w:t>
        </w:r>
        <w:r w:rsidRPr="00BE5E15">
          <w:rPr>
            <w:bCs/>
            <w:sz w:val="24"/>
          </w:rPr>
          <w:t>08060.htm</w:t>
        </w:r>
      </w:hyperlink>
    </w:p>
    <w:p w:rsidR="009B6F32" w:rsidRPr="00BE5E15" w:rsidRDefault="009B6F32" w:rsidP="002B0C3F">
      <w:pPr>
        <w:numPr>
          <w:ilvl w:val="0"/>
          <w:numId w:val="30"/>
        </w:numPr>
        <w:ind w:left="567" w:hanging="567"/>
        <w:rPr>
          <w:bCs/>
          <w:sz w:val="24"/>
        </w:rPr>
      </w:pPr>
      <w:r w:rsidRPr="00BE5E15">
        <w:rPr>
          <w:bCs/>
          <w:sz w:val="24"/>
        </w:rPr>
        <w:t>Alvarez</w:t>
      </w:r>
      <w:r w:rsidRPr="00BE5E15">
        <w:rPr>
          <w:rFonts w:hint="eastAsia"/>
          <w:bCs/>
          <w:sz w:val="24"/>
        </w:rPr>
        <w:t xml:space="preserve"> </w:t>
      </w:r>
      <w:r w:rsidRPr="00BE5E15">
        <w:rPr>
          <w:bCs/>
          <w:sz w:val="24"/>
        </w:rPr>
        <w:t>M</w:t>
      </w:r>
      <w:r w:rsidR="005A4A53">
        <w:rPr>
          <w:rFonts w:hint="eastAsia"/>
          <w:bCs/>
          <w:sz w:val="24"/>
        </w:rPr>
        <w:t>.</w:t>
      </w:r>
      <w:r w:rsidRPr="00BE5E15">
        <w:rPr>
          <w:bCs/>
          <w:sz w:val="24"/>
        </w:rPr>
        <w:t>, Raposo J</w:t>
      </w:r>
      <w:r w:rsidR="005A4A53">
        <w:rPr>
          <w:rFonts w:hint="eastAsia"/>
          <w:bCs/>
          <w:sz w:val="24"/>
        </w:rPr>
        <w:t>.</w:t>
      </w:r>
      <w:r w:rsidRPr="00BE5E15">
        <w:rPr>
          <w:bCs/>
          <w:sz w:val="24"/>
        </w:rPr>
        <w:t>, Pan A</w:t>
      </w:r>
      <w:r w:rsidR="005A4A53">
        <w:rPr>
          <w:rFonts w:hint="eastAsia"/>
          <w:bCs/>
          <w:sz w:val="24"/>
        </w:rPr>
        <w:t>.</w:t>
      </w:r>
      <w:r w:rsidR="005A4A53">
        <w:rPr>
          <w:bCs/>
          <w:sz w:val="24"/>
        </w:rPr>
        <w:t>, et al</w:t>
      </w:r>
      <w:r w:rsidR="005A4A53">
        <w:rPr>
          <w:rFonts w:hint="eastAsia"/>
          <w:bCs/>
          <w:sz w:val="24"/>
        </w:rPr>
        <w:t>:</w:t>
      </w:r>
      <w:r w:rsidRPr="00BE5E15">
        <w:rPr>
          <w:bCs/>
          <w:sz w:val="24"/>
        </w:rPr>
        <w:t xml:space="preserve"> Crawling the Content Hidden Behind</w:t>
      </w:r>
      <w:r w:rsidRPr="00BE5E15">
        <w:rPr>
          <w:rFonts w:hint="eastAsia"/>
          <w:bCs/>
          <w:sz w:val="24"/>
        </w:rPr>
        <w:t xml:space="preserve"> </w:t>
      </w:r>
      <w:r w:rsidR="005A4A53">
        <w:rPr>
          <w:bCs/>
          <w:sz w:val="24"/>
        </w:rPr>
        <w:t>Web Forms</w:t>
      </w:r>
      <w:r w:rsidRPr="00BE5E15">
        <w:rPr>
          <w:bCs/>
          <w:sz w:val="24"/>
        </w:rPr>
        <w:t>[J]. Lecture Notes in Computer Science, 2007, 4702:322</w:t>
      </w:r>
      <w:r w:rsidR="005A4A53">
        <w:rPr>
          <w:rFonts w:hint="eastAsia"/>
          <w:bCs/>
          <w:sz w:val="24"/>
        </w:rPr>
        <w:t>-</w:t>
      </w:r>
      <w:r w:rsidRPr="00BE5E15">
        <w:rPr>
          <w:bCs/>
          <w:sz w:val="24"/>
        </w:rPr>
        <w:t>3</w:t>
      </w:r>
      <w:r w:rsidR="005A4A53">
        <w:rPr>
          <w:bCs/>
          <w:sz w:val="24"/>
        </w:rPr>
        <w:t>33</w:t>
      </w:r>
    </w:p>
    <w:p w:rsidR="009B6F32" w:rsidRPr="00BE5E15" w:rsidRDefault="005A4A53" w:rsidP="002B0C3F">
      <w:pPr>
        <w:numPr>
          <w:ilvl w:val="0"/>
          <w:numId w:val="30"/>
        </w:numPr>
        <w:ind w:left="567" w:hanging="567"/>
        <w:rPr>
          <w:bCs/>
          <w:sz w:val="24"/>
        </w:rPr>
      </w:pPr>
      <w:r>
        <w:rPr>
          <w:rFonts w:hint="eastAsia"/>
          <w:bCs/>
          <w:sz w:val="24"/>
        </w:rPr>
        <w:t>罗兵</w:t>
      </w:r>
      <w:r>
        <w:rPr>
          <w:rFonts w:hint="eastAsia"/>
          <w:bCs/>
          <w:sz w:val="24"/>
        </w:rPr>
        <w:t xml:space="preserve">. </w:t>
      </w:r>
      <w:r w:rsidR="009B6F32" w:rsidRPr="00BE5E15">
        <w:rPr>
          <w:rFonts w:hint="eastAsia"/>
          <w:bCs/>
          <w:sz w:val="24"/>
        </w:rPr>
        <w:t>支持</w:t>
      </w:r>
      <w:r w:rsidR="009B6F32" w:rsidRPr="00BE5E15">
        <w:rPr>
          <w:rFonts w:hint="eastAsia"/>
          <w:bCs/>
          <w:sz w:val="24"/>
        </w:rPr>
        <w:t>AJAX</w:t>
      </w:r>
      <w:r w:rsidR="009B6F32" w:rsidRPr="00BE5E15">
        <w:rPr>
          <w:rFonts w:hint="eastAsia"/>
          <w:bCs/>
          <w:sz w:val="24"/>
        </w:rPr>
        <w:t>的互联网搜索引擎爬虫设计与实现</w:t>
      </w:r>
      <w:r w:rsidR="009B6F32" w:rsidRPr="00BE5E15">
        <w:rPr>
          <w:rFonts w:hint="eastAsia"/>
          <w:bCs/>
          <w:sz w:val="24"/>
        </w:rPr>
        <w:t>[D]</w:t>
      </w:r>
      <w:r w:rsidR="009B6F32" w:rsidRPr="00BE5E15">
        <w:rPr>
          <w:rFonts w:hint="eastAsia"/>
          <w:bCs/>
          <w:sz w:val="24"/>
        </w:rPr>
        <w:t>．浙江大学，</w:t>
      </w:r>
      <w:r w:rsidR="009B6F32" w:rsidRPr="00BE5E15">
        <w:rPr>
          <w:rFonts w:hint="eastAsia"/>
          <w:bCs/>
          <w:sz w:val="24"/>
        </w:rPr>
        <w:t>2007</w:t>
      </w:r>
    </w:p>
    <w:p w:rsidR="009B6F32" w:rsidRPr="00BE5E15" w:rsidRDefault="005A4A53" w:rsidP="002B0C3F">
      <w:pPr>
        <w:numPr>
          <w:ilvl w:val="0"/>
          <w:numId w:val="30"/>
        </w:numPr>
        <w:ind w:left="567" w:hanging="567"/>
        <w:rPr>
          <w:bCs/>
          <w:sz w:val="24"/>
        </w:rPr>
      </w:pPr>
      <w:r>
        <w:rPr>
          <w:rFonts w:hint="eastAsia"/>
          <w:bCs/>
          <w:sz w:val="24"/>
        </w:rPr>
        <w:t>王映</w:t>
      </w:r>
      <w:r>
        <w:rPr>
          <w:rFonts w:hint="eastAsia"/>
          <w:bCs/>
          <w:sz w:val="24"/>
        </w:rPr>
        <w:t>,</w:t>
      </w:r>
      <w:r>
        <w:rPr>
          <w:rFonts w:hint="eastAsia"/>
          <w:bCs/>
          <w:sz w:val="24"/>
        </w:rPr>
        <w:t>于满泉</w:t>
      </w:r>
      <w:r>
        <w:rPr>
          <w:rFonts w:hint="eastAsia"/>
          <w:bCs/>
          <w:sz w:val="24"/>
        </w:rPr>
        <w:t>,</w:t>
      </w:r>
      <w:r>
        <w:rPr>
          <w:rFonts w:hint="eastAsia"/>
          <w:bCs/>
          <w:sz w:val="24"/>
        </w:rPr>
        <w:t>李盛韬</w:t>
      </w:r>
      <w:r>
        <w:rPr>
          <w:rFonts w:hint="eastAsia"/>
          <w:bCs/>
          <w:sz w:val="24"/>
        </w:rPr>
        <w:t xml:space="preserve">. </w:t>
      </w:r>
      <w:r w:rsidR="009B6F32" w:rsidRPr="00BE5E15">
        <w:rPr>
          <w:rFonts w:hint="eastAsia"/>
          <w:bCs/>
          <w:sz w:val="24"/>
        </w:rPr>
        <w:t>JavaScript</w:t>
      </w:r>
      <w:r w:rsidR="009B6F32" w:rsidRPr="00BE5E15">
        <w:rPr>
          <w:rFonts w:hint="eastAsia"/>
          <w:bCs/>
          <w:sz w:val="24"/>
        </w:rPr>
        <w:t>引擎在动态网页采集技术中的应用</w:t>
      </w:r>
      <w:r w:rsidR="009B6F32" w:rsidRPr="00BE5E15">
        <w:rPr>
          <w:bCs/>
          <w:sz w:val="24"/>
        </w:rPr>
        <w:t>[J]</w:t>
      </w:r>
      <w:r w:rsidR="009B6F32" w:rsidRPr="00BE5E15">
        <w:rPr>
          <w:rFonts w:hint="eastAsia"/>
          <w:bCs/>
          <w:sz w:val="24"/>
        </w:rPr>
        <w:t>．计算机应用，</w:t>
      </w:r>
      <w:r w:rsidR="009B6F32" w:rsidRPr="00BE5E15">
        <w:rPr>
          <w:rFonts w:hint="eastAsia"/>
          <w:bCs/>
          <w:sz w:val="24"/>
        </w:rPr>
        <w:t>2004</w:t>
      </w:r>
      <w:r w:rsidR="009B6F32" w:rsidRPr="00BE5E15">
        <w:rPr>
          <w:rFonts w:hint="eastAsia"/>
          <w:bCs/>
          <w:sz w:val="24"/>
        </w:rPr>
        <w:t>．</w:t>
      </w:r>
      <w:r w:rsidR="009B6F32" w:rsidRPr="00BE5E15">
        <w:rPr>
          <w:rFonts w:hint="eastAsia"/>
          <w:bCs/>
          <w:sz w:val="24"/>
        </w:rPr>
        <w:t>24(2)</w:t>
      </w:r>
      <w:r w:rsidR="009B6F32" w:rsidRPr="00BE5E15">
        <w:rPr>
          <w:rFonts w:hint="eastAsia"/>
          <w:bCs/>
          <w:sz w:val="24"/>
        </w:rPr>
        <w:t>：</w:t>
      </w:r>
      <w:r w:rsidR="009B6F32" w:rsidRPr="00BE5E15">
        <w:rPr>
          <w:rFonts w:hint="eastAsia"/>
          <w:bCs/>
          <w:sz w:val="24"/>
        </w:rPr>
        <w:t>33</w:t>
      </w:r>
      <w:r>
        <w:rPr>
          <w:rFonts w:hint="eastAsia"/>
          <w:bCs/>
          <w:sz w:val="24"/>
        </w:rPr>
        <w:t>-</w:t>
      </w:r>
      <w:r w:rsidR="009B6F32" w:rsidRPr="00BE5E15">
        <w:rPr>
          <w:rFonts w:hint="eastAsia"/>
          <w:bCs/>
          <w:sz w:val="24"/>
        </w:rPr>
        <w:t>36</w:t>
      </w:r>
    </w:p>
    <w:p w:rsidR="009B6F32" w:rsidRPr="00BE5E15" w:rsidRDefault="009B6F32" w:rsidP="002B0C3F">
      <w:pPr>
        <w:numPr>
          <w:ilvl w:val="0"/>
          <w:numId w:val="30"/>
        </w:numPr>
        <w:ind w:left="567" w:hanging="567"/>
        <w:rPr>
          <w:bCs/>
          <w:sz w:val="24"/>
        </w:rPr>
      </w:pPr>
      <w:r w:rsidRPr="00BE5E15">
        <w:rPr>
          <w:rFonts w:hint="eastAsia"/>
          <w:bCs/>
          <w:sz w:val="24"/>
        </w:rPr>
        <w:t>金晓鸥，钟宝燕，李翔．基于</w:t>
      </w:r>
      <w:r w:rsidRPr="00BE5E15">
        <w:rPr>
          <w:rFonts w:hint="eastAsia"/>
          <w:bCs/>
          <w:sz w:val="24"/>
        </w:rPr>
        <w:t>Rhino</w:t>
      </w:r>
      <w:r w:rsidRPr="00BE5E15">
        <w:rPr>
          <w:rFonts w:hint="eastAsia"/>
          <w:bCs/>
          <w:sz w:val="24"/>
        </w:rPr>
        <w:t>的</w:t>
      </w:r>
      <w:r w:rsidRPr="00BE5E15">
        <w:rPr>
          <w:rFonts w:hint="eastAsia"/>
          <w:bCs/>
          <w:sz w:val="24"/>
        </w:rPr>
        <w:t>JavaScript</w:t>
      </w:r>
      <w:r w:rsidRPr="00BE5E15">
        <w:rPr>
          <w:rFonts w:hint="eastAsia"/>
          <w:bCs/>
          <w:sz w:val="24"/>
        </w:rPr>
        <w:t>动态页面解析研究与实现</w:t>
      </w:r>
      <w:r w:rsidRPr="00BE5E15">
        <w:rPr>
          <w:bCs/>
          <w:sz w:val="24"/>
        </w:rPr>
        <w:t>[J]</w:t>
      </w:r>
      <w:r w:rsidRPr="00BE5E15">
        <w:rPr>
          <w:rFonts w:hint="eastAsia"/>
          <w:bCs/>
          <w:sz w:val="24"/>
        </w:rPr>
        <w:t>．计算机技术与发展，</w:t>
      </w:r>
      <w:r w:rsidRPr="00BE5E15">
        <w:rPr>
          <w:rFonts w:hint="eastAsia"/>
          <w:bCs/>
          <w:sz w:val="24"/>
        </w:rPr>
        <w:t>2008</w:t>
      </w:r>
      <w:r w:rsidRPr="00BE5E15">
        <w:rPr>
          <w:rFonts w:hint="eastAsia"/>
          <w:bCs/>
          <w:sz w:val="24"/>
        </w:rPr>
        <w:t>，</w:t>
      </w:r>
      <w:r w:rsidRPr="00BE5E15">
        <w:rPr>
          <w:rFonts w:hint="eastAsia"/>
          <w:bCs/>
          <w:sz w:val="24"/>
        </w:rPr>
        <w:t>18(2)</w:t>
      </w:r>
    </w:p>
    <w:p w:rsidR="00056DEB" w:rsidRPr="00BE5E15" w:rsidRDefault="005A4A53" w:rsidP="002B0C3F">
      <w:pPr>
        <w:numPr>
          <w:ilvl w:val="0"/>
          <w:numId w:val="30"/>
        </w:numPr>
        <w:ind w:left="567" w:hanging="567"/>
        <w:rPr>
          <w:bCs/>
          <w:sz w:val="24"/>
        </w:rPr>
      </w:pPr>
      <w:r>
        <w:rPr>
          <w:rFonts w:hint="eastAsia"/>
          <w:bCs/>
          <w:sz w:val="24"/>
        </w:rPr>
        <w:t>王晶</w:t>
      </w:r>
      <w:r>
        <w:rPr>
          <w:rFonts w:hint="eastAsia"/>
          <w:bCs/>
          <w:sz w:val="24"/>
        </w:rPr>
        <w:t>,</w:t>
      </w:r>
      <w:r w:rsidR="00056DEB" w:rsidRPr="00BE5E15">
        <w:rPr>
          <w:rFonts w:hint="eastAsia"/>
          <w:bCs/>
          <w:sz w:val="24"/>
        </w:rPr>
        <w:t>陈卫卫</w:t>
      </w:r>
      <w:r>
        <w:rPr>
          <w:rFonts w:hint="eastAsia"/>
          <w:bCs/>
          <w:sz w:val="24"/>
        </w:rPr>
        <w:t xml:space="preserve">. </w:t>
      </w:r>
      <w:r w:rsidR="00056DEB" w:rsidRPr="00BE5E15">
        <w:rPr>
          <w:rFonts w:hint="eastAsia"/>
          <w:bCs/>
          <w:sz w:val="24"/>
        </w:rPr>
        <w:t>AJAX</w:t>
      </w:r>
      <w:r w:rsidR="00056DEB" w:rsidRPr="00BE5E15">
        <w:rPr>
          <w:rFonts w:hint="eastAsia"/>
          <w:bCs/>
          <w:sz w:val="24"/>
        </w:rPr>
        <w:t>搜索引擎研究</w:t>
      </w:r>
      <w:r w:rsidR="00056DEB" w:rsidRPr="00BE5E15">
        <w:rPr>
          <w:rFonts w:hint="eastAsia"/>
          <w:bCs/>
          <w:sz w:val="24"/>
        </w:rPr>
        <w:t>.</w:t>
      </w:r>
      <w:r w:rsidR="00056DEB" w:rsidRPr="00BE5E15">
        <w:rPr>
          <w:rFonts w:hint="eastAsia"/>
          <w:bCs/>
          <w:sz w:val="24"/>
        </w:rPr>
        <w:t>电脑知识与技术</w:t>
      </w:r>
      <w:r w:rsidR="00056DEB" w:rsidRPr="00BE5E15">
        <w:rPr>
          <w:rFonts w:hint="eastAsia"/>
          <w:bCs/>
          <w:sz w:val="24"/>
        </w:rPr>
        <w:t>2009-07.5(19):5124-5127</w:t>
      </w:r>
    </w:p>
    <w:p w:rsidR="009B6F32" w:rsidRPr="00BE5E15" w:rsidRDefault="009B6F32" w:rsidP="002B0C3F">
      <w:pPr>
        <w:numPr>
          <w:ilvl w:val="0"/>
          <w:numId w:val="30"/>
        </w:numPr>
        <w:ind w:left="567" w:hanging="567"/>
        <w:rPr>
          <w:bCs/>
          <w:sz w:val="24"/>
        </w:rPr>
      </w:pPr>
      <w:r w:rsidRPr="00BE5E15">
        <w:rPr>
          <w:bCs/>
          <w:sz w:val="24"/>
        </w:rPr>
        <w:t>SHAH S.</w:t>
      </w:r>
      <w:r w:rsidR="005A4A53">
        <w:rPr>
          <w:rFonts w:hint="eastAsia"/>
          <w:bCs/>
          <w:sz w:val="24"/>
        </w:rPr>
        <w:t>:</w:t>
      </w:r>
      <w:r w:rsidRPr="00BE5E15">
        <w:rPr>
          <w:bCs/>
          <w:sz w:val="24"/>
        </w:rPr>
        <w:t xml:space="preserve"> Crawling Ajax-driven</w:t>
      </w:r>
      <w:r w:rsidRPr="00BE5E15">
        <w:rPr>
          <w:rFonts w:hint="eastAsia"/>
          <w:bCs/>
          <w:sz w:val="24"/>
        </w:rPr>
        <w:t xml:space="preserve"> </w:t>
      </w:r>
      <w:r w:rsidRPr="00BE5E15">
        <w:rPr>
          <w:bCs/>
          <w:sz w:val="24"/>
        </w:rPr>
        <w:t>Web 2.0 applications[R]</w:t>
      </w:r>
      <w:r w:rsidR="005A4A53">
        <w:rPr>
          <w:bCs/>
          <w:sz w:val="24"/>
        </w:rPr>
        <w:t>. 2007</w:t>
      </w:r>
    </w:p>
    <w:p w:rsidR="009B6F32" w:rsidRPr="00BE5E15" w:rsidRDefault="009B6F32" w:rsidP="002B0C3F">
      <w:pPr>
        <w:numPr>
          <w:ilvl w:val="0"/>
          <w:numId w:val="30"/>
        </w:numPr>
        <w:ind w:left="567" w:hanging="567"/>
        <w:rPr>
          <w:bCs/>
          <w:sz w:val="24"/>
        </w:rPr>
      </w:pPr>
      <w:r w:rsidRPr="00BE5E15">
        <w:rPr>
          <w:bCs/>
          <w:sz w:val="24"/>
        </w:rPr>
        <w:t>FREY G.</w:t>
      </w:r>
      <w:r w:rsidR="005A4A53">
        <w:rPr>
          <w:rFonts w:hint="eastAsia"/>
          <w:bCs/>
          <w:sz w:val="24"/>
        </w:rPr>
        <w:t>:</w:t>
      </w:r>
      <w:r w:rsidRPr="00BE5E15">
        <w:rPr>
          <w:bCs/>
          <w:sz w:val="24"/>
        </w:rPr>
        <w:t xml:space="preserve"> Indexing Ajax Web applications[D]. Zurich: Swiss</w:t>
      </w:r>
      <w:r w:rsidRPr="00BE5E15">
        <w:rPr>
          <w:rFonts w:hint="eastAsia"/>
          <w:bCs/>
          <w:sz w:val="24"/>
        </w:rPr>
        <w:t xml:space="preserve"> </w:t>
      </w:r>
      <w:r w:rsidRPr="00BE5E15">
        <w:rPr>
          <w:bCs/>
          <w:sz w:val="24"/>
        </w:rPr>
        <w:t>Federal Institute of</w:t>
      </w:r>
      <w:r w:rsidRPr="00BE5E15">
        <w:rPr>
          <w:rFonts w:hint="eastAsia"/>
          <w:bCs/>
          <w:sz w:val="24"/>
        </w:rPr>
        <w:t xml:space="preserve"> </w:t>
      </w:r>
      <w:r w:rsidR="005A4A53">
        <w:rPr>
          <w:bCs/>
          <w:sz w:val="24"/>
        </w:rPr>
        <w:t>Technology, 2007</w:t>
      </w:r>
    </w:p>
    <w:p w:rsidR="009B6F32" w:rsidRPr="00BE5E15" w:rsidRDefault="009B6F32" w:rsidP="002B0C3F">
      <w:pPr>
        <w:numPr>
          <w:ilvl w:val="0"/>
          <w:numId w:val="30"/>
        </w:numPr>
        <w:ind w:left="567" w:hanging="567"/>
        <w:rPr>
          <w:bCs/>
          <w:sz w:val="24"/>
        </w:rPr>
      </w:pPr>
      <w:r w:rsidRPr="00BE5E15">
        <w:rPr>
          <w:bCs/>
          <w:sz w:val="24"/>
        </w:rPr>
        <w:t>Matter, R.: A</w:t>
      </w:r>
      <w:r w:rsidRPr="00BE5E15">
        <w:rPr>
          <w:rFonts w:hint="eastAsia"/>
          <w:bCs/>
          <w:sz w:val="24"/>
        </w:rPr>
        <w:t>JAX</w:t>
      </w:r>
      <w:r w:rsidRPr="00BE5E15">
        <w:rPr>
          <w:bCs/>
          <w:sz w:val="24"/>
        </w:rPr>
        <w:t xml:space="preserve"> Crawl: </w:t>
      </w:r>
      <w:r w:rsidRPr="00BE5E15">
        <w:rPr>
          <w:rFonts w:hint="eastAsia"/>
          <w:bCs/>
          <w:sz w:val="24"/>
        </w:rPr>
        <w:t>M</w:t>
      </w:r>
      <w:r w:rsidRPr="00BE5E15">
        <w:rPr>
          <w:bCs/>
          <w:sz w:val="24"/>
        </w:rPr>
        <w:t>aking A</w:t>
      </w:r>
      <w:r w:rsidRPr="00BE5E15">
        <w:rPr>
          <w:rFonts w:hint="eastAsia"/>
          <w:bCs/>
          <w:sz w:val="24"/>
        </w:rPr>
        <w:t>JAX</w:t>
      </w:r>
      <w:r w:rsidRPr="00BE5E15">
        <w:rPr>
          <w:bCs/>
          <w:sz w:val="24"/>
        </w:rPr>
        <w:t xml:space="preserve"> </w:t>
      </w:r>
      <w:r w:rsidRPr="00BE5E15">
        <w:rPr>
          <w:rFonts w:hint="eastAsia"/>
          <w:bCs/>
          <w:sz w:val="24"/>
        </w:rPr>
        <w:t>A</w:t>
      </w:r>
      <w:r w:rsidRPr="00BE5E15">
        <w:rPr>
          <w:bCs/>
          <w:sz w:val="24"/>
        </w:rPr>
        <w:t xml:space="preserve">pplications </w:t>
      </w:r>
      <w:r w:rsidRPr="00BE5E15">
        <w:rPr>
          <w:rFonts w:hint="eastAsia"/>
          <w:bCs/>
          <w:sz w:val="24"/>
        </w:rPr>
        <w:t>S</w:t>
      </w:r>
      <w:r w:rsidRPr="00BE5E15">
        <w:rPr>
          <w:bCs/>
          <w:sz w:val="24"/>
        </w:rPr>
        <w:t>earchable. Master’s Thesis. ETH, Zurich. (20</w:t>
      </w:r>
      <w:r w:rsidR="005A4A53">
        <w:rPr>
          <w:bCs/>
          <w:sz w:val="24"/>
        </w:rPr>
        <w:t>08)</w:t>
      </w:r>
    </w:p>
    <w:p w:rsidR="009B6F32" w:rsidRPr="00BE5E15" w:rsidRDefault="009B6F32" w:rsidP="002B0C3F">
      <w:pPr>
        <w:numPr>
          <w:ilvl w:val="0"/>
          <w:numId w:val="30"/>
        </w:numPr>
        <w:ind w:left="567" w:hanging="567"/>
        <w:rPr>
          <w:bCs/>
          <w:sz w:val="24"/>
        </w:rPr>
      </w:pPr>
      <w:r w:rsidRPr="00BE5E15">
        <w:rPr>
          <w:bCs/>
          <w:sz w:val="24"/>
        </w:rPr>
        <w:t>Mesbah</w:t>
      </w:r>
      <w:r w:rsidRPr="00BE5E15">
        <w:rPr>
          <w:rFonts w:hint="eastAsia"/>
          <w:bCs/>
          <w:sz w:val="24"/>
        </w:rPr>
        <w:t>, A.</w:t>
      </w:r>
      <w:r w:rsidRPr="00BE5E15">
        <w:rPr>
          <w:bCs/>
          <w:sz w:val="24"/>
        </w:rPr>
        <w:t>, Deursen, A.</w:t>
      </w:r>
      <w:r w:rsidRPr="00BE5E15">
        <w:rPr>
          <w:rFonts w:hint="eastAsia"/>
          <w:bCs/>
          <w:sz w:val="24"/>
        </w:rPr>
        <w:t xml:space="preserve"> </w:t>
      </w:r>
      <w:r w:rsidRPr="00BE5E15">
        <w:rPr>
          <w:bCs/>
          <w:sz w:val="24"/>
        </w:rPr>
        <w:t>v., and Lenselink</w:t>
      </w:r>
      <w:r w:rsidRPr="00BE5E15">
        <w:rPr>
          <w:rFonts w:hint="eastAsia"/>
          <w:bCs/>
          <w:sz w:val="24"/>
        </w:rPr>
        <w:t xml:space="preserve">, S.: </w:t>
      </w:r>
      <w:r w:rsidRPr="00BE5E15">
        <w:rPr>
          <w:bCs/>
          <w:sz w:val="24"/>
        </w:rPr>
        <w:t>Crawling Ajax-based Web Applications</w:t>
      </w:r>
      <w:r w:rsidRPr="00BE5E15">
        <w:rPr>
          <w:rFonts w:hint="eastAsia"/>
          <w:bCs/>
          <w:sz w:val="24"/>
        </w:rPr>
        <w:t xml:space="preserve"> </w:t>
      </w:r>
      <w:r w:rsidRPr="00BE5E15">
        <w:rPr>
          <w:bCs/>
          <w:sz w:val="24"/>
        </w:rPr>
        <w:t>through Dynamic Analysis of</w:t>
      </w:r>
      <w:r w:rsidRPr="00BE5E15">
        <w:rPr>
          <w:rFonts w:hint="eastAsia"/>
          <w:bCs/>
          <w:sz w:val="24"/>
        </w:rPr>
        <w:t xml:space="preserve"> </w:t>
      </w:r>
      <w:r w:rsidRPr="00BE5E15">
        <w:rPr>
          <w:bCs/>
          <w:sz w:val="24"/>
        </w:rPr>
        <w:t xml:space="preserve">User Interface State </w:t>
      </w:r>
      <w:r w:rsidRPr="00BE5E15">
        <w:rPr>
          <w:rFonts w:hint="eastAsia"/>
          <w:bCs/>
          <w:sz w:val="24"/>
        </w:rPr>
        <w:t>C</w:t>
      </w:r>
      <w:r w:rsidRPr="00BE5E15">
        <w:rPr>
          <w:bCs/>
          <w:sz w:val="24"/>
        </w:rPr>
        <w:t>hanges</w:t>
      </w:r>
      <w:r w:rsidRPr="00BE5E15">
        <w:rPr>
          <w:rFonts w:hint="eastAsia"/>
          <w:bCs/>
          <w:sz w:val="24"/>
        </w:rPr>
        <w:t>.</w:t>
      </w:r>
      <w:r w:rsidRPr="00BE5E15">
        <w:rPr>
          <w:bCs/>
          <w:sz w:val="24"/>
        </w:rPr>
        <w:t xml:space="preserve"> ACM Transactions on the Web, 2012 </w:t>
      </w:r>
    </w:p>
    <w:p w:rsidR="00B93B2E" w:rsidRPr="00BE5E15" w:rsidRDefault="00B93B2E" w:rsidP="002B0C3F">
      <w:pPr>
        <w:numPr>
          <w:ilvl w:val="0"/>
          <w:numId w:val="30"/>
        </w:numPr>
        <w:ind w:left="567" w:hanging="567"/>
        <w:rPr>
          <w:bCs/>
          <w:sz w:val="24"/>
        </w:rPr>
      </w:pPr>
      <w:r w:rsidRPr="00BE5E15">
        <w:rPr>
          <w:rFonts w:hint="eastAsia"/>
          <w:bCs/>
          <w:sz w:val="24"/>
        </w:rPr>
        <w:t xml:space="preserve">ECMA </w:t>
      </w:r>
      <w:hyperlink r:id="rId82" w:history="1">
        <w:r w:rsidRPr="00BE5E15">
          <w:rPr>
            <w:rFonts w:hint="eastAsia"/>
            <w:bCs/>
            <w:sz w:val="24"/>
          </w:rPr>
          <w:t>http://www.eema-international.org</w:t>
        </w:r>
      </w:hyperlink>
    </w:p>
    <w:p w:rsidR="00A47449" w:rsidRPr="00BE5E15" w:rsidRDefault="00A47449" w:rsidP="002B0C3F">
      <w:pPr>
        <w:numPr>
          <w:ilvl w:val="0"/>
          <w:numId w:val="30"/>
        </w:numPr>
        <w:ind w:left="567" w:hanging="567"/>
        <w:rPr>
          <w:bCs/>
          <w:sz w:val="24"/>
        </w:rPr>
      </w:pPr>
      <w:r w:rsidRPr="00BE5E15">
        <w:rPr>
          <w:bCs/>
          <w:sz w:val="24"/>
        </w:rPr>
        <w:t>W3C Document Object Model(DOM). http://www.w3.org/DOM/ (2005)</w:t>
      </w:r>
    </w:p>
    <w:p w:rsidR="00A47449" w:rsidRPr="00BE5E15" w:rsidRDefault="00A47449" w:rsidP="002B0C3F">
      <w:pPr>
        <w:numPr>
          <w:ilvl w:val="0"/>
          <w:numId w:val="30"/>
        </w:numPr>
        <w:ind w:left="567" w:hanging="567"/>
        <w:rPr>
          <w:bCs/>
          <w:sz w:val="24"/>
        </w:rPr>
      </w:pPr>
      <w:r w:rsidRPr="00BE5E15">
        <w:rPr>
          <w:rFonts w:hint="eastAsia"/>
          <w:bCs/>
          <w:sz w:val="24"/>
        </w:rPr>
        <w:t>XPath</w:t>
      </w:r>
    </w:p>
    <w:p w:rsidR="009B6F32" w:rsidRPr="00BE5E15" w:rsidRDefault="009B6F32" w:rsidP="002B0C3F">
      <w:pPr>
        <w:numPr>
          <w:ilvl w:val="0"/>
          <w:numId w:val="30"/>
        </w:numPr>
        <w:ind w:left="567" w:hanging="567"/>
        <w:rPr>
          <w:bCs/>
          <w:sz w:val="24"/>
        </w:rPr>
      </w:pPr>
      <w:r w:rsidRPr="00BE5E15">
        <w:rPr>
          <w:rFonts w:hint="eastAsia"/>
          <w:bCs/>
          <w:sz w:val="24"/>
        </w:rPr>
        <w:t>周立柱，林玲</w:t>
      </w:r>
      <w:r w:rsidRPr="00BE5E15">
        <w:rPr>
          <w:rFonts w:hint="eastAsia"/>
          <w:bCs/>
          <w:sz w:val="24"/>
        </w:rPr>
        <w:t>.</w:t>
      </w:r>
      <w:r w:rsidRPr="00BE5E15">
        <w:rPr>
          <w:rFonts w:hint="eastAsia"/>
          <w:bCs/>
          <w:sz w:val="24"/>
        </w:rPr>
        <w:t>聚焦爬虫技术研究综述</w:t>
      </w:r>
      <w:r w:rsidRPr="00BE5E15">
        <w:rPr>
          <w:rFonts w:hint="eastAsia"/>
          <w:bCs/>
          <w:sz w:val="24"/>
        </w:rPr>
        <w:t>.</w:t>
      </w:r>
      <w:r w:rsidRPr="00BE5E15">
        <w:rPr>
          <w:rFonts w:hint="eastAsia"/>
          <w:bCs/>
          <w:sz w:val="24"/>
        </w:rPr>
        <w:t>计算机应用</w:t>
      </w:r>
      <w:r w:rsidRPr="00BE5E15">
        <w:rPr>
          <w:rFonts w:hint="eastAsia"/>
          <w:bCs/>
          <w:sz w:val="24"/>
        </w:rPr>
        <w:t>.2005(9):1965</w:t>
      </w:r>
      <w:r w:rsidR="005A4A53">
        <w:rPr>
          <w:rFonts w:hint="eastAsia"/>
          <w:bCs/>
          <w:sz w:val="24"/>
        </w:rPr>
        <w:t>-</w:t>
      </w:r>
      <w:r w:rsidRPr="00BE5E15">
        <w:rPr>
          <w:rFonts w:hint="eastAsia"/>
          <w:bCs/>
          <w:sz w:val="24"/>
        </w:rPr>
        <w:t>1969</w:t>
      </w:r>
    </w:p>
    <w:p w:rsidR="009B6F32" w:rsidRPr="00BE5E15" w:rsidRDefault="009B6F32" w:rsidP="002B0C3F">
      <w:pPr>
        <w:numPr>
          <w:ilvl w:val="0"/>
          <w:numId w:val="30"/>
        </w:numPr>
        <w:ind w:left="567" w:hanging="567"/>
        <w:rPr>
          <w:bCs/>
          <w:sz w:val="24"/>
        </w:rPr>
      </w:pPr>
      <w:r w:rsidRPr="00BE5E15">
        <w:rPr>
          <w:rFonts w:hint="eastAsia"/>
          <w:bCs/>
          <w:sz w:val="24"/>
        </w:rPr>
        <w:t>关于搜索引擎页面分析中的</w:t>
      </w:r>
      <w:r w:rsidRPr="00BE5E15">
        <w:rPr>
          <w:rFonts w:hint="eastAsia"/>
          <w:bCs/>
          <w:sz w:val="24"/>
        </w:rPr>
        <w:t>javascript</w:t>
      </w:r>
      <w:r w:rsidRPr="00BE5E15">
        <w:rPr>
          <w:rFonts w:hint="eastAsia"/>
          <w:bCs/>
          <w:sz w:val="24"/>
        </w:rPr>
        <w:t>处理的</w:t>
      </w:r>
      <w:r w:rsidRPr="00BE5E15">
        <w:rPr>
          <w:rFonts w:hint="eastAsia"/>
          <w:bCs/>
          <w:sz w:val="24"/>
        </w:rPr>
        <w:t>2</w:t>
      </w:r>
      <w:r w:rsidRPr="00BE5E15">
        <w:rPr>
          <w:rFonts w:hint="eastAsia"/>
          <w:bCs/>
          <w:sz w:val="24"/>
        </w:rPr>
        <w:t>个思路</w:t>
      </w:r>
      <w:r w:rsidRPr="00BE5E15">
        <w:rPr>
          <w:rFonts w:hint="eastAsia"/>
          <w:bCs/>
          <w:sz w:val="24"/>
        </w:rPr>
        <w:t>[EB/OL]</w:t>
      </w:r>
      <w:r w:rsidRPr="00BE5E15">
        <w:rPr>
          <w:rFonts w:hint="eastAsia"/>
          <w:bCs/>
          <w:sz w:val="24"/>
        </w:rPr>
        <w:t>．</w:t>
      </w:r>
      <w:r w:rsidRPr="00BE5E15">
        <w:rPr>
          <w:rFonts w:hint="eastAsia"/>
          <w:bCs/>
          <w:sz w:val="24"/>
        </w:rPr>
        <w:t>2006-09-03</w:t>
      </w:r>
      <w:r w:rsidRPr="00BE5E15">
        <w:rPr>
          <w:rFonts w:hint="eastAsia"/>
          <w:bCs/>
          <w:sz w:val="24"/>
        </w:rPr>
        <w:t>．</w:t>
      </w:r>
      <w:r w:rsidRPr="00BE5E15">
        <w:rPr>
          <w:rFonts w:hint="eastAsia"/>
          <w:bCs/>
          <w:sz w:val="24"/>
        </w:rPr>
        <w:t>http://blog.csdn.net/DanceFire/archive/2006/09/03/1163683.aspx</w:t>
      </w:r>
    </w:p>
    <w:p w:rsidR="009B6F32" w:rsidRPr="00BE5E15" w:rsidRDefault="009B6F32" w:rsidP="002B0C3F">
      <w:pPr>
        <w:numPr>
          <w:ilvl w:val="0"/>
          <w:numId w:val="30"/>
        </w:numPr>
        <w:ind w:left="567" w:hanging="567"/>
        <w:rPr>
          <w:bCs/>
          <w:sz w:val="24"/>
        </w:rPr>
      </w:pPr>
      <w:r w:rsidRPr="00BE5E15">
        <w:rPr>
          <w:bCs/>
          <w:sz w:val="24"/>
        </w:rPr>
        <w:t>Aj</w:t>
      </w:r>
      <w:r w:rsidR="00AF5E4E">
        <w:rPr>
          <w:bCs/>
          <w:sz w:val="24"/>
        </w:rPr>
        <w:t>axian Community</w:t>
      </w:r>
      <w:r w:rsidRPr="00BE5E15">
        <w:rPr>
          <w:bCs/>
          <w:sz w:val="24"/>
        </w:rPr>
        <w:t>. Aj</w:t>
      </w:r>
      <w:r w:rsidR="00AF5E4E">
        <w:rPr>
          <w:bCs/>
          <w:sz w:val="24"/>
        </w:rPr>
        <w:t>ax tools usage survey results[EB/OL].(2007). [2008-10-09</w:t>
      </w:r>
      <w:r w:rsidRPr="00BE5E15">
        <w:rPr>
          <w:bCs/>
          <w:sz w:val="24"/>
        </w:rPr>
        <w:t>]. http:/</w:t>
      </w:r>
      <w:r w:rsidRPr="00BE5E15">
        <w:rPr>
          <w:rFonts w:hint="eastAsia"/>
          <w:bCs/>
          <w:sz w:val="24"/>
        </w:rPr>
        <w:t>/</w:t>
      </w:r>
      <w:r w:rsidRPr="00BE5E15">
        <w:rPr>
          <w:bCs/>
          <w:sz w:val="24"/>
        </w:rPr>
        <w:t>a</w:t>
      </w:r>
      <w:r w:rsidRPr="00BE5E15">
        <w:rPr>
          <w:rFonts w:hint="eastAsia"/>
          <w:bCs/>
          <w:sz w:val="24"/>
        </w:rPr>
        <w:t>j</w:t>
      </w:r>
      <w:r w:rsidRPr="00BE5E15">
        <w:rPr>
          <w:bCs/>
          <w:sz w:val="24"/>
        </w:rPr>
        <w:t>ax</w:t>
      </w:r>
      <w:r w:rsidR="00AF5E4E">
        <w:rPr>
          <w:bCs/>
          <w:sz w:val="24"/>
        </w:rPr>
        <w:t>ian.com/archives/2007-ajax-tools-usage-survey-results/</w:t>
      </w:r>
    </w:p>
    <w:p w:rsidR="00D766FF" w:rsidRPr="00BE5E15" w:rsidRDefault="00D766FF" w:rsidP="002B0C3F">
      <w:pPr>
        <w:numPr>
          <w:ilvl w:val="0"/>
          <w:numId w:val="30"/>
        </w:numPr>
        <w:ind w:left="567" w:hanging="567"/>
        <w:rPr>
          <w:bCs/>
          <w:sz w:val="24"/>
        </w:rPr>
      </w:pPr>
      <w:r w:rsidRPr="00BE5E15">
        <w:rPr>
          <w:rFonts w:hint="eastAsia"/>
          <w:bCs/>
          <w:sz w:val="24"/>
        </w:rPr>
        <w:lastRenderedPageBreak/>
        <w:t xml:space="preserve">jQuery </w:t>
      </w:r>
      <w:r w:rsidRPr="00BE5E15">
        <w:rPr>
          <w:bCs/>
          <w:sz w:val="24"/>
        </w:rPr>
        <w:t>http://jquery.com/</w:t>
      </w:r>
    </w:p>
    <w:p w:rsidR="009B6F32" w:rsidRPr="00BE5E15" w:rsidRDefault="009B6F32" w:rsidP="002B0C3F">
      <w:pPr>
        <w:numPr>
          <w:ilvl w:val="0"/>
          <w:numId w:val="30"/>
        </w:numPr>
        <w:ind w:left="567" w:hanging="567"/>
        <w:rPr>
          <w:bCs/>
          <w:sz w:val="24"/>
        </w:rPr>
      </w:pPr>
      <w:r w:rsidRPr="00BE5E15">
        <w:rPr>
          <w:rFonts w:hint="eastAsia"/>
          <w:bCs/>
          <w:sz w:val="24"/>
        </w:rPr>
        <w:t>微博七日通</w:t>
      </w:r>
    </w:p>
    <w:p w:rsidR="009B6F32" w:rsidRPr="00BE5E15" w:rsidRDefault="009B6F32" w:rsidP="002B0C3F">
      <w:pPr>
        <w:numPr>
          <w:ilvl w:val="0"/>
          <w:numId w:val="30"/>
        </w:numPr>
        <w:ind w:left="567" w:hanging="567"/>
        <w:rPr>
          <w:bCs/>
          <w:sz w:val="24"/>
        </w:rPr>
      </w:pPr>
      <w:r w:rsidRPr="00BE5E15">
        <w:rPr>
          <w:rFonts w:hint="eastAsia"/>
          <w:bCs/>
          <w:sz w:val="24"/>
        </w:rPr>
        <w:t>钱程，阳小兰</w:t>
      </w:r>
      <w:r w:rsidRPr="00BE5E15">
        <w:rPr>
          <w:rFonts w:hint="eastAsia"/>
          <w:bCs/>
          <w:sz w:val="24"/>
        </w:rPr>
        <w:t>.</w:t>
      </w:r>
      <w:r w:rsidRPr="00BE5E15">
        <w:rPr>
          <w:rFonts w:hint="eastAsia"/>
          <w:bCs/>
          <w:sz w:val="24"/>
        </w:rPr>
        <w:t>一种支持</w:t>
      </w:r>
      <w:r w:rsidRPr="00BE5E15">
        <w:rPr>
          <w:rFonts w:hint="eastAsia"/>
          <w:bCs/>
          <w:sz w:val="24"/>
        </w:rPr>
        <w:t>Ajax</w:t>
      </w:r>
      <w:r w:rsidRPr="00BE5E15">
        <w:rPr>
          <w:rFonts w:hint="eastAsia"/>
          <w:bCs/>
          <w:sz w:val="24"/>
        </w:rPr>
        <w:t>框架的网络爬虫的设计与实现</w:t>
      </w:r>
      <w:r w:rsidRPr="00BE5E15">
        <w:rPr>
          <w:rFonts w:hint="eastAsia"/>
          <w:bCs/>
          <w:sz w:val="24"/>
        </w:rPr>
        <w:t>.</w:t>
      </w:r>
      <w:r w:rsidRPr="00BE5E15">
        <w:rPr>
          <w:rFonts w:hint="eastAsia"/>
          <w:bCs/>
          <w:sz w:val="24"/>
        </w:rPr>
        <w:t>计算机与数字工程</w:t>
      </w:r>
      <w:r w:rsidRPr="00BE5E15">
        <w:rPr>
          <w:rFonts w:hint="eastAsia"/>
          <w:bCs/>
          <w:sz w:val="24"/>
        </w:rPr>
        <w:t>.2012.40(4):69-71</w:t>
      </w:r>
    </w:p>
    <w:p w:rsidR="00CA5B55" w:rsidRPr="00BE5E15" w:rsidRDefault="00CA5B55" w:rsidP="002B0C3F">
      <w:pPr>
        <w:numPr>
          <w:ilvl w:val="0"/>
          <w:numId w:val="30"/>
        </w:numPr>
        <w:ind w:left="567" w:hanging="567"/>
        <w:rPr>
          <w:bCs/>
          <w:sz w:val="24"/>
        </w:rPr>
      </w:pPr>
      <w:r w:rsidRPr="00BE5E15">
        <w:rPr>
          <w:bCs/>
          <w:sz w:val="24"/>
        </w:rPr>
        <w:t>Macromedia Flash</w:t>
      </w:r>
      <w:r w:rsidRPr="00BE5E15">
        <w:rPr>
          <w:rFonts w:hint="eastAsia"/>
          <w:bCs/>
          <w:sz w:val="24"/>
        </w:rPr>
        <w:t xml:space="preserve">. </w:t>
      </w:r>
      <w:hyperlink r:id="rId83" w:history="1">
        <w:r w:rsidRPr="00AF5E4E">
          <w:rPr>
            <w:rFonts w:hint="eastAsia"/>
            <w:bCs/>
            <w:sz w:val="24"/>
          </w:rPr>
          <w:t>http://www.adobe.com/products/flashplayer/</w:t>
        </w:r>
      </w:hyperlink>
    </w:p>
    <w:p w:rsidR="00CA5B55" w:rsidRPr="00BE5E15" w:rsidRDefault="00CA5B55" w:rsidP="002B0C3F">
      <w:pPr>
        <w:numPr>
          <w:ilvl w:val="0"/>
          <w:numId w:val="30"/>
        </w:numPr>
        <w:ind w:left="567" w:hanging="567"/>
        <w:rPr>
          <w:bCs/>
          <w:sz w:val="24"/>
        </w:rPr>
      </w:pPr>
      <w:r w:rsidRPr="00BE5E15">
        <w:rPr>
          <w:bCs/>
          <w:sz w:val="24"/>
        </w:rPr>
        <w:t>Trident[EB/OL]. http://en.wikipedia.org/wiki/Trident_(layout_engine)</w:t>
      </w:r>
    </w:p>
    <w:p w:rsidR="00CA5B55" w:rsidRPr="00BE5E15" w:rsidRDefault="00CA5B55" w:rsidP="002B0C3F">
      <w:pPr>
        <w:numPr>
          <w:ilvl w:val="0"/>
          <w:numId w:val="30"/>
        </w:numPr>
        <w:ind w:left="567" w:hanging="567"/>
        <w:rPr>
          <w:bCs/>
          <w:sz w:val="24"/>
        </w:rPr>
      </w:pPr>
      <w:r w:rsidRPr="00BE5E15">
        <w:rPr>
          <w:bCs/>
          <w:sz w:val="24"/>
        </w:rPr>
        <w:t xml:space="preserve">Gecko[EB/OL]. </w:t>
      </w:r>
      <w:hyperlink r:id="rId84" w:history="1">
        <w:r w:rsidRPr="00AF5E4E">
          <w:rPr>
            <w:bCs/>
            <w:sz w:val="24"/>
          </w:rPr>
          <w:t>http://zh.wikipedia.org/wiki/Gecko</w:t>
        </w:r>
      </w:hyperlink>
    </w:p>
    <w:p w:rsidR="00CA5B55" w:rsidRPr="00BE5E15" w:rsidRDefault="00CA5B55" w:rsidP="002B0C3F">
      <w:pPr>
        <w:numPr>
          <w:ilvl w:val="0"/>
          <w:numId w:val="30"/>
        </w:numPr>
        <w:ind w:left="567" w:hanging="567"/>
        <w:rPr>
          <w:bCs/>
          <w:sz w:val="24"/>
        </w:rPr>
      </w:pPr>
      <w:r w:rsidRPr="00BE5E15">
        <w:rPr>
          <w:bCs/>
          <w:sz w:val="24"/>
        </w:rPr>
        <w:t>The Webkit open source projec</w:t>
      </w:r>
      <w:r w:rsidR="00AF5E4E">
        <w:rPr>
          <w:bCs/>
          <w:sz w:val="24"/>
        </w:rPr>
        <w:t>t[EB/OL]. http://www.webkit.org</w:t>
      </w:r>
    </w:p>
    <w:p w:rsidR="00CA5B55" w:rsidRPr="00BE5E15" w:rsidRDefault="00AF5E4E" w:rsidP="002B0C3F">
      <w:pPr>
        <w:numPr>
          <w:ilvl w:val="0"/>
          <w:numId w:val="30"/>
        </w:numPr>
        <w:ind w:left="567" w:hanging="567"/>
        <w:rPr>
          <w:bCs/>
          <w:sz w:val="24"/>
        </w:rPr>
      </w:pPr>
      <w:r>
        <w:rPr>
          <w:bCs/>
          <w:sz w:val="24"/>
        </w:rPr>
        <w:t>Presto[EB</w:t>
      </w:r>
      <w:r>
        <w:rPr>
          <w:rFonts w:hint="eastAsia"/>
          <w:bCs/>
          <w:sz w:val="24"/>
        </w:rPr>
        <w:t>/</w:t>
      </w:r>
      <w:r w:rsidR="00CA5B55" w:rsidRPr="00BE5E15">
        <w:rPr>
          <w:bCs/>
          <w:sz w:val="24"/>
        </w:rPr>
        <w:t xml:space="preserve">OL]. </w:t>
      </w:r>
      <w:hyperlink r:id="rId85" w:history="1">
        <w:r w:rsidR="00CA5B55" w:rsidRPr="00AF5E4E">
          <w:rPr>
            <w:bCs/>
            <w:sz w:val="24"/>
          </w:rPr>
          <w:t>http://zh.wikipedia.org/wiki/Presto</w:t>
        </w:r>
      </w:hyperlink>
    </w:p>
    <w:p w:rsidR="009B6F32" w:rsidRPr="00BE5E15" w:rsidRDefault="009B6F32" w:rsidP="002B0C3F">
      <w:pPr>
        <w:numPr>
          <w:ilvl w:val="0"/>
          <w:numId w:val="30"/>
        </w:numPr>
        <w:ind w:left="567" w:hanging="567"/>
        <w:rPr>
          <w:bCs/>
          <w:sz w:val="24"/>
        </w:rPr>
      </w:pPr>
      <w:r w:rsidRPr="00BE5E15">
        <w:rPr>
          <w:rFonts w:hint="eastAsia"/>
          <w:bCs/>
          <w:sz w:val="24"/>
        </w:rPr>
        <w:t>杜娇</w:t>
      </w:r>
      <w:r w:rsidRPr="00BE5E15">
        <w:rPr>
          <w:rFonts w:hint="eastAsia"/>
          <w:bCs/>
          <w:sz w:val="24"/>
        </w:rPr>
        <w:t>.</w:t>
      </w:r>
      <w:r w:rsidRPr="00BE5E15">
        <w:rPr>
          <w:rFonts w:hint="eastAsia"/>
          <w:bCs/>
          <w:sz w:val="24"/>
        </w:rPr>
        <w:t>基于</w:t>
      </w:r>
      <w:r w:rsidRPr="00BE5E15">
        <w:rPr>
          <w:rFonts w:hint="eastAsia"/>
          <w:bCs/>
          <w:sz w:val="24"/>
        </w:rPr>
        <w:t>Webkit</w:t>
      </w:r>
      <w:r w:rsidRPr="00BE5E15">
        <w:rPr>
          <w:rFonts w:hint="eastAsia"/>
          <w:bCs/>
          <w:sz w:val="24"/>
        </w:rPr>
        <w:t>手机浏览器的研究与实现</w:t>
      </w:r>
      <w:r w:rsidRPr="00BE5E15">
        <w:rPr>
          <w:rFonts w:hint="eastAsia"/>
          <w:bCs/>
          <w:sz w:val="24"/>
        </w:rPr>
        <w:t>[D].</w:t>
      </w:r>
      <w:r w:rsidRPr="00BE5E15">
        <w:rPr>
          <w:rFonts w:hint="eastAsia"/>
          <w:bCs/>
          <w:sz w:val="24"/>
        </w:rPr>
        <w:t>南京邮电大学</w:t>
      </w:r>
      <w:r w:rsidRPr="00BE5E15">
        <w:rPr>
          <w:rFonts w:hint="eastAsia"/>
          <w:bCs/>
          <w:sz w:val="24"/>
        </w:rPr>
        <w:t>.2012</w:t>
      </w:r>
    </w:p>
    <w:p w:rsidR="009B6F32" w:rsidRPr="00BE5E15" w:rsidRDefault="009B6F32" w:rsidP="002B0C3F">
      <w:pPr>
        <w:numPr>
          <w:ilvl w:val="0"/>
          <w:numId w:val="30"/>
        </w:numPr>
        <w:ind w:left="567" w:hanging="567"/>
        <w:rPr>
          <w:bCs/>
          <w:sz w:val="24"/>
        </w:rPr>
      </w:pPr>
      <w:r w:rsidRPr="00BE5E15">
        <w:rPr>
          <w:rFonts w:hint="eastAsia"/>
          <w:bCs/>
          <w:sz w:val="24"/>
        </w:rPr>
        <w:t>赵经纬</w:t>
      </w:r>
      <w:r w:rsidRPr="00BE5E15">
        <w:rPr>
          <w:rFonts w:hint="eastAsia"/>
          <w:bCs/>
          <w:sz w:val="24"/>
        </w:rPr>
        <w:t>,</w:t>
      </w:r>
      <w:r w:rsidRPr="00BE5E15">
        <w:rPr>
          <w:rFonts w:hint="eastAsia"/>
          <w:bCs/>
          <w:sz w:val="24"/>
        </w:rPr>
        <w:t>周余</w:t>
      </w:r>
      <w:r w:rsidRPr="00BE5E15">
        <w:rPr>
          <w:rFonts w:hint="eastAsia"/>
          <w:bCs/>
          <w:sz w:val="24"/>
        </w:rPr>
        <w:t>,</w:t>
      </w:r>
      <w:r w:rsidRPr="00BE5E15">
        <w:rPr>
          <w:rFonts w:hint="eastAsia"/>
          <w:bCs/>
          <w:sz w:val="24"/>
        </w:rPr>
        <w:t>王自强等</w:t>
      </w:r>
      <w:r w:rsidRPr="00BE5E15">
        <w:rPr>
          <w:rFonts w:hint="eastAsia"/>
          <w:bCs/>
          <w:sz w:val="24"/>
        </w:rPr>
        <w:t xml:space="preserve">. </w:t>
      </w:r>
      <w:r w:rsidRPr="00BE5E15">
        <w:rPr>
          <w:rFonts w:hint="eastAsia"/>
          <w:bCs/>
          <w:sz w:val="24"/>
        </w:rPr>
        <w:t>基于</w:t>
      </w:r>
      <w:r w:rsidRPr="00BE5E15">
        <w:rPr>
          <w:rFonts w:hint="eastAsia"/>
          <w:bCs/>
          <w:sz w:val="24"/>
        </w:rPr>
        <w:t>Webkit</w:t>
      </w:r>
      <w:r w:rsidRPr="00BE5E15">
        <w:rPr>
          <w:rFonts w:hint="eastAsia"/>
          <w:bCs/>
          <w:sz w:val="24"/>
        </w:rPr>
        <w:t>的嵌入式浏览器的研究与实现</w:t>
      </w:r>
      <w:r w:rsidRPr="00BE5E15">
        <w:rPr>
          <w:rFonts w:hint="eastAsia"/>
          <w:bCs/>
          <w:sz w:val="24"/>
        </w:rPr>
        <w:t>[J].</w:t>
      </w:r>
      <w:r w:rsidRPr="00BE5E15">
        <w:rPr>
          <w:rFonts w:hint="eastAsia"/>
          <w:bCs/>
          <w:sz w:val="24"/>
        </w:rPr>
        <w:t>电子测量技术</w:t>
      </w:r>
      <w:r w:rsidRPr="00BE5E15">
        <w:rPr>
          <w:rFonts w:hint="eastAsia"/>
          <w:bCs/>
          <w:sz w:val="24"/>
        </w:rPr>
        <w:t xml:space="preserve"> 2009</w:t>
      </w:r>
      <w:r w:rsidRPr="00BE5E15">
        <w:rPr>
          <w:rFonts w:hint="eastAsia"/>
          <w:bCs/>
          <w:sz w:val="24"/>
        </w:rPr>
        <w:t>年</w:t>
      </w:r>
      <w:r w:rsidRPr="00BE5E15">
        <w:rPr>
          <w:rFonts w:hint="eastAsia"/>
          <w:bCs/>
          <w:sz w:val="24"/>
        </w:rPr>
        <w:t xml:space="preserve"> 34</w:t>
      </w:r>
      <w:r w:rsidRPr="00BE5E15">
        <w:rPr>
          <w:rFonts w:hint="eastAsia"/>
          <w:bCs/>
          <w:sz w:val="24"/>
        </w:rPr>
        <w:t>期</w:t>
      </w:r>
      <w:r w:rsidR="00AF5E4E">
        <w:rPr>
          <w:rFonts w:hint="eastAsia"/>
          <w:bCs/>
          <w:sz w:val="24"/>
        </w:rPr>
        <w:t>, pages 135-137</w:t>
      </w:r>
    </w:p>
    <w:p w:rsidR="00CA5B55" w:rsidRPr="00BE5E15" w:rsidRDefault="00F3392A" w:rsidP="002B0C3F">
      <w:pPr>
        <w:numPr>
          <w:ilvl w:val="0"/>
          <w:numId w:val="30"/>
        </w:numPr>
        <w:ind w:left="567" w:hanging="567"/>
        <w:rPr>
          <w:bCs/>
          <w:sz w:val="24"/>
        </w:rPr>
      </w:pPr>
      <w:r w:rsidRPr="00BE5E15">
        <w:rPr>
          <w:rFonts w:hint="eastAsia"/>
          <w:bCs/>
          <w:sz w:val="24"/>
        </w:rPr>
        <w:t>A Standard for Robot Exclusion</w:t>
      </w:r>
      <w:r w:rsidRPr="00BE5E15">
        <w:rPr>
          <w:rFonts w:hint="eastAsia"/>
          <w:bCs/>
          <w:sz w:val="24"/>
        </w:rPr>
        <w:t>．</w:t>
      </w:r>
      <w:r w:rsidRPr="00BE5E15">
        <w:rPr>
          <w:rFonts w:hint="eastAsia"/>
          <w:bCs/>
          <w:sz w:val="24"/>
        </w:rPr>
        <w:t>http</w:t>
      </w:r>
      <w:r w:rsidR="00AF5E4E">
        <w:rPr>
          <w:rFonts w:hint="eastAsia"/>
          <w:bCs/>
          <w:sz w:val="24"/>
        </w:rPr>
        <w:t>://</w:t>
      </w:r>
      <w:r w:rsidRPr="00BE5E15">
        <w:rPr>
          <w:rFonts w:hint="eastAsia"/>
          <w:bCs/>
          <w:sz w:val="24"/>
        </w:rPr>
        <w:t>www</w:t>
      </w:r>
      <w:r w:rsidR="00AF5E4E">
        <w:rPr>
          <w:rFonts w:hint="eastAsia"/>
          <w:bCs/>
          <w:sz w:val="24"/>
        </w:rPr>
        <w:t>.</w:t>
      </w:r>
      <w:r w:rsidRPr="00BE5E15">
        <w:rPr>
          <w:rFonts w:hint="eastAsia"/>
          <w:bCs/>
          <w:sz w:val="24"/>
        </w:rPr>
        <w:t>robotstxt</w:t>
      </w:r>
      <w:r w:rsidR="00AF5E4E">
        <w:rPr>
          <w:rFonts w:hint="eastAsia"/>
          <w:bCs/>
          <w:sz w:val="24"/>
        </w:rPr>
        <w:t>.</w:t>
      </w:r>
      <w:r w:rsidRPr="00BE5E15">
        <w:rPr>
          <w:rFonts w:hint="eastAsia"/>
          <w:bCs/>
          <w:sz w:val="24"/>
        </w:rPr>
        <w:t>org</w:t>
      </w:r>
      <w:r w:rsidR="00AF5E4E">
        <w:rPr>
          <w:rFonts w:hint="eastAsia"/>
          <w:bCs/>
          <w:sz w:val="24"/>
        </w:rPr>
        <w:t>/</w:t>
      </w:r>
      <w:r w:rsidRPr="00BE5E15">
        <w:rPr>
          <w:rFonts w:hint="eastAsia"/>
          <w:bCs/>
          <w:sz w:val="24"/>
        </w:rPr>
        <w:t>we</w:t>
      </w:r>
      <w:r w:rsidR="00AF5E4E">
        <w:rPr>
          <w:rFonts w:hint="eastAsia"/>
          <w:bCs/>
          <w:sz w:val="24"/>
        </w:rPr>
        <w:t>/</w:t>
      </w:r>
      <w:r w:rsidRPr="00BE5E15">
        <w:rPr>
          <w:rFonts w:hint="eastAsia"/>
          <w:bCs/>
          <w:sz w:val="24"/>
        </w:rPr>
        <w:t>robots</w:t>
      </w:r>
      <w:r w:rsidR="00AF5E4E">
        <w:rPr>
          <w:rFonts w:hint="eastAsia"/>
          <w:bCs/>
          <w:sz w:val="24"/>
        </w:rPr>
        <w:t>.</w:t>
      </w:r>
      <w:r w:rsidRPr="00BE5E15">
        <w:rPr>
          <w:rFonts w:hint="eastAsia"/>
          <w:bCs/>
          <w:sz w:val="24"/>
        </w:rPr>
        <w:t>html</w:t>
      </w:r>
    </w:p>
    <w:p w:rsidR="00F3392A" w:rsidRPr="00BE5E15" w:rsidRDefault="00F3392A" w:rsidP="002B0C3F">
      <w:pPr>
        <w:numPr>
          <w:ilvl w:val="0"/>
          <w:numId w:val="30"/>
        </w:numPr>
        <w:ind w:left="567" w:hanging="567"/>
        <w:rPr>
          <w:bCs/>
          <w:sz w:val="24"/>
        </w:rPr>
      </w:pPr>
      <w:r w:rsidRPr="00BE5E15">
        <w:rPr>
          <w:rFonts w:hint="eastAsia"/>
          <w:bCs/>
          <w:sz w:val="24"/>
        </w:rPr>
        <w:t>Bloom</w:t>
      </w:r>
      <w:r w:rsidR="00AF5E4E">
        <w:rPr>
          <w:rFonts w:hint="eastAsia"/>
          <w:bCs/>
          <w:sz w:val="24"/>
        </w:rPr>
        <w:t xml:space="preserve">, </w:t>
      </w:r>
      <w:r w:rsidRPr="00BE5E15">
        <w:rPr>
          <w:rFonts w:hint="eastAsia"/>
          <w:bCs/>
          <w:sz w:val="24"/>
        </w:rPr>
        <w:t>B</w:t>
      </w:r>
      <w:r w:rsidRPr="00BE5E15">
        <w:rPr>
          <w:rFonts w:hint="eastAsia"/>
          <w:bCs/>
          <w:sz w:val="24"/>
        </w:rPr>
        <w:t>．</w:t>
      </w:r>
      <w:r w:rsidR="00AF5E4E">
        <w:rPr>
          <w:rFonts w:hint="eastAsia"/>
          <w:bCs/>
          <w:sz w:val="24"/>
        </w:rPr>
        <w:t xml:space="preserve"> </w:t>
      </w:r>
      <w:r w:rsidRPr="00BE5E15">
        <w:rPr>
          <w:rFonts w:hint="eastAsia"/>
          <w:bCs/>
          <w:sz w:val="24"/>
        </w:rPr>
        <w:t>H</w:t>
      </w:r>
      <w:r w:rsidRPr="00BE5E15">
        <w:rPr>
          <w:rFonts w:hint="eastAsia"/>
          <w:bCs/>
          <w:sz w:val="24"/>
        </w:rPr>
        <w:t>．</w:t>
      </w:r>
      <w:r w:rsidR="00AF5E4E">
        <w:rPr>
          <w:rFonts w:hint="eastAsia"/>
          <w:bCs/>
          <w:sz w:val="24"/>
        </w:rPr>
        <w:t xml:space="preserve">: </w:t>
      </w:r>
      <w:r w:rsidRPr="00BE5E15">
        <w:rPr>
          <w:rFonts w:hint="eastAsia"/>
          <w:bCs/>
          <w:sz w:val="24"/>
        </w:rPr>
        <w:t>Space</w:t>
      </w:r>
      <w:r w:rsidR="00AF5E4E">
        <w:rPr>
          <w:rFonts w:hint="eastAsia"/>
          <w:bCs/>
          <w:sz w:val="24"/>
        </w:rPr>
        <w:t xml:space="preserve"> </w:t>
      </w:r>
      <w:r w:rsidRPr="00BE5E15">
        <w:rPr>
          <w:rFonts w:hint="eastAsia"/>
          <w:bCs/>
          <w:sz w:val="24"/>
        </w:rPr>
        <w:t>time trade</w:t>
      </w:r>
      <w:r w:rsidR="00AF5E4E">
        <w:rPr>
          <w:rFonts w:hint="eastAsia"/>
          <w:bCs/>
          <w:sz w:val="24"/>
        </w:rPr>
        <w:t>-</w:t>
      </w:r>
      <w:r w:rsidRPr="00BE5E15">
        <w:rPr>
          <w:rFonts w:hint="eastAsia"/>
          <w:bCs/>
          <w:sz w:val="24"/>
        </w:rPr>
        <w:t>offs in hash coding with allowable errors</w:t>
      </w:r>
      <w:r w:rsidR="00AF5E4E">
        <w:rPr>
          <w:rFonts w:hint="eastAsia"/>
          <w:bCs/>
          <w:sz w:val="24"/>
        </w:rPr>
        <w:t xml:space="preserve">. </w:t>
      </w:r>
      <w:r w:rsidRPr="00BE5E15">
        <w:rPr>
          <w:rFonts w:hint="eastAsia"/>
          <w:bCs/>
          <w:sz w:val="24"/>
        </w:rPr>
        <w:t>Communications of the ACM[J]</w:t>
      </w:r>
      <w:r w:rsidR="00AF5E4E">
        <w:rPr>
          <w:rFonts w:hint="eastAsia"/>
          <w:bCs/>
          <w:sz w:val="24"/>
        </w:rPr>
        <w:t xml:space="preserve">, </w:t>
      </w:r>
      <w:r w:rsidRPr="00BE5E15">
        <w:rPr>
          <w:rFonts w:hint="eastAsia"/>
          <w:bCs/>
          <w:sz w:val="24"/>
        </w:rPr>
        <w:t>1970</w:t>
      </w:r>
    </w:p>
    <w:p w:rsidR="00F3392A" w:rsidRPr="00BE5E15" w:rsidRDefault="00F3392A" w:rsidP="002B0C3F">
      <w:pPr>
        <w:numPr>
          <w:ilvl w:val="0"/>
          <w:numId w:val="30"/>
        </w:numPr>
        <w:ind w:left="567" w:hanging="567"/>
        <w:rPr>
          <w:bCs/>
          <w:sz w:val="24"/>
        </w:rPr>
      </w:pPr>
      <w:r w:rsidRPr="00BE5E15">
        <w:rPr>
          <w:rFonts w:hint="eastAsia"/>
          <w:bCs/>
          <w:sz w:val="24"/>
        </w:rPr>
        <w:t>Rivest R</w:t>
      </w:r>
      <w:r w:rsidR="00AF5E4E">
        <w:rPr>
          <w:rFonts w:hint="eastAsia"/>
          <w:bCs/>
          <w:sz w:val="24"/>
        </w:rPr>
        <w:t xml:space="preserve">.: </w:t>
      </w:r>
      <w:r w:rsidRPr="00BE5E15">
        <w:rPr>
          <w:rFonts w:hint="eastAsia"/>
          <w:bCs/>
          <w:sz w:val="24"/>
        </w:rPr>
        <w:t>The MD5 Message</w:t>
      </w:r>
      <w:r w:rsidR="00AF5E4E">
        <w:rPr>
          <w:rFonts w:hint="eastAsia"/>
          <w:bCs/>
          <w:sz w:val="24"/>
        </w:rPr>
        <w:t>-</w:t>
      </w:r>
      <w:r w:rsidRPr="00BE5E15">
        <w:rPr>
          <w:rFonts w:hint="eastAsia"/>
          <w:bCs/>
          <w:sz w:val="24"/>
        </w:rPr>
        <w:t>Digest Algorithm[J]</w:t>
      </w:r>
      <w:r w:rsidR="00AF5E4E">
        <w:rPr>
          <w:rFonts w:hint="eastAsia"/>
          <w:bCs/>
          <w:sz w:val="24"/>
        </w:rPr>
        <w:t xml:space="preserve">. </w:t>
      </w:r>
      <w:r w:rsidRPr="00BE5E15">
        <w:rPr>
          <w:rFonts w:hint="eastAsia"/>
          <w:bCs/>
          <w:sz w:val="24"/>
        </w:rPr>
        <w:t>RFC 1321</w:t>
      </w:r>
      <w:r w:rsidR="00AF5E4E">
        <w:rPr>
          <w:rFonts w:hint="eastAsia"/>
          <w:bCs/>
          <w:sz w:val="24"/>
        </w:rPr>
        <w:t xml:space="preserve">, </w:t>
      </w:r>
      <w:r w:rsidRPr="00BE5E15">
        <w:rPr>
          <w:rFonts w:hint="eastAsia"/>
          <w:bCs/>
          <w:sz w:val="24"/>
        </w:rPr>
        <w:t>1992</w:t>
      </w:r>
    </w:p>
    <w:p w:rsidR="00F3392A" w:rsidRPr="00BE5E15" w:rsidRDefault="00F3392A" w:rsidP="002B0C3F">
      <w:pPr>
        <w:numPr>
          <w:ilvl w:val="0"/>
          <w:numId w:val="30"/>
        </w:numPr>
        <w:ind w:left="567" w:hanging="567"/>
        <w:rPr>
          <w:bCs/>
          <w:sz w:val="24"/>
        </w:rPr>
      </w:pPr>
      <w:r w:rsidRPr="00BE5E15">
        <w:rPr>
          <w:rFonts w:hint="eastAsia"/>
          <w:bCs/>
          <w:sz w:val="24"/>
        </w:rPr>
        <w:t>Marc Najork</w:t>
      </w:r>
      <w:r w:rsidRPr="00BE5E15">
        <w:rPr>
          <w:rFonts w:hint="eastAsia"/>
          <w:bCs/>
          <w:sz w:val="24"/>
        </w:rPr>
        <w:t>，</w:t>
      </w:r>
      <w:r w:rsidRPr="00BE5E15">
        <w:rPr>
          <w:rFonts w:hint="eastAsia"/>
          <w:bCs/>
          <w:sz w:val="24"/>
        </w:rPr>
        <w:t>Allan Heydon</w:t>
      </w:r>
      <w:r w:rsidRPr="00BE5E15">
        <w:rPr>
          <w:rFonts w:hint="eastAsia"/>
          <w:bCs/>
          <w:sz w:val="24"/>
        </w:rPr>
        <w:t>．</w:t>
      </w:r>
      <w:r w:rsidRPr="00BE5E15">
        <w:rPr>
          <w:rFonts w:hint="eastAsia"/>
          <w:bCs/>
          <w:sz w:val="24"/>
        </w:rPr>
        <w:t>High</w:t>
      </w:r>
      <w:r w:rsidR="00AF5E4E">
        <w:rPr>
          <w:rFonts w:hint="eastAsia"/>
          <w:bCs/>
          <w:sz w:val="24"/>
        </w:rPr>
        <w:t>-</w:t>
      </w:r>
      <w:r w:rsidRPr="00BE5E15">
        <w:rPr>
          <w:rFonts w:hint="eastAsia"/>
          <w:bCs/>
          <w:sz w:val="24"/>
        </w:rPr>
        <w:t>performance web cr</w:t>
      </w:r>
      <w:r w:rsidR="00AF5E4E">
        <w:rPr>
          <w:rFonts w:hint="eastAsia"/>
          <w:bCs/>
          <w:sz w:val="24"/>
        </w:rPr>
        <w:t>awl</w:t>
      </w:r>
      <w:r w:rsidRPr="00BE5E15">
        <w:rPr>
          <w:rFonts w:hint="eastAsia"/>
          <w:bCs/>
          <w:sz w:val="24"/>
        </w:rPr>
        <w:t>ing[C]</w:t>
      </w:r>
      <w:r w:rsidR="00AF5E4E">
        <w:rPr>
          <w:rFonts w:hint="eastAsia"/>
          <w:bCs/>
          <w:sz w:val="24"/>
        </w:rPr>
        <w:t xml:space="preserve">. </w:t>
      </w:r>
      <w:r w:rsidRPr="00BE5E15">
        <w:rPr>
          <w:rFonts w:hint="eastAsia"/>
          <w:bCs/>
          <w:sz w:val="24"/>
        </w:rPr>
        <w:t>Handbook of Massive Data Sets</w:t>
      </w:r>
      <w:r w:rsidR="00AF5E4E">
        <w:rPr>
          <w:rFonts w:hint="eastAsia"/>
          <w:bCs/>
          <w:sz w:val="24"/>
        </w:rPr>
        <w:t>, Kluwer Academic Publi</w:t>
      </w:r>
      <w:r w:rsidRPr="00BE5E15">
        <w:rPr>
          <w:rFonts w:hint="eastAsia"/>
          <w:bCs/>
          <w:sz w:val="24"/>
        </w:rPr>
        <w:t>s-hers Inc</w:t>
      </w:r>
      <w:r w:rsidR="00AF5E4E">
        <w:rPr>
          <w:rFonts w:hint="eastAsia"/>
          <w:bCs/>
          <w:sz w:val="24"/>
        </w:rPr>
        <w:t xml:space="preserve">, </w:t>
      </w:r>
      <w:r w:rsidRPr="00BE5E15">
        <w:rPr>
          <w:rFonts w:hint="eastAsia"/>
          <w:bCs/>
          <w:sz w:val="24"/>
        </w:rPr>
        <w:t>2001</w:t>
      </w:r>
      <w:r w:rsidR="00AF5E4E">
        <w:rPr>
          <w:rFonts w:hint="eastAsia"/>
          <w:bCs/>
          <w:sz w:val="24"/>
        </w:rPr>
        <w:t>:</w:t>
      </w:r>
      <w:r w:rsidRPr="00BE5E15">
        <w:rPr>
          <w:rFonts w:hint="eastAsia"/>
          <w:bCs/>
          <w:sz w:val="24"/>
        </w:rPr>
        <w:t>25</w:t>
      </w:r>
      <w:r w:rsidR="00AF5E4E">
        <w:rPr>
          <w:rFonts w:hint="eastAsia"/>
          <w:bCs/>
          <w:sz w:val="24"/>
        </w:rPr>
        <w:t>-</w:t>
      </w:r>
      <w:r w:rsidRPr="00BE5E15">
        <w:rPr>
          <w:rFonts w:hint="eastAsia"/>
          <w:bCs/>
          <w:sz w:val="24"/>
        </w:rPr>
        <w:t>45</w:t>
      </w:r>
    </w:p>
    <w:p w:rsidR="00F3392A" w:rsidRPr="00BE5E15" w:rsidRDefault="00F3392A" w:rsidP="002B0C3F">
      <w:pPr>
        <w:numPr>
          <w:ilvl w:val="0"/>
          <w:numId w:val="30"/>
        </w:numPr>
        <w:ind w:left="567" w:hanging="567"/>
        <w:rPr>
          <w:bCs/>
          <w:sz w:val="24"/>
        </w:rPr>
      </w:pPr>
      <w:r w:rsidRPr="00BE5E15">
        <w:rPr>
          <w:rFonts w:hint="eastAsia"/>
          <w:bCs/>
          <w:sz w:val="24"/>
        </w:rPr>
        <w:t>Dustin Boswell</w:t>
      </w:r>
      <w:r w:rsidR="00AF5E4E">
        <w:rPr>
          <w:rFonts w:hint="eastAsia"/>
          <w:bCs/>
          <w:sz w:val="24"/>
        </w:rPr>
        <w:t xml:space="preserve">. </w:t>
      </w:r>
      <w:r w:rsidRPr="00BE5E15">
        <w:rPr>
          <w:rFonts w:hint="eastAsia"/>
          <w:bCs/>
          <w:sz w:val="24"/>
        </w:rPr>
        <w:t>Distributed High</w:t>
      </w:r>
      <w:r w:rsidR="00AF5E4E">
        <w:rPr>
          <w:rFonts w:hint="eastAsia"/>
          <w:bCs/>
          <w:sz w:val="24"/>
        </w:rPr>
        <w:t>-</w:t>
      </w:r>
      <w:r w:rsidRPr="00BE5E15">
        <w:rPr>
          <w:rFonts w:hint="eastAsia"/>
          <w:bCs/>
          <w:sz w:val="24"/>
        </w:rPr>
        <w:t>performance web crawlers</w:t>
      </w:r>
      <w:r w:rsidR="00AF5E4E">
        <w:rPr>
          <w:rFonts w:hint="eastAsia"/>
          <w:bCs/>
          <w:sz w:val="24"/>
        </w:rPr>
        <w:t xml:space="preserve">: </w:t>
      </w:r>
      <w:r w:rsidRPr="00BE5E15">
        <w:rPr>
          <w:rFonts w:hint="eastAsia"/>
          <w:bCs/>
          <w:sz w:val="24"/>
        </w:rPr>
        <w:t>A survey of the state of the art[EB</w:t>
      </w:r>
      <w:r w:rsidR="00AF5E4E">
        <w:rPr>
          <w:rFonts w:hint="eastAsia"/>
          <w:bCs/>
          <w:sz w:val="24"/>
        </w:rPr>
        <w:t>/</w:t>
      </w:r>
      <w:r w:rsidRPr="00BE5E15">
        <w:rPr>
          <w:rFonts w:hint="eastAsia"/>
          <w:bCs/>
          <w:sz w:val="24"/>
        </w:rPr>
        <w:t>OL]</w:t>
      </w:r>
      <w:r w:rsidR="00AF5E4E">
        <w:rPr>
          <w:rFonts w:hint="eastAsia"/>
          <w:bCs/>
          <w:sz w:val="24"/>
        </w:rPr>
        <w:t xml:space="preserve">. </w:t>
      </w:r>
      <w:r w:rsidRPr="00BE5E15">
        <w:rPr>
          <w:rFonts w:hint="eastAsia"/>
          <w:bCs/>
          <w:sz w:val="24"/>
        </w:rPr>
        <w:t>http</w:t>
      </w:r>
      <w:r w:rsidR="00AF5E4E">
        <w:rPr>
          <w:rFonts w:hint="eastAsia"/>
          <w:bCs/>
          <w:sz w:val="24"/>
        </w:rPr>
        <w:t>://</w:t>
      </w:r>
      <w:r w:rsidRPr="00BE5E15">
        <w:rPr>
          <w:rFonts w:hint="eastAsia"/>
          <w:bCs/>
          <w:sz w:val="24"/>
        </w:rPr>
        <w:t>www</w:t>
      </w:r>
      <w:r w:rsidR="00AF5E4E">
        <w:rPr>
          <w:rFonts w:hint="eastAsia"/>
          <w:bCs/>
          <w:sz w:val="24"/>
        </w:rPr>
        <w:t>.</w:t>
      </w:r>
      <w:r w:rsidRPr="00BE5E15">
        <w:rPr>
          <w:rFonts w:hint="eastAsia"/>
          <w:bCs/>
          <w:sz w:val="24"/>
        </w:rPr>
        <w:t>cs</w:t>
      </w:r>
      <w:r w:rsidR="00AF5E4E">
        <w:rPr>
          <w:rFonts w:hint="eastAsia"/>
          <w:bCs/>
          <w:sz w:val="24"/>
        </w:rPr>
        <w:t>.</w:t>
      </w:r>
      <w:r w:rsidRPr="00BE5E15">
        <w:rPr>
          <w:rFonts w:hint="eastAsia"/>
          <w:bCs/>
          <w:sz w:val="24"/>
        </w:rPr>
        <w:t>ucsd</w:t>
      </w:r>
      <w:r w:rsidR="00AF5E4E">
        <w:rPr>
          <w:rFonts w:hint="eastAsia"/>
          <w:bCs/>
          <w:sz w:val="24"/>
        </w:rPr>
        <w:t>.</w:t>
      </w:r>
      <w:r w:rsidRPr="00BE5E15">
        <w:rPr>
          <w:rFonts w:hint="eastAsia"/>
          <w:bCs/>
          <w:sz w:val="24"/>
        </w:rPr>
        <w:t>edu</w:t>
      </w:r>
      <w:r w:rsidR="00AF5E4E">
        <w:rPr>
          <w:rFonts w:hint="eastAsia"/>
          <w:bCs/>
          <w:sz w:val="24"/>
        </w:rPr>
        <w:t>/-</w:t>
      </w:r>
      <w:r w:rsidRPr="00BE5E15">
        <w:rPr>
          <w:rFonts w:hint="eastAsia"/>
          <w:bCs/>
          <w:sz w:val="24"/>
        </w:rPr>
        <w:t>dboswell</w:t>
      </w:r>
      <w:r w:rsidR="00AF5E4E">
        <w:rPr>
          <w:rFonts w:hint="eastAsia"/>
          <w:bCs/>
          <w:sz w:val="24"/>
        </w:rPr>
        <w:t>/</w:t>
      </w:r>
      <w:r w:rsidRPr="00BE5E15">
        <w:rPr>
          <w:rFonts w:hint="eastAsia"/>
          <w:bCs/>
          <w:sz w:val="24"/>
        </w:rPr>
        <w:t>PastWork</w:t>
      </w:r>
      <w:r w:rsidR="00AF5E4E">
        <w:rPr>
          <w:rFonts w:hint="eastAsia"/>
          <w:bCs/>
          <w:sz w:val="24"/>
        </w:rPr>
        <w:t>/</w:t>
      </w:r>
      <w:r w:rsidRPr="00BE5E15">
        <w:rPr>
          <w:rFonts w:hint="eastAsia"/>
          <w:bCs/>
          <w:sz w:val="24"/>
        </w:rPr>
        <w:t>Web Crawling Survey</w:t>
      </w:r>
      <w:r w:rsidR="00AF5E4E">
        <w:rPr>
          <w:rFonts w:hint="eastAsia"/>
          <w:bCs/>
          <w:sz w:val="24"/>
        </w:rPr>
        <w:t>.</w:t>
      </w:r>
      <w:r w:rsidRPr="00BE5E15">
        <w:rPr>
          <w:rFonts w:hint="eastAsia"/>
          <w:bCs/>
          <w:sz w:val="24"/>
        </w:rPr>
        <w:t>pdf</w:t>
      </w:r>
    </w:p>
    <w:p w:rsidR="009B6F32" w:rsidRPr="00BE5E15" w:rsidRDefault="009B6F32" w:rsidP="002B0C3F">
      <w:pPr>
        <w:numPr>
          <w:ilvl w:val="0"/>
          <w:numId w:val="30"/>
        </w:numPr>
        <w:ind w:left="567" w:hanging="567"/>
        <w:rPr>
          <w:bCs/>
          <w:sz w:val="24"/>
        </w:rPr>
      </w:pPr>
      <w:r w:rsidRPr="00BE5E15">
        <w:rPr>
          <w:rFonts w:hint="eastAsia"/>
          <w:bCs/>
          <w:sz w:val="24"/>
        </w:rPr>
        <w:t>jsp</w:t>
      </w:r>
      <w:r w:rsidRPr="00BE5E15">
        <w:rPr>
          <w:rFonts w:hint="eastAsia"/>
          <w:bCs/>
          <w:sz w:val="24"/>
        </w:rPr>
        <w:t>和</w:t>
      </w:r>
      <w:r w:rsidRPr="00BE5E15">
        <w:rPr>
          <w:rFonts w:hint="eastAsia"/>
          <w:bCs/>
          <w:sz w:val="24"/>
        </w:rPr>
        <w:t>servlet</w:t>
      </w:r>
      <w:r w:rsidRPr="00BE5E15">
        <w:rPr>
          <w:rFonts w:hint="eastAsia"/>
          <w:bCs/>
          <w:sz w:val="24"/>
        </w:rPr>
        <w:t>核心编程</w:t>
      </w:r>
    </w:p>
    <w:p w:rsidR="009B6F32" w:rsidRPr="0036771A" w:rsidRDefault="0036771A" w:rsidP="002B0C3F">
      <w:pPr>
        <w:numPr>
          <w:ilvl w:val="0"/>
          <w:numId w:val="30"/>
        </w:numPr>
        <w:ind w:left="567" w:hanging="567"/>
        <w:rPr>
          <w:bCs/>
          <w:sz w:val="24"/>
        </w:rPr>
      </w:pPr>
      <w:r>
        <w:rPr>
          <w:rFonts w:hint="eastAsia"/>
          <w:bCs/>
          <w:sz w:val="24"/>
        </w:rPr>
        <w:t>个性化的</w:t>
      </w:r>
      <w:r>
        <w:rPr>
          <w:rFonts w:hint="eastAsia"/>
          <w:bCs/>
          <w:sz w:val="24"/>
        </w:rPr>
        <w:t>Web</w:t>
      </w:r>
      <w:r>
        <w:rPr>
          <w:rFonts w:hint="eastAsia"/>
          <w:bCs/>
          <w:sz w:val="24"/>
        </w:rPr>
        <w:t>信息采集技术研究</w:t>
      </w:r>
    </w:p>
    <w:p w:rsidR="009B6F32" w:rsidRPr="009B6F32" w:rsidRDefault="009B6F32" w:rsidP="00525F3B">
      <w:pPr>
        <w:autoSpaceDE w:val="0"/>
        <w:autoSpaceDN w:val="0"/>
        <w:adjustRightInd w:val="0"/>
        <w:rPr>
          <w:sz w:val="24"/>
        </w:rPr>
      </w:pPr>
    </w:p>
    <w:p w:rsidR="00F25C09" w:rsidRPr="00461E02" w:rsidRDefault="00F25C09" w:rsidP="00461E02">
      <w:pPr>
        <w:autoSpaceDE w:val="0"/>
        <w:autoSpaceDN w:val="0"/>
        <w:adjustRightInd w:val="0"/>
        <w:rPr>
          <w:bCs/>
          <w:sz w:val="24"/>
        </w:rPr>
        <w:sectPr w:rsidR="00F25C09" w:rsidRPr="00461E02" w:rsidSect="00C94B47">
          <w:pgSz w:w="11906" w:h="16838"/>
          <w:pgMar w:top="1440" w:right="1800" w:bottom="1440" w:left="1800" w:header="851" w:footer="992" w:gutter="0"/>
          <w:cols w:space="720"/>
          <w:docGrid w:type="lines" w:linePitch="312"/>
        </w:sectPr>
      </w:pPr>
    </w:p>
    <w:p w:rsidR="00407370" w:rsidRPr="00407370" w:rsidRDefault="00407370" w:rsidP="00407370">
      <w:pPr>
        <w:pStyle w:val="af4"/>
        <w:rPr>
          <w:rStyle w:val="apple-converted-space"/>
        </w:rPr>
      </w:pPr>
      <w:bookmarkStart w:id="147" w:name="_Toc343979973"/>
      <w:r w:rsidRPr="00407370">
        <w:rPr>
          <w:rStyle w:val="apple-converted-space"/>
          <w:rFonts w:hint="eastAsia"/>
        </w:rPr>
        <w:lastRenderedPageBreak/>
        <w:t>致谢</w:t>
      </w:r>
      <w:bookmarkEnd w:id="147"/>
    </w:p>
    <w:p w:rsidR="005B71C6" w:rsidRDefault="007D709B" w:rsidP="009B6F32">
      <w:pPr>
        <w:autoSpaceDE w:val="0"/>
        <w:autoSpaceDN w:val="0"/>
        <w:adjustRightInd w:val="0"/>
        <w:spacing w:line="400" w:lineRule="exact"/>
        <w:ind w:firstLine="420"/>
        <w:rPr>
          <w:rFonts w:ascii="宋体" w:hAnsi="宋体"/>
          <w:sz w:val="24"/>
        </w:rPr>
      </w:pPr>
      <w:r>
        <w:rPr>
          <w:rFonts w:ascii="宋体" w:hAnsi="宋体" w:hint="eastAsia"/>
          <w:sz w:val="24"/>
        </w:rPr>
        <w:t>本论文得以顺利完成，</w:t>
      </w:r>
      <w:r w:rsidR="005B71C6">
        <w:rPr>
          <w:rFonts w:ascii="宋体" w:hAnsi="宋体" w:hint="eastAsia"/>
          <w:sz w:val="24"/>
        </w:rPr>
        <w:t>不是单单只倚靠个人的辛苦以及努力，而是要归功于许多人的指导、协助。在此，希望以我最诚挚的心意，向你们说声“谢谢”。</w:t>
      </w:r>
    </w:p>
    <w:p w:rsidR="009B6F32" w:rsidRDefault="007D709B" w:rsidP="009B6F32">
      <w:pPr>
        <w:autoSpaceDE w:val="0"/>
        <w:autoSpaceDN w:val="0"/>
        <w:adjustRightInd w:val="0"/>
        <w:spacing w:line="400" w:lineRule="exact"/>
        <w:ind w:firstLine="420"/>
        <w:rPr>
          <w:rFonts w:ascii="宋体" w:hAnsi="宋体"/>
          <w:sz w:val="24"/>
        </w:rPr>
      </w:pPr>
      <w:r>
        <w:rPr>
          <w:rFonts w:ascii="宋体" w:hAnsi="宋体" w:hint="eastAsia"/>
          <w:sz w:val="24"/>
        </w:rPr>
        <w:t>首先感谢</w:t>
      </w:r>
      <w:r w:rsidR="005B71C6">
        <w:rPr>
          <w:rFonts w:ascii="宋体" w:hAnsi="宋体" w:hint="eastAsia"/>
          <w:sz w:val="24"/>
        </w:rPr>
        <w:t>我的</w:t>
      </w:r>
      <w:r>
        <w:rPr>
          <w:rFonts w:ascii="宋体" w:hAnsi="宋体" w:hint="eastAsia"/>
          <w:sz w:val="24"/>
        </w:rPr>
        <w:t>指导教授吴国仕教授，恩师总是不辞辛劳地予以教导，而敦厚的品德与对研究学问的严谨态度，更是让我在生活与待人处事上获益良多</w:t>
      </w:r>
      <w:r w:rsidR="005B71C6">
        <w:rPr>
          <w:rFonts w:ascii="宋体" w:hAnsi="宋体" w:hint="eastAsia"/>
          <w:sz w:val="24"/>
        </w:rPr>
        <w:t>。在这两年半的日子中，我学习到很多事情，不论是做事情的态度、专业的技能还是面对挑战的能力，都在这两年的日子中经过扎实的磨练。</w:t>
      </w:r>
      <w:r>
        <w:rPr>
          <w:rFonts w:ascii="宋体" w:hAnsi="宋体" w:hint="eastAsia"/>
          <w:sz w:val="24"/>
        </w:rPr>
        <w:t>在此向恩师致上最深敬意。同时也感谢评审小组的教授给予我在论文写作上宝贵的意见与指教，使我的论文能更加的严谨与完善。</w:t>
      </w:r>
    </w:p>
    <w:p w:rsidR="007D709B" w:rsidRPr="009B6F32" w:rsidRDefault="007D709B" w:rsidP="007D709B">
      <w:pPr>
        <w:autoSpaceDE w:val="0"/>
        <w:autoSpaceDN w:val="0"/>
        <w:adjustRightInd w:val="0"/>
        <w:spacing w:line="400" w:lineRule="exact"/>
        <w:ind w:firstLine="420"/>
        <w:rPr>
          <w:rFonts w:ascii="宋体" w:hAnsi="宋体"/>
          <w:sz w:val="24"/>
        </w:rPr>
      </w:pPr>
      <w:r>
        <w:rPr>
          <w:rFonts w:ascii="宋体" w:hAnsi="宋体" w:hint="eastAsia"/>
          <w:sz w:val="24"/>
        </w:rPr>
        <w:t>撰写论文</w:t>
      </w:r>
      <w:r w:rsidRPr="009B6F32">
        <w:rPr>
          <w:rFonts w:ascii="宋体" w:hAnsi="宋体" w:hint="eastAsia"/>
          <w:sz w:val="24"/>
        </w:rPr>
        <w:t>的过程是一种体验，体验研究内容所能展现应用价值的</w:t>
      </w:r>
      <w:r w:rsidR="00341779">
        <w:rPr>
          <w:rFonts w:ascii="宋体" w:hAnsi="宋体" w:hint="eastAsia"/>
          <w:sz w:val="24"/>
        </w:rPr>
        <w:t>自豪感</w:t>
      </w:r>
      <w:r w:rsidRPr="009B6F32">
        <w:rPr>
          <w:rFonts w:ascii="宋体" w:hAnsi="宋体" w:hint="eastAsia"/>
          <w:sz w:val="24"/>
        </w:rPr>
        <w:t>。</w:t>
      </w:r>
      <w:r w:rsidRPr="009B6F32">
        <w:rPr>
          <w:rFonts w:ascii="Batang" w:eastAsia="Batang" w:hAnsi="Batang" w:cs="Batang" w:hint="eastAsia"/>
          <w:sz w:val="24"/>
        </w:rPr>
        <w:t>不</w:t>
      </w:r>
      <w:r w:rsidR="00341779">
        <w:rPr>
          <w:rFonts w:ascii="宋体" w:hAnsi="宋体" w:cs="宋体" w:hint="eastAsia"/>
          <w:sz w:val="24"/>
        </w:rPr>
        <w:t>仅让本人对于研究课题</w:t>
      </w:r>
      <w:r w:rsidRPr="009B6F32">
        <w:rPr>
          <w:rFonts w:ascii="宋体" w:hAnsi="宋体" w:cs="宋体" w:hint="eastAsia"/>
          <w:sz w:val="24"/>
        </w:rPr>
        <w:t>有</w:t>
      </w:r>
      <w:r w:rsidR="00341779">
        <w:rPr>
          <w:rFonts w:ascii="宋体" w:hAnsi="宋体" w:cs="宋体" w:hint="eastAsia"/>
          <w:sz w:val="24"/>
        </w:rPr>
        <w:t>了</w:t>
      </w:r>
      <w:r w:rsidR="00962131">
        <w:rPr>
          <w:rFonts w:ascii="Batang" w:hAnsi="Batang" w:cs="Batang" w:hint="eastAsia"/>
          <w:sz w:val="24"/>
        </w:rPr>
        <w:t>更</w:t>
      </w:r>
      <w:r w:rsidRPr="009B6F32">
        <w:rPr>
          <w:rFonts w:ascii="宋体" w:hAnsi="宋体" w:cs="宋体" w:hint="eastAsia"/>
          <w:sz w:val="24"/>
        </w:rPr>
        <w:t>深</w:t>
      </w:r>
      <w:r w:rsidR="00341779">
        <w:rPr>
          <w:rFonts w:ascii="宋体" w:hAnsi="宋体" w:cs="宋体" w:hint="eastAsia"/>
          <w:sz w:val="24"/>
        </w:rPr>
        <w:t>度</w:t>
      </w:r>
      <w:r w:rsidRPr="009B6F32">
        <w:rPr>
          <w:rFonts w:ascii="宋体" w:hAnsi="宋体" w:cs="宋体" w:hint="eastAsia"/>
          <w:sz w:val="24"/>
        </w:rPr>
        <w:t>的</w:t>
      </w:r>
      <w:r w:rsidR="00962131">
        <w:rPr>
          <w:rFonts w:ascii="宋体" w:hAnsi="宋体" w:cs="宋体" w:hint="eastAsia"/>
          <w:sz w:val="24"/>
        </w:rPr>
        <w:t>了</w:t>
      </w:r>
      <w:r w:rsidRPr="009B6F32">
        <w:rPr>
          <w:rFonts w:ascii="宋体" w:hAnsi="宋体" w:cs="宋体" w:hint="eastAsia"/>
          <w:sz w:val="24"/>
        </w:rPr>
        <w:t>解，</w:t>
      </w:r>
      <w:r w:rsidR="00962131">
        <w:rPr>
          <w:rFonts w:ascii="宋体" w:hAnsi="宋体" w:cs="宋体" w:hint="eastAsia"/>
          <w:sz w:val="24"/>
        </w:rPr>
        <w:t>更</w:t>
      </w:r>
      <w:r w:rsidRPr="009B6F32">
        <w:rPr>
          <w:rFonts w:ascii="宋体" w:hAnsi="宋体" w:cs="宋体" w:hint="eastAsia"/>
          <w:sz w:val="24"/>
        </w:rPr>
        <w:t>使得</w:t>
      </w:r>
      <w:r w:rsidRPr="009B6F32">
        <w:rPr>
          <w:rFonts w:ascii="宋体" w:hAnsi="宋体" w:hint="eastAsia"/>
          <w:sz w:val="24"/>
        </w:rPr>
        <w:t>个人</w:t>
      </w:r>
      <w:r w:rsidR="00341779">
        <w:rPr>
          <w:rFonts w:ascii="宋体" w:hAnsi="宋体" w:hint="eastAsia"/>
          <w:sz w:val="24"/>
        </w:rPr>
        <w:t>在技术上得到充分的锻炼与提高</w:t>
      </w:r>
      <w:r w:rsidRPr="009B6F32">
        <w:rPr>
          <w:rFonts w:ascii="宋体" w:hAnsi="宋体" w:hint="eastAsia"/>
          <w:sz w:val="24"/>
        </w:rPr>
        <w:t>。</w:t>
      </w:r>
    </w:p>
    <w:p w:rsidR="0065684E" w:rsidRDefault="0065684E" w:rsidP="009B6F32">
      <w:pPr>
        <w:autoSpaceDE w:val="0"/>
        <w:autoSpaceDN w:val="0"/>
        <w:adjustRightInd w:val="0"/>
        <w:spacing w:line="400" w:lineRule="exact"/>
        <w:ind w:firstLine="420"/>
        <w:rPr>
          <w:rFonts w:ascii="宋体" w:hAnsi="宋体"/>
          <w:sz w:val="24"/>
        </w:rPr>
      </w:pPr>
      <w:r>
        <w:rPr>
          <w:rFonts w:ascii="宋体" w:hAnsi="宋体" w:hint="eastAsia"/>
          <w:sz w:val="24"/>
        </w:rPr>
        <w:t>研究室中温馨且和睦的气氛，彼此互通有无的协助，都是令大家不断进步且努力付出的重要条件。两年的日子里，实验室里共同的生活点滴，不论是技术的研究、论文写作的指导、学术上的讨论、言不及义的闲扯、赶进度的革命情感、共同休闲时的欢乐，感谢实验室里的众位同学：林哲、魏晶晶、刘杨、任建新、范捷琦、刘博轩、肖英男、郭琴。你们的陪伴让两年的研究生活变的绚丽多彩。</w:t>
      </w:r>
    </w:p>
    <w:p w:rsidR="00632424" w:rsidRPr="007D709B" w:rsidRDefault="00632424" w:rsidP="009B6F32">
      <w:pPr>
        <w:autoSpaceDE w:val="0"/>
        <w:autoSpaceDN w:val="0"/>
        <w:adjustRightInd w:val="0"/>
        <w:spacing w:line="400" w:lineRule="exact"/>
        <w:ind w:firstLine="420"/>
        <w:rPr>
          <w:rFonts w:ascii="宋体" w:hAnsi="宋体"/>
          <w:sz w:val="24"/>
        </w:rPr>
      </w:pPr>
      <w:r>
        <w:rPr>
          <w:rFonts w:ascii="宋体" w:hAnsi="宋体" w:hint="eastAsia"/>
          <w:sz w:val="24"/>
        </w:rPr>
        <w:t>最后，一定要感谢一直支持我、关心我的家人与朋友，让我能够在无后顾之忧下，全心完成硕士学位。谨以此论文献给所有关心我与支持我的人，愿你们与我一同分享这份荣耀与喜悦。</w:t>
      </w:r>
    </w:p>
    <w:p w:rsidR="00420267" w:rsidRPr="00117B9A" w:rsidRDefault="00407370" w:rsidP="00117B9A">
      <w:pPr>
        <w:pStyle w:val="af4"/>
        <w:rPr>
          <w:rStyle w:val="apple-converted-space"/>
        </w:rPr>
      </w:pPr>
      <w:r>
        <w:rPr>
          <w:szCs w:val="32"/>
        </w:rPr>
        <w:br w:type="page"/>
      </w:r>
      <w:bookmarkStart w:id="148" w:name="_Toc343979974"/>
      <w:r w:rsidR="0017476D" w:rsidRPr="00117B9A">
        <w:rPr>
          <w:rStyle w:val="apple-converted-space"/>
          <w:rFonts w:hint="eastAsia"/>
        </w:rPr>
        <w:lastRenderedPageBreak/>
        <w:t>攻读学位期间发表的学术论文</w:t>
      </w:r>
      <w:bookmarkEnd w:id="148"/>
    </w:p>
    <w:p w:rsidR="0017476D" w:rsidRPr="002B12A7" w:rsidRDefault="0017476D" w:rsidP="00002879">
      <w:pPr>
        <w:pStyle w:val="p0"/>
        <w:adjustRightInd w:val="0"/>
        <w:spacing w:line="400" w:lineRule="exact"/>
        <w:rPr>
          <w:sz w:val="24"/>
          <w:szCs w:val="24"/>
        </w:rPr>
      </w:pPr>
      <w:r w:rsidRPr="002B12A7">
        <w:rPr>
          <w:color w:val="000000"/>
          <w:sz w:val="24"/>
          <w:szCs w:val="24"/>
        </w:rPr>
        <w:t>[1]</w:t>
      </w:r>
      <w:r w:rsidR="00D92091" w:rsidRPr="002B12A7">
        <w:rPr>
          <w:color w:val="000000"/>
          <w:sz w:val="24"/>
          <w:szCs w:val="24"/>
        </w:rPr>
        <w:t>Guoshi Wu</w:t>
      </w:r>
      <w:r w:rsidRPr="002B12A7">
        <w:rPr>
          <w:rFonts w:hAnsi="宋体"/>
          <w:sz w:val="24"/>
          <w:szCs w:val="24"/>
        </w:rPr>
        <w:t>，</w:t>
      </w:r>
      <w:r w:rsidR="00D92091" w:rsidRPr="002B12A7">
        <w:rPr>
          <w:sz w:val="24"/>
          <w:szCs w:val="24"/>
        </w:rPr>
        <w:t>Fanfan Liu</w:t>
      </w:r>
      <w:r w:rsidR="00897C40" w:rsidRPr="002B12A7">
        <w:rPr>
          <w:sz w:val="24"/>
          <w:szCs w:val="24"/>
        </w:rPr>
        <w:t>.</w:t>
      </w:r>
      <w:r w:rsidR="00D92091" w:rsidRPr="002B12A7">
        <w:rPr>
          <w:sz w:val="24"/>
          <w:szCs w:val="24"/>
        </w:rPr>
        <w:t>Web crawler for event driven crawling of AJAX-based web applications</w:t>
      </w:r>
      <w:r w:rsidR="00041834" w:rsidRPr="002B12A7">
        <w:rPr>
          <w:rFonts w:hAnsi="宋体"/>
          <w:sz w:val="24"/>
          <w:szCs w:val="24"/>
        </w:rPr>
        <w:t>被</w:t>
      </w:r>
      <w:r w:rsidR="00280833" w:rsidRPr="002B12A7">
        <w:rPr>
          <w:sz w:val="24"/>
          <w:szCs w:val="24"/>
        </w:rPr>
        <w:t>2012</w:t>
      </w:r>
      <w:r w:rsidR="00280833" w:rsidRPr="002B12A7">
        <w:rPr>
          <w:rFonts w:hAnsi="宋体"/>
          <w:sz w:val="24"/>
          <w:szCs w:val="24"/>
        </w:rPr>
        <w:t>年信息系统、计算及管理国际学术会议</w:t>
      </w:r>
      <w:r w:rsidR="00002879" w:rsidRPr="002B12A7">
        <w:rPr>
          <w:rStyle w:val="a9"/>
          <w:rFonts w:hAnsi="宋体"/>
          <w:b w:val="0"/>
        </w:rPr>
        <w:t>（</w:t>
      </w:r>
      <w:r w:rsidR="00002879" w:rsidRPr="002B12A7">
        <w:rPr>
          <w:sz w:val="24"/>
          <w:szCs w:val="24"/>
        </w:rPr>
        <w:t>ICM2012</w:t>
      </w:r>
      <w:r w:rsidR="00002879" w:rsidRPr="002B12A7">
        <w:rPr>
          <w:rFonts w:hAnsi="宋体"/>
          <w:sz w:val="24"/>
          <w:szCs w:val="24"/>
        </w:rPr>
        <w:t>）</w:t>
      </w:r>
      <w:r w:rsidR="00041834" w:rsidRPr="002B12A7">
        <w:rPr>
          <w:rFonts w:hAnsi="宋体"/>
          <w:sz w:val="24"/>
          <w:szCs w:val="24"/>
        </w:rPr>
        <w:t>录用，</w:t>
      </w:r>
      <w:r w:rsidR="002B12A7" w:rsidRPr="002B12A7">
        <w:rPr>
          <w:rFonts w:hAnsi="宋体"/>
          <w:sz w:val="24"/>
          <w:szCs w:val="24"/>
        </w:rPr>
        <w:t>大会论文集</w:t>
      </w:r>
      <w:r w:rsidR="00002879" w:rsidRPr="002B12A7">
        <w:rPr>
          <w:rFonts w:hAnsi="宋体"/>
          <w:sz w:val="24"/>
          <w:szCs w:val="24"/>
        </w:rPr>
        <w:t>由</w:t>
      </w:r>
      <w:r w:rsidR="00002879" w:rsidRPr="002B12A7">
        <w:rPr>
          <w:sz w:val="24"/>
          <w:szCs w:val="24"/>
        </w:rPr>
        <w:t>Springer</w:t>
      </w:r>
      <w:r w:rsidR="00002879" w:rsidRPr="002B12A7">
        <w:rPr>
          <w:rFonts w:hAnsi="宋体"/>
          <w:sz w:val="24"/>
          <w:szCs w:val="24"/>
        </w:rPr>
        <w:t>旗下的</w:t>
      </w:r>
      <w:r w:rsidR="00002879" w:rsidRPr="002B12A7">
        <w:rPr>
          <w:sz w:val="24"/>
          <w:szCs w:val="24"/>
        </w:rPr>
        <w:t>Lecture N</w:t>
      </w:r>
      <w:r w:rsidR="00C45861" w:rsidRPr="002B12A7">
        <w:rPr>
          <w:sz w:val="24"/>
          <w:szCs w:val="24"/>
        </w:rPr>
        <w:t>otes in Electrical Engineering(</w:t>
      </w:r>
      <w:r w:rsidR="00002879" w:rsidRPr="002B12A7">
        <w:rPr>
          <w:sz w:val="24"/>
          <w:szCs w:val="24"/>
        </w:rPr>
        <w:t>LNEE, ISSN</w:t>
      </w:r>
      <w:r w:rsidR="00002879" w:rsidRPr="002B12A7">
        <w:rPr>
          <w:rFonts w:hAnsi="宋体"/>
          <w:sz w:val="24"/>
          <w:szCs w:val="24"/>
        </w:rPr>
        <w:t>：</w:t>
      </w:r>
      <w:r w:rsidR="00002879" w:rsidRPr="002B12A7">
        <w:rPr>
          <w:sz w:val="24"/>
          <w:szCs w:val="24"/>
        </w:rPr>
        <w:t>1876-1100)</w:t>
      </w:r>
      <w:r w:rsidR="00002879" w:rsidRPr="002B12A7">
        <w:rPr>
          <w:rFonts w:hAnsi="宋体"/>
          <w:sz w:val="24"/>
          <w:szCs w:val="24"/>
        </w:rPr>
        <w:t>期刊出版，并提交</w:t>
      </w:r>
      <w:r w:rsidR="00002879" w:rsidRPr="002B12A7">
        <w:rPr>
          <w:sz w:val="24"/>
          <w:szCs w:val="24"/>
        </w:rPr>
        <w:t>EI Compendex</w:t>
      </w:r>
      <w:r w:rsidR="00002879" w:rsidRPr="002B12A7">
        <w:rPr>
          <w:rFonts w:hAnsi="宋体"/>
          <w:sz w:val="24"/>
          <w:szCs w:val="24"/>
        </w:rPr>
        <w:t>检索。杭州</w:t>
      </w:r>
      <w:r w:rsidR="00002879" w:rsidRPr="002B12A7">
        <w:rPr>
          <w:sz w:val="24"/>
          <w:szCs w:val="24"/>
        </w:rPr>
        <w:t>2012</w:t>
      </w:r>
      <w:r w:rsidR="00002879" w:rsidRPr="002B12A7">
        <w:rPr>
          <w:rFonts w:hAnsi="宋体"/>
          <w:sz w:val="24"/>
          <w:szCs w:val="24"/>
        </w:rPr>
        <w:t>年</w:t>
      </w:r>
      <w:r w:rsidR="00002879" w:rsidRPr="002B12A7">
        <w:rPr>
          <w:sz w:val="24"/>
          <w:szCs w:val="24"/>
        </w:rPr>
        <w:t>12</w:t>
      </w:r>
      <w:r w:rsidR="00002879" w:rsidRPr="002B12A7">
        <w:rPr>
          <w:rFonts w:hAnsi="宋体"/>
          <w:sz w:val="24"/>
          <w:szCs w:val="24"/>
        </w:rPr>
        <w:t>月</w:t>
      </w:r>
      <w:r w:rsidR="00002879" w:rsidRPr="002B12A7">
        <w:rPr>
          <w:sz w:val="24"/>
          <w:szCs w:val="24"/>
        </w:rPr>
        <w:t>8</w:t>
      </w:r>
      <w:r w:rsidR="00002879" w:rsidRPr="002B12A7">
        <w:rPr>
          <w:rFonts w:hAnsi="宋体"/>
          <w:sz w:val="24"/>
          <w:szCs w:val="24"/>
        </w:rPr>
        <w:t>日。论文编号：</w:t>
      </w:r>
      <w:r w:rsidR="00002879" w:rsidRPr="002B12A7">
        <w:rPr>
          <w:sz w:val="24"/>
          <w:szCs w:val="24"/>
        </w:rPr>
        <w:t>ICM368.</w:t>
      </w:r>
    </w:p>
    <w:p w:rsidR="00164A20" w:rsidRDefault="00164A20"/>
    <w:sectPr w:rsidR="00164A20" w:rsidSect="00B10B8A">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1C5E" w:rsidRDefault="00891C5E">
      <w:r>
        <w:separator/>
      </w:r>
    </w:p>
  </w:endnote>
  <w:endnote w:type="continuationSeparator" w:id="0">
    <w:p w:rsidR="00891C5E" w:rsidRDefault="00891C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方正大黑简体">
    <w:altName w:val="黑体"/>
    <w:charset w:val="86"/>
    <w:family w:val="script"/>
    <w:pitch w:val="default"/>
    <w:sig w:usb0="00000001" w:usb1="080E0000" w:usb2="00000010" w:usb3="00000000" w:csb0="00040000" w:csb1="00000000"/>
  </w:font>
  <w:font w:name="??">
    <w:altName w:val="Times New Roman"/>
    <w:charset w:val="00"/>
    <w:family w:val="roman"/>
    <w:pitch w:val="default"/>
    <w:sig w:usb0="00000003" w:usb1="00000000" w:usb2="00000000" w:usb3="00000000" w:csb0="00000001" w:csb1="00000000"/>
  </w:font>
  <w:font w:name="TimesNewRoman">
    <w:altName w:val="Times New Roman"/>
    <w:charset w:val="00"/>
    <w:family w:val="roman"/>
    <w:pitch w:val="default"/>
    <w:sig w:usb0="00000003" w:usb1="00000000" w:usb2="00000000" w:usb3="00000000" w:csb0="00000001" w:csb1="00000000"/>
  </w:font>
  <w:font w:name="楷体_GB2312">
    <w:altName w:val="Arial Unicode MS"/>
    <w:charset w:val="86"/>
    <w:family w:val="modern"/>
    <w:pitch w:val="fixed"/>
    <w:sig w:usb0="00000001" w:usb1="080E0000" w:usb2="00000010" w:usb3="00000000" w:csb0="00040000" w:csb1="00000000"/>
  </w:font>
  <w:font w:name="A4+CAJ FNT00">
    <w:altName w:val="方正舒体"/>
    <w:charset w:val="86"/>
    <w:family w:val="auto"/>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pPr>
      <w:pStyle w:val="ae"/>
      <w:framePr w:h="0" w:wrap="around" w:vAnchor="text" w:hAnchor="margin" w:xAlign="center" w:y="1"/>
      <w:rPr>
        <w:rStyle w:val="a5"/>
      </w:rPr>
    </w:pPr>
    <w:r>
      <w:fldChar w:fldCharType="begin"/>
    </w:r>
    <w:r>
      <w:rPr>
        <w:rStyle w:val="a5"/>
      </w:rPr>
      <w:instrText xml:space="preserve">PAGE  </w:instrText>
    </w:r>
    <w:r>
      <w:fldChar w:fldCharType="end"/>
    </w:r>
  </w:p>
  <w:p w:rsidR="00891C5E" w:rsidRDefault="00891C5E">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pPr>
      <w:pStyle w:val="ae"/>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25641"/>
      <w:docPartObj>
        <w:docPartGallery w:val="Page Numbers (Bottom of Page)"/>
        <w:docPartUnique/>
      </w:docPartObj>
    </w:sdtPr>
    <w:sdtContent>
      <w:p w:rsidR="00891C5E" w:rsidRDefault="00891C5E" w:rsidP="004107E8">
        <w:pPr>
          <w:pStyle w:val="ae"/>
          <w:jc w:val="center"/>
        </w:pPr>
        <w:fldSimple w:instr=" PAGE   \* MERGEFORMAT ">
          <w:r w:rsidRPr="00891C5E">
            <w:rPr>
              <w:noProof/>
              <w:lang w:val="zh-CN"/>
            </w:rPr>
            <w:t>II</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pPr>
      <w:pStyle w:val="ae"/>
      <w:framePr w:h="0" w:wrap="around" w:vAnchor="text" w:hAnchor="margin" w:xAlign="center" w:y="1"/>
      <w:rPr>
        <w:rStyle w:val="a5"/>
      </w:rPr>
    </w:pPr>
    <w:r>
      <w:fldChar w:fldCharType="begin"/>
    </w:r>
    <w:r>
      <w:rPr>
        <w:rStyle w:val="a5"/>
      </w:rPr>
      <w:instrText xml:space="preserve">PAGE  </w:instrText>
    </w:r>
    <w:r>
      <w:fldChar w:fldCharType="separate"/>
    </w:r>
    <w:r>
      <w:rPr>
        <w:rStyle w:val="a5"/>
        <w:noProof/>
      </w:rPr>
      <w:t>14</w:t>
    </w:r>
    <w:r>
      <w:fldChar w:fldCharType="end"/>
    </w:r>
  </w:p>
  <w:p w:rsidR="00891C5E" w:rsidRDefault="00891C5E">
    <w:pPr>
      <w:pStyle w:val="ae"/>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pPr>
      <w:pStyle w:val="ae"/>
      <w:framePr w:h="0" w:wrap="around" w:vAnchor="text" w:hAnchor="margin" w:xAlign="center" w:y="1"/>
      <w:rPr>
        <w:rStyle w:val="a5"/>
      </w:rPr>
    </w:pPr>
    <w:r>
      <w:fldChar w:fldCharType="begin"/>
    </w:r>
    <w:r>
      <w:rPr>
        <w:rStyle w:val="a5"/>
      </w:rPr>
      <w:instrText xml:space="preserve">PAGE  </w:instrText>
    </w:r>
    <w:r>
      <w:fldChar w:fldCharType="separate"/>
    </w:r>
    <w:r>
      <w:rPr>
        <w:rStyle w:val="a5"/>
        <w:noProof/>
      </w:rPr>
      <w:t>15</w:t>
    </w:r>
    <w:r>
      <w:fldChar w:fldCharType="end"/>
    </w:r>
  </w:p>
  <w:p w:rsidR="00891C5E" w:rsidRDefault="00891C5E">
    <w:pPr>
      <w:pStyle w:val="ae"/>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pPr>
      <w:pStyle w:val="ae"/>
      <w:framePr w:h="0" w:wrap="around" w:vAnchor="text" w:hAnchor="margin" w:xAlign="center" w:y="1"/>
      <w:rPr>
        <w:rStyle w:val="a5"/>
      </w:rPr>
    </w:pPr>
    <w:r>
      <w:fldChar w:fldCharType="begin"/>
    </w:r>
    <w:r>
      <w:rPr>
        <w:rStyle w:val="a5"/>
      </w:rPr>
      <w:instrText xml:space="preserve">PAGE  </w:instrText>
    </w:r>
    <w:r>
      <w:fldChar w:fldCharType="separate"/>
    </w:r>
    <w:r w:rsidR="002A2C46">
      <w:rPr>
        <w:rStyle w:val="a5"/>
        <w:noProof/>
      </w:rPr>
      <w:t>44</w:t>
    </w:r>
    <w:r>
      <w:fldChar w:fldCharType="end"/>
    </w:r>
  </w:p>
  <w:p w:rsidR="00891C5E" w:rsidRDefault="00891C5E">
    <w:pPr>
      <w:pStyle w:val="a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1C5E" w:rsidRDefault="00891C5E">
      <w:r>
        <w:separator/>
      </w:r>
    </w:p>
  </w:footnote>
  <w:footnote w:type="continuationSeparator" w:id="0">
    <w:p w:rsidR="00891C5E" w:rsidRDefault="00891C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pPr>
      <w:pStyle w:val="af1"/>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rsidP="0015246A">
    <w:pPr>
      <w:pStyle w:val="af1"/>
    </w:pPr>
    <w:r>
      <w:rPr>
        <w:rFonts w:hint="eastAsia"/>
      </w:rPr>
      <w:t>北京邮电大学硕士研究生学位论文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5E" w:rsidRDefault="00891C5E" w:rsidP="0015246A">
    <w:pPr>
      <w:pStyle w:val="af1"/>
    </w:pPr>
    <w:r>
      <w:rPr>
        <w:rFonts w:hint="eastAsia"/>
      </w:rPr>
      <w:t>北京邮电大学硕士研究生学位论文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multilevel"/>
    <w:tmpl w:val="0000000C"/>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nsid w:val="0000000D"/>
    <w:multiLevelType w:val="multilevel"/>
    <w:tmpl w:val="0000000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000000E"/>
    <w:multiLevelType w:val="multilevel"/>
    <w:tmpl w:val="0000000E"/>
    <w:lvl w:ilvl="0">
      <w:start w:val="1"/>
      <w:numFmt w:val="bullet"/>
      <w:lvlText w:val=""/>
      <w:lvlJc w:val="left"/>
      <w:pPr>
        <w:tabs>
          <w:tab w:val="num" w:pos="841"/>
        </w:tabs>
        <w:ind w:left="841" w:hanging="420"/>
      </w:pPr>
      <w:rPr>
        <w:rFonts w:ascii="Wingdings" w:hAnsi="Wingdings" w:hint="default"/>
      </w:rPr>
    </w:lvl>
    <w:lvl w:ilvl="1">
      <w:start w:val="1"/>
      <w:numFmt w:val="bullet"/>
      <w:lvlText w:val=""/>
      <w:lvlJc w:val="left"/>
      <w:pPr>
        <w:tabs>
          <w:tab w:val="num" w:pos="1261"/>
        </w:tabs>
        <w:ind w:left="1261" w:hanging="420"/>
      </w:pPr>
      <w:rPr>
        <w:rFonts w:ascii="Wingdings" w:hAnsi="Wingdings" w:hint="default"/>
      </w:rPr>
    </w:lvl>
    <w:lvl w:ilvl="2">
      <w:start w:val="1"/>
      <w:numFmt w:val="bullet"/>
      <w:lvlText w:val=""/>
      <w:lvlJc w:val="left"/>
      <w:pPr>
        <w:tabs>
          <w:tab w:val="num" w:pos="1681"/>
        </w:tabs>
        <w:ind w:left="1681" w:hanging="420"/>
      </w:pPr>
      <w:rPr>
        <w:rFonts w:ascii="Wingdings" w:hAnsi="Wingdings" w:hint="default"/>
      </w:rPr>
    </w:lvl>
    <w:lvl w:ilvl="3">
      <w:start w:val="1"/>
      <w:numFmt w:val="bullet"/>
      <w:lvlText w:val=""/>
      <w:lvlJc w:val="left"/>
      <w:pPr>
        <w:tabs>
          <w:tab w:val="num" w:pos="2101"/>
        </w:tabs>
        <w:ind w:left="2101" w:hanging="420"/>
      </w:pPr>
      <w:rPr>
        <w:rFonts w:ascii="Wingdings" w:hAnsi="Wingdings" w:hint="default"/>
      </w:rPr>
    </w:lvl>
    <w:lvl w:ilvl="4">
      <w:start w:val="1"/>
      <w:numFmt w:val="bullet"/>
      <w:lvlText w:val=""/>
      <w:lvlJc w:val="left"/>
      <w:pPr>
        <w:tabs>
          <w:tab w:val="num" w:pos="2521"/>
        </w:tabs>
        <w:ind w:left="2521" w:hanging="420"/>
      </w:pPr>
      <w:rPr>
        <w:rFonts w:ascii="Wingdings" w:hAnsi="Wingdings" w:hint="default"/>
      </w:rPr>
    </w:lvl>
    <w:lvl w:ilvl="5">
      <w:start w:val="1"/>
      <w:numFmt w:val="bullet"/>
      <w:lvlText w:val=""/>
      <w:lvlJc w:val="left"/>
      <w:pPr>
        <w:tabs>
          <w:tab w:val="num" w:pos="2941"/>
        </w:tabs>
        <w:ind w:left="2941" w:hanging="420"/>
      </w:pPr>
      <w:rPr>
        <w:rFonts w:ascii="Wingdings" w:hAnsi="Wingdings" w:hint="default"/>
      </w:rPr>
    </w:lvl>
    <w:lvl w:ilvl="6">
      <w:start w:val="1"/>
      <w:numFmt w:val="bullet"/>
      <w:lvlText w:val=""/>
      <w:lvlJc w:val="left"/>
      <w:pPr>
        <w:tabs>
          <w:tab w:val="num" w:pos="3361"/>
        </w:tabs>
        <w:ind w:left="3361" w:hanging="420"/>
      </w:pPr>
      <w:rPr>
        <w:rFonts w:ascii="Wingdings" w:hAnsi="Wingdings" w:hint="default"/>
      </w:rPr>
    </w:lvl>
    <w:lvl w:ilvl="7">
      <w:start w:val="1"/>
      <w:numFmt w:val="bullet"/>
      <w:lvlText w:val=""/>
      <w:lvlJc w:val="left"/>
      <w:pPr>
        <w:tabs>
          <w:tab w:val="num" w:pos="3781"/>
        </w:tabs>
        <w:ind w:left="3781" w:hanging="420"/>
      </w:pPr>
      <w:rPr>
        <w:rFonts w:ascii="Wingdings" w:hAnsi="Wingdings" w:hint="default"/>
      </w:rPr>
    </w:lvl>
    <w:lvl w:ilvl="8">
      <w:start w:val="1"/>
      <w:numFmt w:val="bullet"/>
      <w:lvlText w:val=""/>
      <w:lvlJc w:val="left"/>
      <w:pPr>
        <w:tabs>
          <w:tab w:val="num" w:pos="4201"/>
        </w:tabs>
        <w:ind w:left="4201" w:hanging="420"/>
      </w:pPr>
      <w:rPr>
        <w:rFonts w:ascii="Wingdings" w:hAnsi="Wingdings" w:hint="default"/>
      </w:rPr>
    </w:lvl>
  </w:abstractNum>
  <w:abstractNum w:abstractNumId="3">
    <w:nsid w:val="0000000F"/>
    <w:multiLevelType w:val="multilevel"/>
    <w:tmpl w:val="0000000F"/>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3119"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4">
    <w:nsid w:val="05007F4E"/>
    <w:multiLevelType w:val="hybridMultilevel"/>
    <w:tmpl w:val="4AB8FF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B424C3"/>
    <w:multiLevelType w:val="hybridMultilevel"/>
    <w:tmpl w:val="EE388004"/>
    <w:lvl w:ilvl="0" w:tplc="41B8AEB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7F380A"/>
    <w:multiLevelType w:val="hybridMultilevel"/>
    <w:tmpl w:val="7974E808"/>
    <w:lvl w:ilvl="0" w:tplc="68DADC26">
      <w:start w:val="1"/>
      <w:numFmt w:val="decimal"/>
      <w:lvlText w:val="%1"/>
      <w:lvlJc w:val="left"/>
      <w:pPr>
        <w:ind w:left="227" w:hanging="227"/>
      </w:pPr>
      <w:rPr>
        <w:rFonts w:hint="eastAsia"/>
        <w:sz w:val="1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7B42B0"/>
    <w:multiLevelType w:val="multilevel"/>
    <w:tmpl w:val="F3E646A6"/>
    <w:lvl w:ilvl="0">
      <w:start w:val="1"/>
      <w:numFmt w:val="decimal"/>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A7A6B0D"/>
    <w:multiLevelType w:val="hybridMultilevel"/>
    <w:tmpl w:val="0E9CC0FA"/>
    <w:lvl w:ilvl="0" w:tplc="924604C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0A7932"/>
    <w:multiLevelType w:val="hybridMultilevel"/>
    <w:tmpl w:val="779625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AF0601"/>
    <w:multiLevelType w:val="hybridMultilevel"/>
    <w:tmpl w:val="EA100042"/>
    <w:lvl w:ilvl="0" w:tplc="1F60216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D32F89"/>
    <w:multiLevelType w:val="hybridMultilevel"/>
    <w:tmpl w:val="026C5242"/>
    <w:lvl w:ilvl="0" w:tplc="7C60E28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56F4381"/>
    <w:multiLevelType w:val="hybridMultilevel"/>
    <w:tmpl w:val="1B5842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B836BC1"/>
    <w:multiLevelType w:val="hybridMultilevel"/>
    <w:tmpl w:val="2DC06378"/>
    <w:lvl w:ilvl="0" w:tplc="7C60E28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2D507F33"/>
    <w:multiLevelType w:val="hybridMultilevel"/>
    <w:tmpl w:val="67E41044"/>
    <w:lvl w:ilvl="0" w:tplc="B0A67D44">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EC70A5"/>
    <w:multiLevelType w:val="hybridMultilevel"/>
    <w:tmpl w:val="646E6348"/>
    <w:lvl w:ilvl="0" w:tplc="BF76B4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4702CF"/>
    <w:multiLevelType w:val="multilevel"/>
    <w:tmpl w:val="134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C857A5"/>
    <w:multiLevelType w:val="hybridMultilevel"/>
    <w:tmpl w:val="2F8694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270E83"/>
    <w:multiLevelType w:val="multilevel"/>
    <w:tmpl w:val="9724C726"/>
    <w:lvl w:ilvl="0">
      <w:start w:val="1"/>
      <w:numFmt w:val="decimal"/>
      <w:lvlText w:val="4.%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nsid w:val="44373811"/>
    <w:multiLevelType w:val="hybridMultilevel"/>
    <w:tmpl w:val="BEBCBDBA"/>
    <w:lvl w:ilvl="0" w:tplc="7C60E28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6D64227"/>
    <w:multiLevelType w:val="hybridMultilevel"/>
    <w:tmpl w:val="BB309FDC"/>
    <w:lvl w:ilvl="0" w:tplc="1F60216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93119D"/>
    <w:multiLevelType w:val="hybridMultilevel"/>
    <w:tmpl w:val="D9D67B5A"/>
    <w:lvl w:ilvl="0" w:tplc="7C60E28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7246ED"/>
    <w:multiLevelType w:val="hybridMultilevel"/>
    <w:tmpl w:val="F26011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DE876FD"/>
    <w:multiLevelType w:val="hybridMultilevel"/>
    <w:tmpl w:val="45D0A294"/>
    <w:lvl w:ilvl="0" w:tplc="C594507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3D735E3"/>
    <w:multiLevelType w:val="hybridMultilevel"/>
    <w:tmpl w:val="26365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2974EC"/>
    <w:multiLevelType w:val="hybridMultilevel"/>
    <w:tmpl w:val="7322784E"/>
    <w:lvl w:ilvl="0" w:tplc="1F60216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2E7C20"/>
    <w:multiLevelType w:val="hybridMultilevel"/>
    <w:tmpl w:val="9C1086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276918"/>
    <w:multiLevelType w:val="hybridMultilevel"/>
    <w:tmpl w:val="13420F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F406938"/>
    <w:multiLevelType w:val="hybridMultilevel"/>
    <w:tmpl w:val="4A76DD88"/>
    <w:lvl w:ilvl="0" w:tplc="299E0EF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B901DC"/>
    <w:multiLevelType w:val="hybridMultilevel"/>
    <w:tmpl w:val="16BC7994"/>
    <w:lvl w:ilvl="0" w:tplc="7C60E28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337FC4"/>
    <w:multiLevelType w:val="hybridMultilevel"/>
    <w:tmpl w:val="2F8694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55D41DD"/>
    <w:multiLevelType w:val="multilevel"/>
    <w:tmpl w:val="F3E646A6"/>
    <w:lvl w:ilvl="0">
      <w:start w:val="1"/>
      <w:numFmt w:val="decimal"/>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75FC125F"/>
    <w:multiLevelType w:val="hybridMultilevel"/>
    <w:tmpl w:val="0F14D1FE"/>
    <w:lvl w:ilvl="0" w:tplc="BF76B4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541CFF"/>
    <w:multiLevelType w:val="hybridMultilevel"/>
    <w:tmpl w:val="45285D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9045162"/>
    <w:multiLevelType w:val="hybridMultilevel"/>
    <w:tmpl w:val="D87CC970"/>
    <w:lvl w:ilvl="0" w:tplc="0E3670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F315CE"/>
    <w:multiLevelType w:val="multilevel"/>
    <w:tmpl w:val="F3E646A6"/>
    <w:lvl w:ilvl="0">
      <w:start w:val="1"/>
      <w:numFmt w:val="decimal"/>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16"/>
  </w:num>
  <w:num w:numId="6">
    <w:abstractNumId w:val="8"/>
  </w:num>
  <w:num w:numId="7">
    <w:abstractNumId w:val="6"/>
  </w:num>
  <w:num w:numId="8">
    <w:abstractNumId w:val="31"/>
  </w:num>
  <w:num w:numId="9">
    <w:abstractNumId w:val="12"/>
  </w:num>
  <w:num w:numId="10">
    <w:abstractNumId w:val="4"/>
  </w:num>
  <w:num w:numId="11">
    <w:abstractNumId w:val="28"/>
  </w:num>
  <w:num w:numId="12">
    <w:abstractNumId w:val="27"/>
  </w:num>
  <w:num w:numId="13">
    <w:abstractNumId w:val="13"/>
  </w:num>
  <w:num w:numId="14">
    <w:abstractNumId w:val="19"/>
  </w:num>
  <w:num w:numId="15">
    <w:abstractNumId w:val="11"/>
  </w:num>
  <w:num w:numId="16">
    <w:abstractNumId w:val="29"/>
  </w:num>
  <w:num w:numId="17">
    <w:abstractNumId w:val="25"/>
  </w:num>
  <w:num w:numId="18">
    <w:abstractNumId w:val="10"/>
  </w:num>
  <w:num w:numId="19">
    <w:abstractNumId w:val="20"/>
  </w:num>
  <w:num w:numId="20">
    <w:abstractNumId w:val="22"/>
  </w:num>
  <w:num w:numId="21">
    <w:abstractNumId w:val="9"/>
  </w:num>
  <w:num w:numId="22">
    <w:abstractNumId w:val="17"/>
  </w:num>
  <w:num w:numId="23">
    <w:abstractNumId w:val="24"/>
  </w:num>
  <w:num w:numId="24">
    <w:abstractNumId w:val="32"/>
  </w:num>
  <w:num w:numId="25">
    <w:abstractNumId w:val="14"/>
  </w:num>
  <w:num w:numId="26">
    <w:abstractNumId w:val="21"/>
  </w:num>
  <w:num w:numId="27">
    <w:abstractNumId w:val="33"/>
  </w:num>
  <w:num w:numId="28">
    <w:abstractNumId w:val="24"/>
  </w:num>
  <w:num w:numId="29">
    <w:abstractNumId w:val="30"/>
  </w:num>
  <w:num w:numId="30">
    <w:abstractNumId w:val="37"/>
  </w:num>
  <w:num w:numId="31">
    <w:abstractNumId w:val="26"/>
  </w:num>
  <w:num w:numId="32">
    <w:abstractNumId w:val="18"/>
  </w:num>
  <w:num w:numId="33">
    <w:abstractNumId w:val="5"/>
  </w:num>
  <w:num w:numId="34">
    <w:abstractNumId w:val="23"/>
  </w:num>
  <w:num w:numId="35">
    <w:abstractNumId w:val="34"/>
  </w:num>
  <w:num w:numId="36">
    <w:abstractNumId w:val="38"/>
  </w:num>
  <w:num w:numId="37">
    <w:abstractNumId w:val="7"/>
  </w:num>
  <w:num w:numId="38">
    <w:abstractNumId w:val="36"/>
  </w:num>
  <w:num w:numId="39">
    <w:abstractNumId w:val="35"/>
  </w:num>
  <w:num w:numId="4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attachedTemplate r:id="rId1"/>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150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2879"/>
    <w:rsid w:val="00006DCD"/>
    <w:rsid w:val="0001134B"/>
    <w:rsid w:val="00013D0A"/>
    <w:rsid w:val="00014B67"/>
    <w:rsid w:val="00014E14"/>
    <w:rsid w:val="00020C3E"/>
    <w:rsid w:val="00020FC7"/>
    <w:rsid w:val="00022CDA"/>
    <w:rsid w:val="00024BD2"/>
    <w:rsid w:val="0002521D"/>
    <w:rsid w:val="000314B6"/>
    <w:rsid w:val="0003312A"/>
    <w:rsid w:val="00033CEB"/>
    <w:rsid w:val="00034A5F"/>
    <w:rsid w:val="00035F4F"/>
    <w:rsid w:val="00035F7C"/>
    <w:rsid w:val="0004121D"/>
    <w:rsid w:val="00041834"/>
    <w:rsid w:val="00041E23"/>
    <w:rsid w:val="00042DC1"/>
    <w:rsid w:val="00044383"/>
    <w:rsid w:val="00050CE7"/>
    <w:rsid w:val="00051A9B"/>
    <w:rsid w:val="00051F71"/>
    <w:rsid w:val="000550EC"/>
    <w:rsid w:val="00055AC9"/>
    <w:rsid w:val="00056DEB"/>
    <w:rsid w:val="00062847"/>
    <w:rsid w:val="00062FAF"/>
    <w:rsid w:val="00065778"/>
    <w:rsid w:val="00066766"/>
    <w:rsid w:val="00067464"/>
    <w:rsid w:val="00077E15"/>
    <w:rsid w:val="00084A33"/>
    <w:rsid w:val="0008657C"/>
    <w:rsid w:val="00093C60"/>
    <w:rsid w:val="00094B1A"/>
    <w:rsid w:val="00095AEB"/>
    <w:rsid w:val="0009614A"/>
    <w:rsid w:val="0009657B"/>
    <w:rsid w:val="000A1487"/>
    <w:rsid w:val="000A526B"/>
    <w:rsid w:val="000B0DD5"/>
    <w:rsid w:val="000B1C34"/>
    <w:rsid w:val="000B4C0F"/>
    <w:rsid w:val="000B669F"/>
    <w:rsid w:val="000C0367"/>
    <w:rsid w:val="000C0508"/>
    <w:rsid w:val="000C3175"/>
    <w:rsid w:val="000C5F81"/>
    <w:rsid w:val="000D0778"/>
    <w:rsid w:val="000D272D"/>
    <w:rsid w:val="000D3F30"/>
    <w:rsid w:val="000D40CD"/>
    <w:rsid w:val="000D42F7"/>
    <w:rsid w:val="000D43BA"/>
    <w:rsid w:val="000D55B3"/>
    <w:rsid w:val="000D5DF2"/>
    <w:rsid w:val="000E1902"/>
    <w:rsid w:val="000F2562"/>
    <w:rsid w:val="000F3A29"/>
    <w:rsid w:val="000F762C"/>
    <w:rsid w:val="001005F9"/>
    <w:rsid w:val="001037BA"/>
    <w:rsid w:val="0010583A"/>
    <w:rsid w:val="001101CC"/>
    <w:rsid w:val="001127A1"/>
    <w:rsid w:val="00112AA1"/>
    <w:rsid w:val="0011568E"/>
    <w:rsid w:val="00117B9A"/>
    <w:rsid w:val="00122B46"/>
    <w:rsid w:val="00124385"/>
    <w:rsid w:val="00125EA5"/>
    <w:rsid w:val="0012619F"/>
    <w:rsid w:val="00130D1E"/>
    <w:rsid w:val="00133BE3"/>
    <w:rsid w:val="00135A0E"/>
    <w:rsid w:val="001406AF"/>
    <w:rsid w:val="0014202A"/>
    <w:rsid w:val="00143752"/>
    <w:rsid w:val="001444D1"/>
    <w:rsid w:val="00150100"/>
    <w:rsid w:val="0015246A"/>
    <w:rsid w:val="001533B4"/>
    <w:rsid w:val="0015363E"/>
    <w:rsid w:val="00154EF9"/>
    <w:rsid w:val="001571C6"/>
    <w:rsid w:val="00157AFF"/>
    <w:rsid w:val="001605B1"/>
    <w:rsid w:val="00164A20"/>
    <w:rsid w:val="0017180B"/>
    <w:rsid w:val="001718F2"/>
    <w:rsid w:val="00172539"/>
    <w:rsid w:val="00172A27"/>
    <w:rsid w:val="00172D15"/>
    <w:rsid w:val="0017327F"/>
    <w:rsid w:val="001736B6"/>
    <w:rsid w:val="0017476D"/>
    <w:rsid w:val="0018173E"/>
    <w:rsid w:val="00192A2F"/>
    <w:rsid w:val="0019628C"/>
    <w:rsid w:val="001A106A"/>
    <w:rsid w:val="001A3B10"/>
    <w:rsid w:val="001A6DE4"/>
    <w:rsid w:val="001A7877"/>
    <w:rsid w:val="001B411B"/>
    <w:rsid w:val="001B6B5C"/>
    <w:rsid w:val="001B76E8"/>
    <w:rsid w:val="001B7CBD"/>
    <w:rsid w:val="001C00B6"/>
    <w:rsid w:val="001C2D53"/>
    <w:rsid w:val="001C36E9"/>
    <w:rsid w:val="001C4F50"/>
    <w:rsid w:val="001C558A"/>
    <w:rsid w:val="001C77C7"/>
    <w:rsid w:val="001D2C4A"/>
    <w:rsid w:val="001D3A21"/>
    <w:rsid w:val="001D4092"/>
    <w:rsid w:val="001E2D6D"/>
    <w:rsid w:val="001F2462"/>
    <w:rsid w:val="001F273C"/>
    <w:rsid w:val="001F3664"/>
    <w:rsid w:val="001F497A"/>
    <w:rsid w:val="001F50C3"/>
    <w:rsid w:val="001F745D"/>
    <w:rsid w:val="001F7D8D"/>
    <w:rsid w:val="002028A2"/>
    <w:rsid w:val="00202AEC"/>
    <w:rsid w:val="0020522C"/>
    <w:rsid w:val="00206914"/>
    <w:rsid w:val="00212468"/>
    <w:rsid w:val="002130A9"/>
    <w:rsid w:val="002137AD"/>
    <w:rsid w:val="0021606D"/>
    <w:rsid w:val="002215B3"/>
    <w:rsid w:val="00222519"/>
    <w:rsid w:val="002251C3"/>
    <w:rsid w:val="00225808"/>
    <w:rsid w:val="00230A32"/>
    <w:rsid w:val="002346FD"/>
    <w:rsid w:val="00234A0F"/>
    <w:rsid w:val="002356C0"/>
    <w:rsid w:val="00236F62"/>
    <w:rsid w:val="002375A9"/>
    <w:rsid w:val="0025150C"/>
    <w:rsid w:val="00253334"/>
    <w:rsid w:val="00253A38"/>
    <w:rsid w:val="0025748D"/>
    <w:rsid w:val="00257AE6"/>
    <w:rsid w:val="00260AA4"/>
    <w:rsid w:val="00260BE1"/>
    <w:rsid w:val="002652F2"/>
    <w:rsid w:val="00266BBD"/>
    <w:rsid w:val="00266D0A"/>
    <w:rsid w:val="00270E2F"/>
    <w:rsid w:val="00271C1C"/>
    <w:rsid w:val="00275A76"/>
    <w:rsid w:val="00277119"/>
    <w:rsid w:val="002778D3"/>
    <w:rsid w:val="00280833"/>
    <w:rsid w:val="002835A1"/>
    <w:rsid w:val="00283672"/>
    <w:rsid w:val="00287879"/>
    <w:rsid w:val="00291C64"/>
    <w:rsid w:val="00297C35"/>
    <w:rsid w:val="002A2C46"/>
    <w:rsid w:val="002A3D74"/>
    <w:rsid w:val="002B05C0"/>
    <w:rsid w:val="002B0812"/>
    <w:rsid w:val="002B0C3F"/>
    <w:rsid w:val="002B12A7"/>
    <w:rsid w:val="002B5A8E"/>
    <w:rsid w:val="002C6383"/>
    <w:rsid w:val="002D0E09"/>
    <w:rsid w:val="002D0E79"/>
    <w:rsid w:val="002D55E1"/>
    <w:rsid w:val="002D5881"/>
    <w:rsid w:val="002D5996"/>
    <w:rsid w:val="002D5DFE"/>
    <w:rsid w:val="002D6F9A"/>
    <w:rsid w:val="002E2F38"/>
    <w:rsid w:val="002F3135"/>
    <w:rsid w:val="002F404A"/>
    <w:rsid w:val="002F7285"/>
    <w:rsid w:val="00304AE8"/>
    <w:rsid w:val="00305E19"/>
    <w:rsid w:val="003076BE"/>
    <w:rsid w:val="00310CB9"/>
    <w:rsid w:val="00310DA8"/>
    <w:rsid w:val="00311B8B"/>
    <w:rsid w:val="00311FDE"/>
    <w:rsid w:val="00312E1A"/>
    <w:rsid w:val="00314CE6"/>
    <w:rsid w:val="003211DF"/>
    <w:rsid w:val="003246BB"/>
    <w:rsid w:val="0032666E"/>
    <w:rsid w:val="003269EB"/>
    <w:rsid w:val="00334672"/>
    <w:rsid w:val="0033488E"/>
    <w:rsid w:val="00337570"/>
    <w:rsid w:val="00340596"/>
    <w:rsid w:val="003409D1"/>
    <w:rsid w:val="00340DF2"/>
    <w:rsid w:val="00341667"/>
    <w:rsid w:val="00341779"/>
    <w:rsid w:val="00345C50"/>
    <w:rsid w:val="00345D83"/>
    <w:rsid w:val="003470A8"/>
    <w:rsid w:val="00352EF2"/>
    <w:rsid w:val="00355298"/>
    <w:rsid w:val="003557D8"/>
    <w:rsid w:val="003602D4"/>
    <w:rsid w:val="00362726"/>
    <w:rsid w:val="00365B0F"/>
    <w:rsid w:val="0036771A"/>
    <w:rsid w:val="00375D8E"/>
    <w:rsid w:val="0038026D"/>
    <w:rsid w:val="00385CCE"/>
    <w:rsid w:val="00391438"/>
    <w:rsid w:val="003915F6"/>
    <w:rsid w:val="00393463"/>
    <w:rsid w:val="00393DB4"/>
    <w:rsid w:val="0039451E"/>
    <w:rsid w:val="00394CE4"/>
    <w:rsid w:val="003A0736"/>
    <w:rsid w:val="003A2042"/>
    <w:rsid w:val="003A40C5"/>
    <w:rsid w:val="003A605C"/>
    <w:rsid w:val="003B3A66"/>
    <w:rsid w:val="003B7214"/>
    <w:rsid w:val="003C683D"/>
    <w:rsid w:val="003C6F7D"/>
    <w:rsid w:val="003D0737"/>
    <w:rsid w:val="003D21CE"/>
    <w:rsid w:val="003D431B"/>
    <w:rsid w:val="003E5E02"/>
    <w:rsid w:val="003E7A85"/>
    <w:rsid w:val="003E7C63"/>
    <w:rsid w:val="00407370"/>
    <w:rsid w:val="004107E8"/>
    <w:rsid w:val="0041158A"/>
    <w:rsid w:val="004117EC"/>
    <w:rsid w:val="00420267"/>
    <w:rsid w:val="004230E3"/>
    <w:rsid w:val="0042516E"/>
    <w:rsid w:val="00425306"/>
    <w:rsid w:val="00425D03"/>
    <w:rsid w:val="00441CF4"/>
    <w:rsid w:val="004455CD"/>
    <w:rsid w:val="004468E8"/>
    <w:rsid w:val="0044732D"/>
    <w:rsid w:val="00451035"/>
    <w:rsid w:val="004533BB"/>
    <w:rsid w:val="00453AB1"/>
    <w:rsid w:val="0045597C"/>
    <w:rsid w:val="00460011"/>
    <w:rsid w:val="0046155B"/>
    <w:rsid w:val="00461BE7"/>
    <w:rsid w:val="00461E02"/>
    <w:rsid w:val="00464C30"/>
    <w:rsid w:val="004670AC"/>
    <w:rsid w:val="004676A5"/>
    <w:rsid w:val="004720DD"/>
    <w:rsid w:val="00475D8F"/>
    <w:rsid w:val="004765A8"/>
    <w:rsid w:val="0048124F"/>
    <w:rsid w:val="0048391F"/>
    <w:rsid w:val="00483AE4"/>
    <w:rsid w:val="004918F6"/>
    <w:rsid w:val="004919A8"/>
    <w:rsid w:val="00492284"/>
    <w:rsid w:val="004939A5"/>
    <w:rsid w:val="004957CF"/>
    <w:rsid w:val="004A22D1"/>
    <w:rsid w:val="004A390F"/>
    <w:rsid w:val="004A632A"/>
    <w:rsid w:val="004A6992"/>
    <w:rsid w:val="004A756D"/>
    <w:rsid w:val="004A7D1A"/>
    <w:rsid w:val="004B4AEC"/>
    <w:rsid w:val="004B646B"/>
    <w:rsid w:val="004B655E"/>
    <w:rsid w:val="004C1788"/>
    <w:rsid w:val="004C5354"/>
    <w:rsid w:val="004C5D86"/>
    <w:rsid w:val="004C761A"/>
    <w:rsid w:val="004C7A3D"/>
    <w:rsid w:val="004D3449"/>
    <w:rsid w:val="004D4EC0"/>
    <w:rsid w:val="004D5C51"/>
    <w:rsid w:val="004D7CD5"/>
    <w:rsid w:val="004E1C76"/>
    <w:rsid w:val="004E3EE5"/>
    <w:rsid w:val="004E4B88"/>
    <w:rsid w:val="004E7DFE"/>
    <w:rsid w:val="004F0A44"/>
    <w:rsid w:val="004F1C4C"/>
    <w:rsid w:val="004F2257"/>
    <w:rsid w:val="004F469D"/>
    <w:rsid w:val="005006A9"/>
    <w:rsid w:val="0051045C"/>
    <w:rsid w:val="0051431C"/>
    <w:rsid w:val="00514F24"/>
    <w:rsid w:val="0051513E"/>
    <w:rsid w:val="00516BF9"/>
    <w:rsid w:val="00517819"/>
    <w:rsid w:val="00517845"/>
    <w:rsid w:val="00524D4A"/>
    <w:rsid w:val="005255A0"/>
    <w:rsid w:val="00525F3B"/>
    <w:rsid w:val="0052655B"/>
    <w:rsid w:val="00527BBA"/>
    <w:rsid w:val="005335E9"/>
    <w:rsid w:val="005343C4"/>
    <w:rsid w:val="0054305B"/>
    <w:rsid w:val="00543ACF"/>
    <w:rsid w:val="00543AFA"/>
    <w:rsid w:val="00544C9B"/>
    <w:rsid w:val="005539E3"/>
    <w:rsid w:val="00554DD8"/>
    <w:rsid w:val="00556691"/>
    <w:rsid w:val="00557302"/>
    <w:rsid w:val="00560A6B"/>
    <w:rsid w:val="00562BEB"/>
    <w:rsid w:val="00562C0F"/>
    <w:rsid w:val="005723DC"/>
    <w:rsid w:val="00573CAC"/>
    <w:rsid w:val="0057555E"/>
    <w:rsid w:val="00577959"/>
    <w:rsid w:val="00582EE8"/>
    <w:rsid w:val="005840ED"/>
    <w:rsid w:val="00585001"/>
    <w:rsid w:val="0058608C"/>
    <w:rsid w:val="005863C2"/>
    <w:rsid w:val="0059208A"/>
    <w:rsid w:val="00595032"/>
    <w:rsid w:val="0059759A"/>
    <w:rsid w:val="005979C3"/>
    <w:rsid w:val="005A06F7"/>
    <w:rsid w:val="005A1572"/>
    <w:rsid w:val="005A4A53"/>
    <w:rsid w:val="005A787B"/>
    <w:rsid w:val="005B71C6"/>
    <w:rsid w:val="005C566D"/>
    <w:rsid w:val="005C57F7"/>
    <w:rsid w:val="005D2ADA"/>
    <w:rsid w:val="005D49F0"/>
    <w:rsid w:val="005D5BB1"/>
    <w:rsid w:val="005E05E1"/>
    <w:rsid w:val="005E1963"/>
    <w:rsid w:val="005E21AA"/>
    <w:rsid w:val="005E25B8"/>
    <w:rsid w:val="00604D3C"/>
    <w:rsid w:val="00606301"/>
    <w:rsid w:val="006064CD"/>
    <w:rsid w:val="006070A6"/>
    <w:rsid w:val="00610A3A"/>
    <w:rsid w:val="00612AE6"/>
    <w:rsid w:val="00613E90"/>
    <w:rsid w:val="006167E9"/>
    <w:rsid w:val="00616F87"/>
    <w:rsid w:val="00617562"/>
    <w:rsid w:val="00623D86"/>
    <w:rsid w:val="006275AD"/>
    <w:rsid w:val="00632424"/>
    <w:rsid w:val="00633BCA"/>
    <w:rsid w:val="00633FB3"/>
    <w:rsid w:val="00635468"/>
    <w:rsid w:val="0064111A"/>
    <w:rsid w:val="00643CA3"/>
    <w:rsid w:val="00643D5D"/>
    <w:rsid w:val="00645C6E"/>
    <w:rsid w:val="00646845"/>
    <w:rsid w:val="00650ADE"/>
    <w:rsid w:val="00651E88"/>
    <w:rsid w:val="00653ABE"/>
    <w:rsid w:val="0065684E"/>
    <w:rsid w:val="00657CCE"/>
    <w:rsid w:val="00661564"/>
    <w:rsid w:val="00674143"/>
    <w:rsid w:val="00677992"/>
    <w:rsid w:val="0068153D"/>
    <w:rsid w:val="006831BB"/>
    <w:rsid w:val="0068343A"/>
    <w:rsid w:val="00684BE4"/>
    <w:rsid w:val="006876A9"/>
    <w:rsid w:val="00687DE3"/>
    <w:rsid w:val="00690023"/>
    <w:rsid w:val="0069427C"/>
    <w:rsid w:val="00694488"/>
    <w:rsid w:val="006972D6"/>
    <w:rsid w:val="0069779A"/>
    <w:rsid w:val="006A3CF7"/>
    <w:rsid w:val="006A5360"/>
    <w:rsid w:val="006C0BB1"/>
    <w:rsid w:val="006C460C"/>
    <w:rsid w:val="006C59C5"/>
    <w:rsid w:val="006C7E37"/>
    <w:rsid w:val="006D1A3C"/>
    <w:rsid w:val="006D4716"/>
    <w:rsid w:val="006D4F1C"/>
    <w:rsid w:val="006D74D9"/>
    <w:rsid w:val="006E0B94"/>
    <w:rsid w:val="006E18AE"/>
    <w:rsid w:val="006E5E0E"/>
    <w:rsid w:val="006E750A"/>
    <w:rsid w:val="006F571D"/>
    <w:rsid w:val="007034A6"/>
    <w:rsid w:val="00704D78"/>
    <w:rsid w:val="0070627A"/>
    <w:rsid w:val="00706436"/>
    <w:rsid w:val="007067D4"/>
    <w:rsid w:val="00710154"/>
    <w:rsid w:val="00710E6A"/>
    <w:rsid w:val="0071152E"/>
    <w:rsid w:val="007115FE"/>
    <w:rsid w:val="00712C92"/>
    <w:rsid w:val="00721F01"/>
    <w:rsid w:val="00734B68"/>
    <w:rsid w:val="00735A18"/>
    <w:rsid w:val="00741B04"/>
    <w:rsid w:val="00742383"/>
    <w:rsid w:val="00743BD8"/>
    <w:rsid w:val="00743C2F"/>
    <w:rsid w:val="007466EA"/>
    <w:rsid w:val="007506C1"/>
    <w:rsid w:val="00751D49"/>
    <w:rsid w:val="007555BF"/>
    <w:rsid w:val="007571B2"/>
    <w:rsid w:val="00760643"/>
    <w:rsid w:val="007627FB"/>
    <w:rsid w:val="00764320"/>
    <w:rsid w:val="00764445"/>
    <w:rsid w:val="0076457B"/>
    <w:rsid w:val="00764BDF"/>
    <w:rsid w:val="00766E70"/>
    <w:rsid w:val="007705B2"/>
    <w:rsid w:val="0077104C"/>
    <w:rsid w:val="00771F28"/>
    <w:rsid w:val="0077416D"/>
    <w:rsid w:val="007760DC"/>
    <w:rsid w:val="00776CA5"/>
    <w:rsid w:val="00780675"/>
    <w:rsid w:val="0078542A"/>
    <w:rsid w:val="00793F9F"/>
    <w:rsid w:val="00794F95"/>
    <w:rsid w:val="00795F1B"/>
    <w:rsid w:val="007A19B0"/>
    <w:rsid w:val="007A3C7A"/>
    <w:rsid w:val="007A4D14"/>
    <w:rsid w:val="007A5909"/>
    <w:rsid w:val="007A7576"/>
    <w:rsid w:val="007A799B"/>
    <w:rsid w:val="007B2381"/>
    <w:rsid w:val="007B5186"/>
    <w:rsid w:val="007B5EE6"/>
    <w:rsid w:val="007B60B0"/>
    <w:rsid w:val="007B7518"/>
    <w:rsid w:val="007B7C06"/>
    <w:rsid w:val="007C0247"/>
    <w:rsid w:val="007C2878"/>
    <w:rsid w:val="007C563C"/>
    <w:rsid w:val="007C722A"/>
    <w:rsid w:val="007C75C0"/>
    <w:rsid w:val="007D08A7"/>
    <w:rsid w:val="007D709B"/>
    <w:rsid w:val="007E1437"/>
    <w:rsid w:val="007E47CC"/>
    <w:rsid w:val="007E59D8"/>
    <w:rsid w:val="007E7EC6"/>
    <w:rsid w:val="007F7EF2"/>
    <w:rsid w:val="008018FD"/>
    <w:rsid w:val="00801A21"/>
    <w:rsid w:val="00802B31"/>
    <w:rsid w:val="00803534"/>
    <w:rsid w:val="008037C4"/>
    <w:rsid w:val="0080390F"/>
    <w:rsid w:val="00803F82"/>
    <w:rsid w:val="00806EC9"/>
    <w:rsid w:val="00807014"/>
    <w:rsid w:val="00812D0A"/>
    <w:rsid w:val="008130E0"/>
    <w:rsid w:val="0081789C"/>
    <w:rsid w:val="0082045F"/>
    <w:rsid w:val="00822B8C"/>
    <w:rsid w:val="00823102"/>
    <w:rsid w:val="00823588"/>
    <w:rsid w:val="0082466D"/>
    <w:rsid w:val="00835CE6"/>
    <w:rsid w:val="00835DF7"/>
    <w:rsid w:val="00837E77"/>
    <w:rsid w:val="00845BA3"/>
    <w:rsid w:val="00845F80"/>
    <w:rsid w:val="008478F5"/>
    <w:rsid w:val="008552BA"/>
    <w:rsid w:val="008602FC"/>
    <w:rsid w:val="008633CC"/>
    <w:rsid w:val="008648A1"/>
    <w:rsid w:val="00865CA3"/>
    <w:rsid w:val="00871408"/>
    <w:rsid w:val="0087257A"/>
    <w:rsid w:val="00875434"/>
    <w:rsid w:val="00875B60"/>
    <w:rsid w:val="00877508"/>
    <w:rsid w:val="00877601"/>
    <w:rsid w:val="008820AF"/>
    <w:rsid w:val="0088730D"/>
    <w:rsid w:val="00891B52"/>
    <w:rsid w:val="00891C5E"/>
    <w:rsid w:val="0089778B"/>
    <w:rsid w:val="00897C40"/>
    <w:rsid w:val="008A4673"/>
    <w:rsid w:val="008A5107"/>
    <w:rsid w:val="008A58A9"/>
    <w:rsid w:val="008B0EB6"/>
    <w:rsid w:val="008B1443"/>
    <w:rsid w:val="008B1D29"/>
    <w:rsid w:val="008B6D44"/>
    <w:rsid w:val="008B70F5"/>
    <w:rsid w:val="008C11A3"/>
    <w:rsid w:val="008C63BC"/>
    <w:rsid w:val="008D1C72"/>
    <w:rsid w:val="008D6822"/>
    <w:rsid w:val="008D7D05"/>
    <w:rsid w:val="008E339F"/>
    <w:rsid w:val="008E44F5"/>
    <w:rsid w:val="008F0DA1"/>
    <w:rsid w:val="008F1D55"/>
    <w:rsid w:val="008F258C"/>
    <w:rsid w:val="00900DC8"/>
    <w:rsid w:val="00905183"/>
    <w:rsid w:val="0090760C"/>
    <w:rsid w:val="00915E1F"/>
    <w:rsid w:val="00915E76"/>
    <w:rsid w:val="009164FF"/>
    <w:rsid w:val="0091714A"/>
    <w:rsid w:val="0092246F"/>
    <w:rsid w:val="00922E37"/>
    <w:rsid w:val="00923A55"/>
    <w:rsid w:val="00925201"/>
    <w:rsid w:val="00925B68"/>
    <w:rsid w:val="00925E7B"/>
    <w:rsid w:val="009277A2"/>
    <w:rsid w:val="009300AF"/>
    <w:rsid w:val="009309BD"/>
    <w:rsid w:val="009325EB"/>
    <w:rsid w:val="0093433A"/>
    <w:rsid w:val="009349E2"/>
    <w:rsid w:val="00936ED4"/>
    <w:rsid w:val="009379FC"/>
    <w:rsid w:val="00950A6E"/>
    <w:rsid w:val="00954580"/>
    <w:rsid w:val="00962131"/>
    <w:rsid w:val="009623FB"/>
    <w:rsid w:val="009639AA"/>
    <w:rsid w:val="00963D9F"/>
    <w:rsid w:val="00963DB8"/>
    <w:rsid w:val="00963E3C"/>
    <w:rsid w:val="00964480"/>
    <w:rsid w:val="00964A25"/>
    <w:rsid w:val="00966713"/>
    <w:rsid w:val="00967659"/>
    <w:rsid w:val="00973214"/>
    <w:rsid w:val="00976C4D"/>
    <w:rsid w:val="00977712"/>
    <w:rsid w:val="00980D5B"/>
    <w:rsid w:val="009817FD"/>
    <w:rsid w:val="00982CF3"/>
    <w:rsid w:val="00983925"/>
    <w:rsid w:val="00983ED7"/>
    <w:rsid w:val="0098435E"/>
    <w:rsid w:val="00995174"/>
    <w:rsid w:val="00996DBE"/>
    <w:rsid w:val="009A044E"/>
    <w:rsid w:val="009A1CEC"/>
    <w:rsid w:val="009A7189"/>
    <w:rsid w:val="009A7AC3"/>
    <w:rsid w:val="009A7E35"/>
    <w:rsid w:val="009B6F32"/>
    <w:rsid w:val="009B7A05"/>
    <w:rsid w:val="009C0DE5"/>
    <w:rsid w:val="009D3C49"/>
    <w:rsid w:val="009D45EF"/>
    <w:rsid w:val="009D5696"/>
    <w:rsid w:val="009D6859"/>
    <w:rsid w:val="009D7F0C"/>
    <w:rsid w:val="009E007A"/>
    <w:rsid w:val="009E0601"/>
    <w:rsid w:val="009E0C6F"/>
    <w:rsid w:val="009E1B10"/>
    <w:rsid w:val="009E3E3D"/>
    <w:rsid w:val="009F53BE"/>
    <w:rsid w:val="009F66A5"/>
    <w:rsid w:val="00A011CC"/>
    <w:rsid w:val="00A025E2"/>
    <w:rsid w:val="00A031D8"/>
    <w:rsid w:val="00A047C2"/>
    <w:rsid w:val="00A04B98"/>
    <w:rsid w:val="00A11A8D"/>
    <w:rsid w:val="00A14CEE"/>
    <w:rsid w:val="00A14FBA"/>
    <w:rsid w:val="00A1787B"/>
    <w:rsid w:val="00A20FF2"/>
    <w:rsid w:val="00A21CA2"/>
    <w:rsid w:val="00A22F4E"/>
    <w:rsid w:val="00A24A58"/>
    <w:rsid w:val="00A24A8A"/>
    <w:rsid w:val="00A24F03"/>
    <w:rsid w:val="00A33C75"/>
    <w:rsid w:val="00A33DE4"/>
    <w:rsid w:val="00A34377"/>
    <w:rsid w:val="00A403C9"/>
    <w:rsid w:val="00A41041"/>
    <w:rsid w:val="00A43D5A"/>
    <w:rsid w:val="00A4677E"/>
    <w:rsid w:val="00A46A05"/>
    <w:rsid w:val="00A47449"/>
    <w:rsid w:val="00A5112D"/>
    <w:rsid w:val="00A525D1"/>
    <w:rsid w:val="00A52774"/>
    <w:rsid w:val="00A52CCD"/>
    <w:rsid w:val="00A57129"/>
    <w:rsid w:val="00A609D7"/>
    <w:rsid w:val="00A6252D"/>
    <w:rsid w:val="00A62C71"/>
    <w:rsid w:val="00A65D39"/>
    <w:rsid w:val="00A70BDD"/>
    <w:rsid w:val="00A77258"/>
    <w:rsid w:val="00A811EC"/>
    <w:rsid w:val="00A82830"/>
    <w:rsid w:val="00A833A6"/>
    <w:rsid w:val="00A8445A"/>
    <w:rsid w:val="00A84FB1"/>
    <w:rsid w:val="00A853F4"/>
    <w:rsid w:val="00A87D58"/>
    <w:rsid w:val="00A9294F"/>
    <w:rsid w:val="00A9330D"/>
    <w:rsid w:val="00A9527F"/>
    <w:rsid w:val="00A96CBD"/>
    <w:rsid w:val="00A974AA"/>
    <w:rsid w:val="00A97F42"/>
    <w:rsid w:val="00AA10A5"/>
    <w:rsid w:val="00AA526D"/>
    <w:rsid w:val="00AA5FF5"/>
    <w:rsid w:val="00AA68D9"/>
    <w:rsid w:val="00AA75CF"/>
    <w:rsid w:val="00AB4964"/>
    <w:rsid w:val="00AB5DFC"/>
    <w:rsid w:val="00AC2077"/>
    <w:rsid w:val="00AC3F5D"/>
    <w:rsid w:val="00AD322F"/>
    <w:rsid w:val="00AD411A"/>
    <w:rsid w:val="00AD5E72"/>
    <w:rsid w:val="00AD6139"/>
    <w:rsid w:val="00AE2873"/>
    <w:rsid w:val="00AE3F0F"/>
    <w:rsid w:val="00AE70D0"/>
    <w:rsid w:val="00AE7CA2"/>
    <w:rsid w:val="00AF46FB"/>
    <w:rsid w:val="00AF5E4E"/>
    <w:rsid w:val="00AF7496"/>
    <w:rsid w:val="00B00756"/>
    <w:rsid w:val="00B055E5"/>
    <w:rsid w:val="00B07437"/>
    <w:rsid w:val="00B10B8A"/>
    <w:rsid w:val="00B1184B"/>
    <w:rsid w:val="00B14098"/>
    <w:rsid w:val="00B1594D"/>
    <w:rsid w:val="00B17E95"/>
    <w:rsid w:val="00B22992"/>
    <w:rsid w:val="00B25B0F"/>
    <w:rsid w:val="00B27A81"/>
    <w:rsid w:val="00B31F6C"/>
    <w:rsid w:val="00B357FC"/>
    <w:rsid w:val="00B36509"/>
    <w:rsid w:val="00B439A0"/>
    <w:rsid w:val="00B44F97"/>
    <w:rsid w:val="00B510C4"/>
    <w:rsid w:val="00B5275C"/>
    <w:rsid w:val="00B53C60"/>
    <w:rsid w:val="00B55770"/>
    <w:rsid w:val="00B561A8"/>
    <w:rsid w:val="00B601A3"/>
    <w:rsid w:val="00B61A05"/>
    <w:rsid w:val="00B63168"/>
    <w:rsid w:val="00B63FF9"/>
    <w:rsid w:val="00B66B65"/>
    <w:rsid w:val="00B700CB"/>
    <w:rsid w:val="00B7380F"/>
    <w:rsid w:val="00B761E8"/>
    <w:rsid w:val="00B80EF2"/>
    <w:rsid w:val="00B815FD"/>
    <w:rsid w:val="00B824E2"/>
    <w:rsid w:val="00B87C0E"/>
    <w:rsid w:val="00B90206"/>
    <w:rsid w:val="00B911B6"/>
    <w:rsid w:val="00B91E93"/>
    <w:rsid w:val="00B93B2E"/>
    <w:rsid w:val="00B96FC2"/>
    <w:rsid w:val="00B97017"/>
    <w:rsid w:val="00BA11BD"/>
    <w:rsid w:val="00BA229A"/>
    <w:rsid w:val="00BA3D3E"/>
    <w:rsid w:val="00BA5CC9"/>
    <w:rsid w:val="00BA60A5"/>
    <w:rsid w:val="00BA75B0"/>
    <w:rsid w:val="00BA7B9F"/>
    <w:rsid w:val="00BB16F6"/>
    <w:rsid w:val="00BB3625"/>
    <w:rsid w:val="00BB659C"/>
    <w:rsid w:val="00BC10B3"/>
    <w:rsid w:val="00BC1899"/>
    <w:rsid w:val="00BC487F"/>
    <w:rsid w:val="00BC4EF5"/>
    <w:rsid w:val="00BC6941"/>
    <w:rsid w:val="00BC6C06"/>
    <w:rsid w:val="00BC6CD0"/>
    <w:rsid w:val="00BD1000"/>
    <w:rsid w:val="00BD490E"/>
    <w:rsid w:val="00BD4977"/>
    <w:rsid w:val="00BD5894"/>
    <w:rsid w:val="00BD5B1D"/>
    <w:rsid w:val="00BD668F"/>
    <w:rsid w:val="00BD701C"/>
    <w:rsid w:val="00BE5E15"/>
    <w:rsid w:val="00BE7E02"/>
    <w:rsid w:val="00BF2A1D"/>
    <w:rsid w:val="00BF48F8"/>
    <w:rsid w:val="00BF5EB2"/>
    <w:rsid w:val="00BF62F8"/>
    <w:rsid w:val="00C010D9"/>
    <w:rsid w:val="00C03993"/>
    <w:rsid w:val="00C041E8"/>
    <w:rsid w:val="00C128CD"/>
    <w:rsid w:val="00C20E10"/>
    <w:rsid w:val="00C25C38"/>
    <w:rsid w:val="00C32B57"/>
    <w:rsid w:val="00C33303"/>
    <w:rsid w:val="00C33D67"/>
    <w:rsid w:val="00C3610D"/>
    <w:rsid w:val="00C42D44"/>
    <w:rsid w:val="00C43840"/>
    <w:rsid w:val="00C44444"/>
    <w:rsid w:val="00C45449"/>
    <w:rsid w:val="00C45861"/>
    <w:rsid w:val="00C45EA6"/>
    <w:rsid w:val="00C46C63"/>
    <w:rsid w:val="00C470F3"/>
    <w:rsid w:val="00C47BDE"/>
    <w:rsid w:val="00C513E9"/>
    <w:rsid w:val="00C54334"/>
    <w:rsid w:val="00C548BF"/>
    <w:rsid w:val="00C54D3A"/>
    <w:rsid w:val="00C55161"/>
    <w:rsid w:val="00C55A56"/>
    <w:rsid w:val="00C57F64"/>
    <w:rsid w:val="00C61CA0"/>
    <w:rsid w:val="00C62D74"/>
    <w:rsid w:val="00C636E9"/>
    <w:rsid w:val="00C64841"/>
    <w:rsid w:val="00C663E5"/>
    <w:rsid w:val="00C667CF"/>
    <w:rsid w:val="00C7008D"/>
    <w:rsid w:val="00C70FF3"/>
    <w:rsid w:val="00C71666"/>
    <w:rsid w:val="00C74B6B"/>
    <w:rsid w:val="00C75100"/>
    <w:rsid w:val="00C80FD8"/>
    <w:rsid w:val="00C81955"/>
    <w:rsid w:val="00C842C3"/>
    <w:rsid w:val="00C848D9"/>
    <w:rsid w:val="00C90DD2"/>
    <w:rsid w:val="00C928DF"/>
    <w:rsid w:val="00C94B47"/>
    <w:rsid w:val="00C97347"/>
    <w:rsid w:val="00CA04D4"/>
    <w:rsid w:val="00CA2B5C"/>
    <w:rsid w:val="00CA598C"/>
    <w:rsid w:val="00CA5B55"/>
    <w:rsid w:val="00CB01A4"/>
    <w:rsid w:val="00CB02E1"/>
    <w:rsid w:val="00CB59AD"/>
    <w:rsid w:val="00CC0FA1"/>
    <w:rsid w:val="00CC16ED"/>
    <w:rsid w:val="00CC4DDB"/>
    <w:rsid w:val="00CC59CF"/>
    <w:rsid w:val="00CD1451"/>
    <w:rsid w:val="00CD2ACF"/>
    <w:rsid w:val="00CD53A1"/>
    <w:rsid w:val="00CD5587"/>
    <w:rsid w:val="00CD7278"/>
    <w:rsid w:val="00CD7880"/>
    <w:rsid w:val="00CE0413"/>
    <w:rsid w:val="00CE0A35"/>
    <w:rsid w:val="00CE2F8C"/>
    <w:rsid w:val="00CF032D"/>
    <w:rsid w:val="00D01257"/>
    <w:rsid w:val="00D027B2"/>
    <w:rsid w:val="00D148CE"/>
    <w:rsid w:val="00D20F95"/>
    <w:rsid w:val="00D225F6"/>
    <w:rsid w:val="00D27F89"/>
    <w:rsid w:val="00D308B2"/>
    <w:rsid w:val="00D312A3"/>
    <w:rsid w:val="00D312BB"/>
    <w:rsid w:val="00D343A9"/>
    <w:rsid w:val="00D3719B"/>
    <w:rsid w:val="00D43598"/>
    <w:rsid w:val="00D502E4"/>
    <w:rsid w:val="00D52E06"/>
    <w:rsid w:val="00D55E13"/>
    <w:rsid w:val="00D5636E"/>
    <w:rsid w:val="00D60A4B"/>
    <w:rsid w:val="00D700E2"/>
    <w:rsid w:val="00D7285F"/>
    <w:rsid w:val="00D766FF"/>
    <w:rsid w:val="00D859F4"/>
    <w:rsid w:val="00D90A7D"/>
    <w:rsid w:val="00D915D4"/>
    <w:rsid w:val="00D9196E"/>
    <w:rsid w:val="00D92091"/>
    <w:rsid w:val="00D9278C"/>
    <w:rsid w:val="00DA3665"/>
    <w:rsid w:val="00DA5AD7"/>
    <w:rsid w:val="00DA7A6A"/>
    <w:rsid w:val="00DB45E8"/>
    <w:rsid w:val="00DB5746"/>
    <w:rsid w:val="00DB7CE3"/>
    <w:rsid w:val="00DC22C6"/>
    <w:rsid w:val="00DC2431"/>
    <w:rsid w:val="00DC2827"/>
    <w:rsid w:val="00DC3666"/>
    <w:rsid w:val="00DC514B"/>
    <w:rsid w:val="00DC71B8"/>
    <w:rsid w:val="00DC76B8"/>
    <w:rsid w:val="00DD0F78"/>
    <w:rsid w:val="00DD5657"/>
    <w:rsid w:val="00DD6AA5"/>
    <w:rsid w:val="00DE0ABB"/>
    <w:rsid w:val="00DE12E3"/>
    <w:rsid w:val="00DE20D3"/>
    <w:rsid w:val="00DF0E55"/>
    <w:rsid w:val="00DF4A0F"/>
    <w:rsid w:val="00DF6189"/>
    <w:rsid w:val="00E00AF3"/>
    <w:rsid w:val="00E041A8"/>
    <w:rsid w:val="00E07D4E"/>
    <w:rsid w:val="00E116AC"/>
    <w:rsid w:val="00E12D25"/>
    <w:rsid w:val="00E200F1"/>
    <w:rsid w:val="00E21B15"/>
    <w:rsid w:val="00E2404D"/>
    <w:rsid w:val="00E24499"/>
    <w:rsid w:val="00E3015A"/>
    <w:rsid w:val="00E36BC0"/>
    <w:rsid w:val="00E456D6"/>
    <w:rsid w:val="00E45A50"/>
    <w:rsid w:val="00E46FD0"/>
    <w:rsid w:val="00E4757B"/>
    <w:rsid w:val="00E53971"/>
    <w:rsid w:val="00E60AE1"/>
    <w:rsid w:val="00E64108"/>
    <w:rsid w:val="00E72555"/>
    <w:rsid w:val="00E74444"/>
    <w:rsid w:val="00E7689D"/>
    <w:rsid w:val="00E778AA"/>
    <w:rsid w:val="00E8123E"/>
    <w:rsid w:val="00E8460B"/>
    <w:rsid w:val="00E84B8D"/>
    <w:rsid w:val="00E87CCA"/>
    <w:rsid w:val="00E90027"/>
    <w:rsid w:val="00E90A66"/>
    <w:rsid w:val="00E924AC"/>
    <w:rsid w:val="00E9405C"/>
    <w:rsid w:val="00E95687"/>
    <w:rsid w:val="00EA07DF"/>
    <w:rsid w:val="00EA1EA5"/>
    <w:rsid w:val="00EA43E6"/>
    <w:rsid w:val="00EA531C"/>
    <w:rsid w:val="00EA5569"/>
    <w:rsid w:val="00EA639E"/>
    <w:rsid w:val="00EB3B9E"/>
    <w:rsid w:val="00EB3C6C"/>
    <w:rsid w:val="00EC1073"/>
    <w:rsid w:val="00ED0D60"/>
    <w:rsid w:val="00ED238D"/>
    <w:rsid w:val="00ED6296"/>
    <w:rsid w:val="00EE0846"/>
    <w:rsid w:val="00EE6AEF"/>
    <w:rsid w:val="00EF1256"/>
    <w:rsid w:val="00EF1A75"/>
    <w:rsid w:val="00EF6895"/>
    <w:rsid w:val="00EF7B14"/>
    <w:rsid w:val="00EF7E39"/>
    <w:rsid w:val="00F0634C"/>
    <w:rsid w:val="00F16074"/>
    <w:rsid w:val="00F16B00"/>
    <w:rsid w:val="00F175ED"/>
    <w:rsid w:val="00F25150"/>
    <w:rsid w:val="00F25C09"/>
    <w:rsid w:val="00F273DC"/>
    <w:rsid w:val="00F31511"/>
    <w:rsid w:val="00F33873"/>
    <w:rsid w:val="00F3392A"/>
    <w:rsid w:val="00F343D1"/>
    <w:rsid w:val="00F41812"/>
    <w:rsid w:val="00F42C14"/>
    <w:rsid w:val="00F43DF1"/>
    <w:rsid w:val="00F50491"/>
    <w:rsid w:val="00F5068D"/>
    <w:rsid w:val="00F50732"/>
    <w:rsid w:val="00F510C9"/>
    <w:rsid w:val="00F53256"/>
    <w:rsid w:val="00F54019"/>
    <w:rsid w:val="00F54F4C"/>
    <w:rsid w:val="00F62C86"/>
    <w:rsid w:val="00F63CFF"/>
    <w:rsid w:val="00F71CD4"/>
    <w:rsid w:val="00F73412"/>
    <w:rsid w:val="00F7515D"/>
    <w:rsid w:val="00F7547B"/>
    <w:rsid w:val="00F7641E"/>
    <w:rsid w:val="00F80076"/>
    <w:rsid w:val="00F80A91"/>
    <w:rsid w:val="00F835C5"/>
    <w:rsid w:val="00F8752D"/>
    <w:rsid w:val="00F90424"/>
    <w:rsid w:val="00F9077F"/>
    <w:rsid w:val="00F945DC"/>
    <w:rsid w:val="00FA0BB2"/>
    <w:rsid w:val="00FA1DA8"/>
    <w:rsid w:val="00FA43B5"/>
    <w:rsid w:val="00FA4515"/>
    <w:rsid w:val="00FA46ED"/>
    <w:rsid w:val="00FB72ED"/>
    <w:rsid w:val="00FC025F"/>
    <w:rsid w:val="00FC324A"/>
    <w:rsid w:val="00FC37BB"/>
    <w:rsid w:val="00FC5E8B"/>
    <w:rsid w:val="00FD1A56"/>
    <w:rsid w:val="00FD7016"/>
    <w:rsid w:val="00FE5132"/>
    <w:rsid w:val="00FF73A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1">
    <w:name w:val="Normal"/>
    <w:qFormat/>
    <w:rsid w:val="00B10B8A"/>
    <w:pPr>
      <w:widowControl w:val="0"/>
      <w:jc w:val="both"/>
    </w:pPr>
    <w:rPr>
      <w:kern w:val="2"/>
      <w:sz w:val="21"/>
      <w:szCs w:val="24"/>
    </w:rPr>
  </w:style>
  <w:style w:type="paragraph" w:styleId="1">
    <w:name w:val="heading 1"/>
    <w:basedOn w:val="a1"/>
    <w:next w:val="a1"/>
    <w:link w:val="1Char"/>
    <w:uiPriority w:val="9"/>
    <w:qFormat/>
    <w:rsid w:val="00B10B8A"/>
    <w:pPr>
      <w:keepNext/>
      <w:keepLines/>
      <w:spacing w:before="340" w:after="330" w:line="576" w:lineRule="auto"/>
      <w:outlineLvl w:val="0"/>
    </w:pPr>
    <w:rPr>
      <w:b/>
      <w:bCs/>
      <w:kern w:val="44"/>
      <w:sz w:val="44"/>
      <w:szCs w:val="44"/>
    </w:rPr>
  </w:style>
  <w:style w:type="paragraph" w:styleId="2">
    <w:name w:val="heading 2"/>
    <w:basedOn w:val="a1"/>
    <w:next w:val="a1"/>
    <w:link w:val="2Char"/>
    <w:qFormat/>
    <w:rsid w:val="00B10B8A"/>
    <w:pPr>
      <w:keepNext/>
      <w:keepLines/>
      <w:spacing w:before="260" w:after="260" w:line="413" w:lineRule="auto"/>
      <w:outlineLvl w:val="1"/>
    </w:pPr>
    <w:rPr>
      <w:rFonts w:ascii="Arial" w:eastAsia="黑体" w:hAnsi="Arial"/>
      <w:b/>
      <w:bCs/>
      <w:sz w:val="32"/>
      <w:szCs w:val="32"/>
    </w:rPr>
  </w:style>
  <w:style w:type="paragraph" w:styleId="3">
    <w:name w:val="heading 3"/>
    <w:basedOn w:val="a1"/>
    <w:next w:val="a1"/>
    <w:link w:val="3Char"/>
    <w:qFormat/>
    <w:rsid w:val="00B10B8A"/>
    <w:pPr>
      <w:keepNext/>
      <w:keepLines/>
      <w:spacing w:before="260" w:after="260" w:line="413" w:lineRule="auto"/>
      <w:outlineLvl w:val="2"/>
    </w:pPr>
    <w:rPr>
      <w:b/>
      <w:bCs/>
      <w:sz w:val="32"/>
      <w:szCs w:val="32"/>
    </w:rPr>
  </w:style>
  <w:style w:type="paragraph" w:styleId="4">
    <w:name w:val="heading 4"/>
    <w:basedOn w:val="a1"/>
    <w:next w:val="a1"/>
    <w:link w:val="4Char"/>
    <w:semiHidden/>
    <w:unhideWhenUsed/>
    <w:qFormat/>
    <w:rsid w:val="002778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m1">
    <w:name w:val="m1"/>
    <w:rsid w:val="00B10B8A"/>
    <w:rPr>
      <w:color w:val="0000FF"/>
    </w:rPr>
  </w:style>
  <w:style w:type="character" w:customStyle="1" w:styleId="atitle">
    <w:name w:val="atitle"/>
    <w:basedOn w:val="a2"/>
    <w:rsid w:val="00B10B8A"/>
  </w:style>
  <w:style w:type="character" w:customStyle="1" w:styleId="1Char">
    <w:name w:val="标题 1 Char"/>
    <w:link w:val="1"/>
    <w:uiPriority w:val="9"/>
    <w:rsid w:val="00B10B8A"/>
    <w:rPr>
      <w:b/>
      <w:bCs/>
      <w:kern w:val="44"/>
      <w:sz w:val="44"/>
      <w:szCs w:val="44"/>
    </w:rPr>
  </w:style>
  <w:style w:type="character" w:customStyle="1" w:styleId="3Char">
    <w:name w:val="标题 3 Char"/>
    <w:link w:val="3"/>
    <w:rsid w:val="00B10B8A"/>
    <w:rPr>
      <w:b/>
      <w:bCs/>
      <w:kern w:val="2"/>
      <w:sz w:val="32"/>
      <w:szCs w:val="32"/>
    </w:rPr>
  </w:style>
  <w:style w:type="character" w:styleId="a5">
    <w:name w:val="page number"/>
    <w:basedOn w:val="a2"/>
    <w:rsid w:val="00B10B8A"/>
  </w:style>
  <w:style w:type="character" w:customStyle="1" w:styleId="hps">
    <w:name w:val="hps"/>
    <w:rsid w:val="00B10B8A"/>
    <w:rPr>
      <w:rFonts w:cs="Times New Roman"/>
    </w:rPr>
  </w:style>
  <w:style w:type="character" w:customStyle="1" w:styleId="shorttext">
    <w:name w:val="short_text"/>
    <w:rsid w:val="00B10B8A"/>
    <w:rPr>
      <w:rFonts w:cs="Times New Roman"/>
    </w:rPr>
  </w:style>
  <w:style w:type="character" w:customStyle="1" w:styleId="hit">
    <w:name w:val="hit"/>
    <w:basedOn w:val="a2"/>
    <w:rsid w:val="00B10B8A"/>
  </w:style>
  <w:style w:type="character" w:customStyle="1" w:styleId="smblacktext1">
    <w:name w:val="smblacktext1"/>
    <w:rsid w:val="00B10B8A"/>
    <w:rPr>
      <w:rFonts w:ascii="Arial" w:hAnsi="Arial" w:cs="Arial" w:hint="default"/>
      <w:color w:val="000000"/>
      <w:sz w:val="17"/>
      <w:szCs w:val="17"/>
    </w:rPr>
  </w:style>
  <w:style w:type="character" w:customStyle="1" w:styleId="Char">
    <w:name w:val="章 Char"/>
    <w:link w:val="a6"/>
    <w:rsid w:val="00B10B8A"/>
    <w:rPr>
      <w:rFonts w:ascii="黑体" w:eastAsia="黑体"/>
      <w:b/>
      <w:bCs/>
      <w:kern w:val="44"/>
      <w:sz w:val="32"/>
      <w:szCs w:val="32"/>
    </w:rPr>
  </w:style>
  <w:style w:type="character" w:customStyle="1" w:styleId="Char0">
    <w:name w:val="小结 Char"/>
    <w:link w:val="a7"/>
    <w:rsid w:val="00B10B8A"/>
    <w:rPr>
      <w:rFonts w:eastAsia="黑体"/>
      <w:b/>
      <w:bCs/>
      <w:kern w:val="2"/>
      <w:sz w:val="24"/>
      <w:szCs w:val="24"/>
    </w:rPr>
  </w:style>
  <w:style w:type="character" w:styleId="HTML">
    <w:name w:val="HTML Code"/>
    <w:uiPriority w:val="99"/>
    <w:rsid w:val="00B10B8A"/>
    <w:rPr>
      <w:rFonts w:ascii="宋体" w:eastAsia="宋体" w:hAnsi="宋体" w:cs="宋体"/>
      <w:sz w:val="24"/>
      <w:szCs w:val="24"/>
    </w:rPr>
  </w:style>
  <w:style w:type="character" w:customStyle="1" w:styleId="apple-style-span">
    <w:name w:val="apple-style-span"/>
    <w:basedOn w:val="a2"/>
    <w:rsid w:val="00B10B8A"/>
  </w:style>
  <w:style w:type="character" w:customStyle="1" w:styleId="t1">
    <w:name w:val="t1"/>
    <w:rsid w:val="00B10B8A"/>
    <w:rPr>
      <w:color w:val="990000"/>
    </w:rPr>
  </w:style>
  <w:style w:type="character" w:customStyle="1" w:styleId="headline-content2">
    <w:name w:val="headline-content2"/>
    <w:basedOn w:val="a2"/>
    <w:rsid w:val="00B10B8A"/>
  </w:style>
  <w:style w:type="character" w:customStyle="1" w:styleId="pi1">
    <w:name w:val="pi1"/>
    <w:rsid w:val="00B10B8A"/>
    <w:rPr>
      <w:color w:val="0000FF"/>
    </w:rPr>
  </w:style>
  <w:style w:type="character" w:customStyle="1" w:styleId="b1">
    <w:name w:val="b1"/>
    <w:rsid w:val="00B10B8A"/>
    <w:rPr>
      <w:rFonts w:ascii="Courier New" w:hAnsi="Courier New" w:cs="Courier New" w:hint="default"/>
      <w:b/>
      <w:bCs/>
      <w:strike w:val="0"/>
      <w:dstrike w:val="0"/>
      <w:color w:val="FF0000"/>
      <w:u w:val="none"/>
    </w:rPr>
  </w:style>
  <w:style w:type="character" w:customStyle="1" w:styleId="apple-converted-space">
    <w:name w:val="apple-converted-space"/>
    <w:basedOn w:val="a2"/>
    <w:rsid w:val="00B10B8A"/>
  </w:style>
  <w:style w:type="character" w:customStyle="1" w:styleId="2Char">
    <w:name w:val="标题 2 Char"/>
    <w:link w:val="2"/>
    <w:rsid w:val="00B10B8A"/>
    <w:rPr>
      <w:rFonts w:ascii="Arial" w:eastAsia="黑体" w:hAnsi="Arial"/>
      <w:b/>
      <w:bCs/>
      <w:kern w:val="2"/>
      <w:sz w:val="32"/>
      <w:szCs w:val="32"/>
    </w:rPr>
  </w:style>
  <w:style w:type="character" w:customStyle="1" w:styleId="mediumtext1">
    <w:name w:val="medium_text1"/>
    <w:rsid w:val="00B10B8A"/>
    <w:rPr>
      <w:sz w:val="20"/>
      <w:szCs w:val="20"/>
    </w:rPr>
  </w:style>
  <w:style w:type="character" w:customStyle="1" w:styleId="snippet">
    <w:name w:val="snippet"/>
    <w:rsid w:val="00B10B8A"/>
    <w:rPr>
      <w:color w:val="E37222"/>
    </w:rPr>
  </w:style>
  <w:style w:type="character" w:customStyle="1" w:styleId="medblacktext1">
    <w:name w:val="medblacktext1"/>
    <w:rsid w:val="00B10B8A"/>
    <w:rPr>
      <w:rFonts w:ascii="Arial" w:hAnsi="Arial" w:cs="Arial" w:hint="default"/>
      <w:color w:val="000000"/>
      <w:sz w:val="18"/>
      <w:szCs w:val="18"/>
    </w:rPr>
  </w:style>
  <w:style w:type="character" w:customStyle="1" w:styleId="HTMLChar">
    <w:name w:val="HTML 预设格式 Char"/>
    <w:link w:val="HTML0"/>
    <w:rsid w:val="00B10B8A"/>
    <w:rPr>
      <w:rFonts w:ascii="宋体" w:hAnsi="宋体" w:cs="宋体"/>
      <w:sz w:val="24"/>
      <w:szCs w:val="24"/>
    </w:rPr>
  </w:style>
  <w:style w:type="character" w:customStyle="1" w:styleId="Char1">
    <w:name w:val="章节 Char"/>
    <w:link w:val="a8"/>
    <w:rsid w:val="00B10B8A"/>
    <w:rPr>
      <w:rFonts w:ascii="黑体" w:eastAsia="黑体" w:hAnsi="黑体"/>
      <w:b/>
      <w:bCs/>
      <w:kern w:val="2"/>
      <w:sz w:val="28"/>
      <w:szCs w:val="32"/>
    </w:rPr>
  </w:style>
  <w:style w:type="character" w:styleId="a9">
    <w:name w:val="Strong"/>
    <w:uiPriority w:val="22"/>
    <w:qFormat/>
    <w:rsid w:val="00B10B8A"/>
    <w:rPr>
      <w:b/>
      <w:bCs/>
    </w:rPr>
  </w:style>
  <w:style w:type="character" w:styleId="aa">
    <w:name w:val="Hyperlink"/>
    <w:uiPriority w:val="99"/>
    <w:rsid w:val="00B10B8A"/>
    <w:rPr>
      <w:color w:val="0000FF"/>
      <w:u w:val="single"/>
    </w:rPr>
  </w:style>
  <w:style w:type="character" w:customStyle="1" w:styleId="ns1">
    <w:name w:val="ns1"/>
    <w:rsid w:val="00B10B8A"/>
    <w:rPr>
      <w:color w:val="FF0000"/>
    </w:rPr>
  </w:style>
  <w:style w:type="paragraph" w:customStyle="1" w:styleId="a">
    <w:name w:val="图号"/>
    <w:basedOn w:val="a1"/>
    <w:rsid w:val="00B10B8A"/>
    <w:pPr>
      <w:numPr>
        <w:ilvl w:val="7"/>
        <w:numId w:val="1"/>
      </w:numPr>
      <w:autoSpaceDE w:val="0"/>
      <w:autoSpaceDN w:val="0"/>
      <w:adjustRightInd w:val="0"/>
      <w:spacing w:before="105" w:line="360" w:lineRule="auto"/>
      <w:jc w:val="center"/>
    </w:pPr>
    <w:rPr>
      <w:rFonts w:ascii="Arial" w:hAnsi="Arial"/>
      <w:kern w:val="0"/>
      <w:sz w:val="18"/>
      <w:szCs w:val="18"/>
    </w:rPr>
  </w:style>
  <w:style w:type="paragraph" w:styleId="ab">
    <w:name w:val="Document Map"/>
    <w:basedOn w:val="a1"/>
    <w:rsid w:val="00B10B8A"/>
    <w:pPr>
      <w:shd w:val="clear" w:color="auto" w:fill="000080"/>
    </w:pPr>
  </w:style>
  <w:style w:type="paragraph" w:customStyle="1" w:styleId="ParaCharCharCharCharCharCharCharCharChar">
    <w:name w:val="默认段落字体 Para Char Char Char Char Char Char Char Char Char"/>
    <w:basedOn w:val="a1"/>
    <w:rsid w:val="00B10B8A"/>
    <w:pPr>
      <w:widowControl/>
      <w:snapToGrid w:val="0"/>
      <w:spacing w:before="80" w:after="80" w:line="300" w:lineRule="auto"/>
      <w:ind w:left="1134"/>
    </w:pPr>
    <w:rPr>
      <w:rFonts w:ascii="Tahoma" w:eastAsia="Times New Roman" w:hAnsi="Tahoma" w:cs="Arial"/>
      <w:sz w:val="24"/>
      <w:szCs w:val="21"/>
    </w:rPr>
  </w:style>
  <w:style w:type="paragraph" w:customStyle="1" w:styleId="a0">
    <w:name w:val="表号"/>
    <w:basedOn w:val="a1"/>
    <w:next w:val="ac"/>
    <w:rsid w:val="00B10B8A"/>
    <w:pPr>
      <w:keepLines/>
      <w:numPr>
        <w:ilvl w:val="8"/>
        <w:numId w:val="1"/>
      </w:numPr>
      <w:autoSpaceDE w:val="0"/>
      <w:autoSpaceDN w:val="0"/>
      <w:adjustRightInd w:val="0"/>
      <w:spacing w:line="360" w:lineRule="auto"/>
      <w:jc w:val="center"/>
    </w:pPr>
    <w:rPr>
      <w:rFonts w:ascii="Arial" w:hAnsi="Arial"/>
      <w:kern w:val="0"/>
      <w:sz w:val="18"/>
      <w:szCs w:val="18"/>
    </w:rPr>
  </w:style>
  <w:style w:type="paragraph" w:styleId="ad">
    <w:name w:val="Normal (Web)"/>
    <w:basedOn w:val="a1"/>
    <w:uiPriority w:val="99"/>
    <w:rsid w:val="00B10B8A"/>
    <w:pPr>
      <w:widowControl/>
      <w:spacing w:before="100" w:beforeAutospacing="1" w:after="100" w:afterAutospacing="1"/>
      <w:jc w:val="left"/>
    </w:pPr>
    <w:rPr>
      <w:rFonts w:ascii="宋体" w:hAnsi="宋体" w:cs="宋体"/>
      <w:color w:val="000000"/>
      <w:kern w:val="0"/>
      <w:sz w:val="24"/>
    </w:rPr>
  </w:style>
  <w:style w:type="paragraph" w:styleId="ae">
    <w:name w:val="footer"/>
    <w:basedOn w:val="a1"/>
    <w:link w:val="Char2"/>
    <w:uiPriority w:val="99"/>
    <w:rsid w:val="00B10B8A"/>
    <w:pPr>
      <w:tabs>
        <w:tab w:val="center" w:pos="4153"/>
        <w:tab w:val="right" w:pos="8306"/>
      </w:tabs>
      <w:snapToGrid w:val="0"/>
      <w:jc w:val="left"/>
    </w:pPr>
    <w:rPr>
      <w:sz w:val="18"/>
      <w:szCs w:val="18"/>
    </w:rPr>
  </w:style>
  <w:style w:type="paragraph" w:customStyle="1" w:styleId="p0">
    <w:name w:val="p0"/>
    <w:basedOn w:val="a1"/>
    <w:rsid w:val="00B10B8A"/>
    <w:pPr>
      <w:widowControl/>
    </w:pPr>
    <w:rPr>
      <w:kern w:val="0"/>
      <w:szCs w:val="21"/>
    </w:rPr>
  </w:style>
  <w:style w:type="paragraph" w:customStyle="1" w:styleId="af">
    <w:name w:val="图"/>
    <w:basedOn w:val="a1"/>
    <w:rsid w:val="00B10B8A"/>
    <w:pPr>
      <w:adjustRightInd w:val="0"/>
      <w:snapToGrid w:val="0"/>
      <w:spacing w:before="200" w:after="40" w:line="320" w:lineRule="atLeast"/>
      <w:jc w:val="center"/>
    </w:pPr>
  </w:style>
  <w:style w:type="paragraph" w:customStyle="1" w:styleId="a7">
    <w:name w:val="小结"/>
    <w:basedOn w:val="3"/>
    <w:link w:val="Char0"/>
    <w:rsid w:val="00B10B8A"/>
    <w:pPr>
      <w:wordWrap w:val="0"/>
    </w:pPr>
    <w:rPr>
      <w:rFonts w:eastAsia="黑体"/>
      <w:sz w:val="24"/>
      <w:szCs w:val="24"/>
    </w:rPr>
  </w:style>
  <w:style w:type="paragraph" w:styleId="af0">
    <w:name w:val="Date"/>
    <w:basedOn w:val="a1"/>
    <w:next w:val="a1"/>
    <w:rsid w:val="00B10B8A"/>
    <w:pPr>
      <w:ind w:leftChars="2500" w:left="100"/>
    </w:pPr>
  </w:style>
  <w:style w:type="paragraph" w:styleId="30">
    <w:name w:val="toc 3"/>
    <w:basedOn w:val="a1"/>
    <w:next w:val="a1"/>
    <w:uiPriority w:val="39"/>
    <w:rsid w:val="00B10B8A"/>
    <w:pPr>
      <w:ind w:leftChars="400" w:left="840"/>
    </w:pPr>
  </w:style>
  <w:style w:type="paragraph" w:styleId="af1">
    <w:name w:val="header"/>
    <w:basedOn w:val="a1"/>
    <w:link w:val="Char3"/>
    <w:rsid w:val="00B10B8A"/>
    <w:pPr>
      <w:pBdr>
        <w:bottom w:val="single" w:sz="6" w:space="1" w:color="auto"/>
      </w:pBdr>
      <w:tabs>
        <w:tab w:val="center" w:pos="4153"/>
        <w:tab w:val="right" w:pos="8306"/>
      </w:tabs>
      <w:snapToGrid w:val="0"/>
      <w:jc w:val="center"/>
    </w:pPr>
    <w:rPr>
      <w:sz w:val="18"/>
      <w:szCs w:val="18"/>
    </w:rPr>
  </w:style>
  <w:style w:type="paragraph" w:styleId="ac">
    <w:name w:val="Body Text First Indent"/>
    <w:basedOn w:val="af2"/>
    <w:rsid w:val="00B10B8A"/>
    <w:pPr>
      <w:spacing w:after="120"/>
      <w:ind w:firstLineChars="100" w:firstLine="420"/>
    </w:pPr>
    <w:rPr>
      <w:sz w:val="21"/>
      <w:szCs w:val="24"/>
    </w:rPr>
  </w:style>
  <w:style w:type="paragraph" w:styleId="10">
    <w:name w:val="toc 1"/>
    <w:basedOn w:val="a1"/>
    <w:next w:val="a1"/>
    <w:uiPriority w:val="39"/>
    <w:rsid w:val="00B10B8A"/>
  </w:style>
  <w:style w:type="paragraph" w:customStyle="1" w:styleId="contributor">
    <w:name w:val="contributor"/>
    <w:basedOn w:val="a1"/>
    <w:rsid w:val="00B10B8A"/>
    <w:pPr>
      <w:widowControl/>
      <w:ind w:left="720"/>
      <w:jc w:val="left"/>
    </w:pPr>
    <w:rPr>
      <w:rFonts w:ascii="Arial" w:hAnsi="Arial" w:cs="Arial"/>
      <w:kern w:val="0"/>
      <w:sz w:val="20"/>
      <w:szCs w:val="20"/>
    </w:rPr>
  </w:style>
  <w:style w:type="paragraph" w:styleId="TOC">
    <w:name w:val="TOC Heading"/>
    <w:basedOn w:val="1"/>
    <w:next w:val="a1"/>
    <w:qFormat/>
    <w:rsid w:val="00B10B8A"/>
    <w:pPr>
      <w:widowControl/>
      <w:spacing w:before="480" w:after="0" w:line="276" w:lineRule="auto"/>
      <w:jc w:val="left"/>
      <w:outlineLvl w:val="9"/>
    </w:pPr>
    <w:rPr>
      <w:rFonts w:ascii="Cambria" w:hAnsi="Cambria"/>
      <w:color w:val="365F91"/>
      <w:kern w:val="0"/>
      <w:sz w:val="28"/>
      <w:szCs w:val="28"/>
    </w:rPr>
  </w:style>
  <w:style w:type="paragraph" w:styleId="af2">
    <w:name w:val="Body Text"/>
    <w:basedOn w:val="a1"/>
    <w:rsid w:val="00B10B8A"/>
    <w:rPr>
      <w:sz w:val="24"/>
      <w:szCs w:val="20"/>
    </w:rPr>
  </w:style>
  <w:style w:type="paragraph" w:styleId="20">
    <w:name w:val="Body Text Indent 2"/>
    <w:basedOn w:val="a1"/>
    <w:rsid w:val="00B10B8A"/>
    <w:pPr>
      <w:spacing w:line="360" w:lineRule="exact"/>
      <w:ind w:firstLineChars="200" w:firstLine="480"/>
      <w:jc w:val="left"/>
    </w:pPr>
    <w:rPr>
      <w:rFonts w:ascii="宋体" w:hAnsi="宋体"/>
      <w:sz w:val="24"/>
      <w:szCs w:val="20"/>
    </w:rPr>
  </w:style>
  <w:style w:type="paragraph" w:styleId="HTML0">
    <w:name w:val="HTML Preformatted"/>
    <w:basedOn w:val="a1"/>
    <w:link w:val="HTMLChar"/>
    <w:rsid w:val="00B10B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1">
    <w:name w:val="toc 2"/>
    <w:basedOn w:val="a1"/>
    <w:next w:val="a1"/>
    <w:uiPriority w:val="39"/>
    <w:rsid w:val="00B10B8A"/>
    <w:pPr>
      <w:ind w:leftChars="200" w:left="420"/>
    </w:pPr>
  </w:style>
  <w:style w:type="paragraph" w:customStyle="1" w:styleId="11">
    <w:name w:val="列出段落1"/>
    <w:basedOn w:val="a1"/>
    <w:rsid w:val="00B10B8A"/>
    <w:pPr>
      <w:ind w:firstLineChars="200" w:firstLine="420"/>
    </w:pPr>
    <w:rPr>
      <w:rFonts w:ascii="Calibri" w:hAnsi="Calibri"/>
      <w:szCs w:val="22"/>
    </w:rPr>
  </w:style>
  <w:style w:type="paragraph" w:customStyle="1" w:styleId="a8">
    <w:name w:val="章节"/>
    <w:basedOn w:val="2"/>
    <w:link w:val="Char1"/>
    <w:rsid w:val="00B10B8A"/>
    <w:rPr>
      <w:rFonts w:ascii="黑体" w:hAnsi="黑体"/>
      <w:sz w:val="28"/>
    </w:rPr>
  </w:style>
  <w:style w:type="paragraph" w:customStyle="1" w:styleId="a6">
    <w:name w:val="章"/>
    <w:basedOn w:val="1"/>
    <w:link w:val="Char"/>
    <w:rsid w:val="00B10B8A"/>
    <w:pPr>
      <w:wordWrap w:val="0"/>
      <w:jc w:val="center"/>
    </w:pPr>
    <w:rPr>
      <w:rFonts w:ascii="黑体" w:eastAsia="黑体"/>
      <w:sz w:val="32"/>
      <w:szCs w:val="32"/>
    </w:rPr>
  </w:style>
  <w:style w:type="character" w:customStyle="1" w:styleId="15">
    <w:name w:val="15"/>
    <w:basedOn w:val="a2"/>
    <w:rsid w:val="0017476D"/>
    <w:rPr>
      <w:rFonts w:ascii="Times New Roman" w:hAnsi="Times New Roman" w:cs="Times New Roman" w:hint="default"/>
      <w:sz w:val="20"/>
      <w:szCs w:val="20"/>
    </w:rPr>
  </w:style>
  <w:style w:type="character" w:styleId="af3">
    <w:name w:val="Emphasis"/>
    <w:basedOn w:val="a2"/>
    <w:uiPriority w:val="20"/>
    <w:qFormat/>
    <w:rsid w:val="00041834"/>
    <w:rPr>
      <w:i/>
      <w:iCs/>
    </w:rPr>
  </w:style>
  <w:style w:type="paragraph" w:customStyle="1" w:styleId="12">
    <w:name w:val="样式1"/>
    <w:basedOn w:val="1"/>
    <w:rsid w:val="00FD1A56"/>
    <w:pPr>
      <w:jc w:val="center"/>
    </w:pPr>
    <w:rPr>
      <w:rFonts w:ascii="黑体" w:eastAsia="黑体" w:hAnsi="黑体"/>
      <w:sz w:val="32"/>
    </w:rPr>
  </w:style>
  <w:style w:type="paragraph" w:customStyle="1" w:styleId="af4">
    <w:name w:val="第一章节"/>
    <w:basedOn w:val="1"/>
    <w:link w:val="Char4"/>
    <w:rsid w:val="00FD1A56"/>
    <w:pPr>
      <w:jc w:val="center"/>
    </w:pPr>
    <w:rPr>
      <w:rFonts w:ascii="黑体" w:eastAsia="黑体" w:hAnsi="黑体"/>
      <w:sz w:val="32"/>
    </w:rPr>
  </w:style>
  <w:style w:type="character" w:customStyle="1" w:styleId="Char4">
    <w:name w:val="第一章节 Char"/>
    <w:basedOn w:val="1Char"/>
    <w:link w:val="af4"/>
    <w:rsid w:val="00FD1A56"/>
    <w:rPr>
      <w:rFonts w:ascii="黑体" w:eastAsia="黑体" w:hAnsi="黑体"/>
      <w:b/>
      <w:bCs/>
      <w:sz w:val="32"/>
      <w:lang w:val="en-US" w:eastAsia="zh-CN" w:bidi="ar-SA"/>
    </w:rPr>
  </w:style>
  <w:style w:type="paragraph" w:styleId="af5">
    <w:name w:val="List Paragraph"/>
    <w:basedOn w:val="a1"/>
    <w:uiPriority w:val="34"/>
    <w:qFormat/>
    <w:rsid w:val="00B824E2"/>
    <w:pPr>
      <w:ind w:firstLineChars="200" w:firstLine="420"/>
    </w:pPr>
  </w:style>
  <w:style w:type="paragraph" w:customStyle="1" w:styleId="figurecaption">
    <w:name w:val="figure caption"/>
    <w:rsid w:val="00F50491"/>
    <w:pPr>
      <w:numPr>
        <w:numId w:val="8"/>
      </w:numPr>
      <w:spacing w:before="80" w:after="200"/>
      <w:jc w:val="center"/>
    </w:pPr>
    <w:rPr>
      <w:noProof/>
      <w:sz w:val="16"/>
      <w:szCs w:val="16"/>
      <w:lang w:eastAsia="en-US"/>
    </w:rPr>
  </w:style>
  <w:style w:type="paragraph" w:styleId="af6">
    <w:name w:val="Balloon Text"/>
    <w:basedOn w:val="a1"/>
    <w:link w:val="Char5"/>
    <w:rsid w:val="00DC76B8"/>
    <w:rPr>
      <w:sz w:val="18"/>
      <w:szCs w:val="18"/>
    </w:rPr>
  </w:style>
  <w:style w:type="character" w:customStyle="1" w:styleId="Char5">
    <w:name w:val="批注框文本 Char"/>
    <w:basedOn w:val="a2"/>
    <w:link w:val="af6"/>
    <w:rsid w:val="00DC76B8"/>
    <w:rPr>
      <w:kern w:val="2"/>
      <w:sz w:val="18"/>
      <w:szCs w:val="18"/>
    </w:rPr>
  </w:style>
  <w:style w:type="table" w:styleId="af7">
    <w:name w:val="Table Grid"/>
    <w:basedOn w:val="a3"/>
    <w:uiPriority w:val="59"/>
    <w:rsid w:val="00963D9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delabelbox">
    <w:name w:val="nodelabelbox"/>
    <w:basedOn w:val="a2"/>
    <w:rsid w:val="00694488"/>
  </w:style>
  <w:style w:type="character" w:customStyle="1" w:styleId="nodetag">
    <w:name w:val="nodetag"/>
    <w:basedOn w:val="a2"/>
    <w:rsid w:val="00694488"/>
  </w:style>
  <w:style w:type="character" w:customStyle="1" w:styleId="nodeattr">
    <w:name w:val="nodeattr"/>
    <w:basedOn w:val="a2"/>
    <w:rsid w:val="00694488"/>
  </w:style>
  <w:style w:type="character" w:customStyle="1" w:styleId="nodename">
    <w:name w:val="nodename"/>
    <w:basedOn w:val="a2"/>
    <w:rsid w:val="00694488"/>
  </w:style>
  <w:style w:type="character" w:customStyle="1" w:styleId="nodevalue">
    <w:name w:val="nodevalue"/>
    <w:basedOn w:val="a2"/>
    <w:rsid w:val="00694488"/>
  </w:style>
  <w:style w:type="character" w:customStyle="1" w:styleId="nodebracket">
    <w:name w:val="nodebracket"/>
    <w:basedOn w:val="a2"/>
    <w:rsid w:val="00694488"/>
  </w:style>
  <w:style w:type="character" w:customStyle="1" w:styleId="nodetext">
    <w:name w:val="nodetext"/>
    <w:basedOn w:val="a2"/>
    <w:rsid w:val="00694488"/>
  </w:style>
  <w:style w:type="character" w:customStyle="1" w:styleId="nodecloselabelbox">
    <w:name w:val="nodecloselabelbox"/>
    <w:basedOn w:val="a2"/>
    <w:rsid w:val="00694488"/>
  </w:style>
  <w:style w:type="table" w:customStyle="1" w:styleId="-11">
    <w:name w:val="浅色列表 - 强调文字颜色 11"/>
    <w:basedOn w:val="a3"/>
    <w:uiPriority w:val="61"/>
    <w:rsid w:val="002B5A8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3"/>
    <w:uiPriority w:val="69"/>
    <w:rsid w:val="0014375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references">
    <w:name w:val="references"/>
    <w:rsid w:val="005335E9"/>
    <w:pPr>
      <w:numPr>
        <w:numId w:val="23"/>
      </w:numPr>
      <w:spacing w:after="50" w:line="180" w:lineRule="exact"/>
      <w:jc w:val="both"/>
    </w:pPr>
    <w:rPr>
      <w:rFonts w:eastAsia="MS Mincho"/>
      <w:noProof/>
      <w:sz w:val="16"/>
      <w:szCs w:val="16"/>
      <w:lang w:eastAsia="en-US"/>
    </w:rPr>
  </w:style>
  <w:style w:type="paragraph" w:customStyle="1" w:styleId="tablehead">
    <w:name w:val="table head"/>
    <w:rsid w:val="004F2257"/>
    <w:pPr>
      <w:numPr>
        <w:numId w:val="24"/>
      </w:numPr>
      <w:spacing w:before="240" w:after="120" w:line="216" w:lineRule="auto"/>
      <w:jc w:val="center"/>
    </w:pPr>
    <w:rPr>
      <w:smallCaps/>
      <w:noProof/>
      <w:sz w:val="16"/>
      <w:szCs w:val="16"/>
      <w:lang w:eastAsia="en-US"/>
    </w:rPr>
  </w:style>
  <w:style w:type="table" w:styleId="-3">
    <w:name w:val="Light List Accent 3"/>
    <w:basedOn w:val="a3"/>
    <w:uiPriority w:val="61"/>
    <w:rsid w:val="00A11A8D"/>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basedOn w:val="a3"/>
    <w:uiPriority w:val="63"/>
    <w:rsid w:val="00A11A8D"/>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af8">
    <w:name w:val="Placeholder Text"/>
    <w:basedOn w:val="a2"/>
    <w:uiPriority w:val="99"/>
    <w:semiHidden/>
    <w:rsid w:val="00E60AE1"/>
    <w:rPr>
      <w:color w:val="808080"/>
    </w:rPr>
  </w:style>
  <w:style w:type="paragraph" w:styleId="af9">
    <w:name w:val="caption"/>
    <w:basedOn w:val="a1"/>
    <w:next w:val="a1"/>
    <w:unhideWhenUsed/>
    <w:qFormat/>
    <w:rsid w:val="00A41041"/>
    <w:rPr>
      <w:rFonts w:asciiTheme="majorHAnsi" w:eastAsia="黑体" w:hAnsiTheme="majorHAnsi" w:cstheme="majorBidi"/>
      <w:sz w:val="20"/>
      <w:szCs w:val="20"/>
    </w:rPr>
  </w:style>
  <w:style w:type="character" w:customStyle="1" w:styleId="4Char">
    <w:name w:val="标题 4 Char"/>
    <w:basedOn w:val="a2"/>
    <w:link w:val="4"/>
    <w:semiHidden/>
    <w:rsid w:val="002778D3"/>
    <w:rPr>
      <w:rFonts w:asciiTheme="majorHAnsi" w:eastAsiaTheme="majorEastAsia" w:hAnsiTheme="majorHAnsi" w:cstheme="majorBidi"/>
      <w:b/>
      <w:bCs/>
      <w:kern w:val="2"/>
      <w:sz w:val="28"/>
      <w:szCs w:val="28"/>
    </w:rPr>
  </w:style>
  <w:style w:type="paragraph" w:styleId="afa">
    <w:name w:val="table of figures"/>
    <w:basedOn w:val="a1"/>
    <w:next w:val="a1"/>
    <w:uiPriority w:val="99"/>
    <w:rsid w:val="001406AF"/>
    <w:pPr>
      <w:ind w:leftChars="200" w:left="200" w:hangingChars="200" w:hanging="200"/>
    </w:pPr>
  </w:style>
  <w:style w:type="paragraph" w:styleId="afb">
    <w:name w:val="endnote text"/>
    <w:basedOn w:val="a1"/>
    <w:link w:val="Char6"/>
    <w:rsid w:val="004C5354"/>
    <w:pPr>
      <w:snapToGrid w:val="0"/>
      <w:jc w:val="left"/>
    </w:pPr>
  </w:style>
  <w:style w:type="character" w:customStyle="1" w:styleId="Char6">
    <w:name w:val="尾注文本 Char"/>
    <w:basedOn w:val="a2"/>
    <w:link w:val="afb"/>
    <w:rsid w:val="004C5354"/>
    <w:rPr>
      <w:kern w:val="2"/>
      <w:sz w:val="21"/>
      <w:szCs w:val="24"/>
    </w:rPr>
  </w:style>
  <w:style w:type="character" w:styleId="afc">
    <w:name w:val="endnote reference"/>
    <w:basedOn w:val="a2"/>
    <w:rsid w:val="004C5354"/>
    <w:rPr>
      <w:vertAlign w:val="superscript"/>
    </w:rPr>
  </w:style>
  <w:style w:type="paragraph" w:styleId="afd">
    <w:name w:val="footnote text"/>
    <w:basedOn w:val="a1"/>
    <w:link w:val="Char7"/>
    <w:rsid w:val="004C5354"/>
    <w:pPr>
      <w:snapToGrid w:val="0"/>
      <w:jc w:val="left"/>
    </w:pPr>
    <w:rPr>
      <w:sz w:val="18"/>
      <w:szCs w:val="18"/>
    </w:rPr>
  </w:style>
  <w:style w:type="character" w:customStyle="1" w:styleId="Char7">
    <w:name w:val="脚注文本 Char"/>
    <w:basedOn w:val="a2"/>
    <w:link w:val="afd"/>
    <w:rsid w:val="004C5354"/>
    <w:rPr>
      <w:kern w:val="2"/>
      <w:sz w:val="18"/>
      <w:szCs w:val="18"/>
    </w:rPr>
  </w:style>
  <w:style w:type="character" w:styleId="afe">
    <w:name w:val="footnote reference"/>
    <w:basedOn w:val="a2"/>
    <w:rsid w:val="004C5354"/>
    <w:rPr>
      <w:vertAlign w:val="superscript"/>
    </w:rPr>
  </w:style>
  <w:style w:type="character" w:customStyle="1" w:styleId="Char3">
    <w:name w:val="页眉 Char"/>
    <w:basedOn w:val="a2"/>
    <w:link w:val="af1"/>
    <w:rsid w:val="0015246A"/>
    <w:rPr>
      <w:kern w:val="2"/>
      <w:sz w:val="18"/>
      <w:szCs w:val="18"/>
    </w:rPr>
  </w:style>
  <w:style w:type="character" w:customStyle="1" w:styleId="Char2">
    <w:name w:val="页脚 Char"/>
    <w:basedOn w:val="a2"/>
    <w:link w:val="ae"/>
    <w:uiPriority w:val="99"/>
    <w:rsid w:val="004107E8"/>
    <w:rPr>
      <w:kern w:val="2"/>
      <w:sz w:val="18"/>
      <w:szCs w:val="18"/>
    </w:rPr>
  </w:style>
</w:styles>
</file>

<file path=word/webSettings.xml><?xml version="1.0" encoding="utf-8"?>
<w:webSettings xmlns:r="http://schemas.openxmlformats.org/officeDocument/2006/relationships" xmlns:w="http://schemas.openxmlformats.org/wordprocessingml/2006/main">
  <w:divs>
    <w:div w:id="80949718">
      <w:bodyDiv w:val="1"/>
      <w:marLeft w:val="0"/>
      <w:marRight w:val="0"/>
      <w:marTop w:val="0"/>
      <w:marBottom w:val="0"/>
      <w:divBdr>
        <w:top w:val="none" w:sz="0" w:space="0" w:color="auto"/>
        <w:left w:val="none" w:sz="0" w:space="0" w:color="auto"/>
        <w:bottom w:val="none" w:sz="0" w:space="0" w:color="auto"/>
        <w:right w:val="none" w:sz="0" w:space="0" w:color="auto"/>
      </w:divBdr>
    </w:div>
    <w:div w:id="198009600">
      <w:bodyDiv w:val="1"/>
      <w:marLeft w:val="0"/>
      <w:marRight w:val="0"/>
      <w:marTop w:val="0"/>
      <w:marBottom w:val="0"/>
      <w:divBdr>
        <w:top w:val="none" w:sz="0" w:space="0" w:color="auto"/>
        <w:left w:val="none" w:sz="0" w:space="0" w:color="auto"/>
        <w:bottom w:val="none" w:sz="0" w:space="0" w:color="auto"/>
        <w:right w:val="none" w:sz="0" w:space="0" w:color="auto"/>
      </w:divBdr>
    </w:div>
    <w:div w:id="322854274">
      <w:bodyDiv w:val="1"/>
      <w:marLeft w:val="0"/>
      <w:marRight w:val="0"/>
      <w:marTop w:val="0"/>
      <w:marBottom w:val="0"/>
      <w:divBdr>
        <w:top w:val="none" w:sz="0" w:space="0" w:color="auto"/>
        <w:left w:val="none" w:sz="0" w:space="0" w:color="auto"/>
        <w:bottom w:val="none" w:sz="0" w:space="0" w:color="auto"/>
        <w:right w:val="none" w:sz="0" w:space="0" w:color="auto"/>
      </w:divBdr>
    </w:div>
    <w:div w:id="449394294">
      <w:bodyDiv w:val="1"/>
      <w:marLeft w:val="0"/>
      <w:marRight w:val="0"/>
      <w:marTop w:val="0"/>
      <w:marBottom w:val="0"/>
      <w:divBdr>
        <w:top w:val="none" w:sz="0" w:space="0" w:color="auto"/>
        <w:left w:val="none" w:sz="0" w:space="0" w:color="auto"/>
        <w:bottom w:val="none" w:sz="0" w:space="0" w:color="auto"/>
        <w:right w:val="none" w:sz="0" w:space="0" w:color="auto"/>
      </w:divBdr>
    </w:div>
    <w:div w:id="525487310">
      <w:bodyDiv w:val="1"/>
      <w:marLeft w:val="0"/>
      <w:marRight w:val="0"/>
      <w:marTop w:val="0"/>
      <w:marBottom w:val="0"/>
      <w:divBdr>
        <w:top w:val="none" w:sz="0" w:space="0" w:color="auto"/>
        <w:left w:val="none" w:sz="0" w:space="0" w:color="auto"/>
        <w:bottom w:val="none" w:sz="0" w:space="0" w:color="auto"/>
        <w:right w:val="none" w:sz="0" w:space="0" w:color="auto"/>
      </w:divBdr>
    </w:div>
    <w:div w:id="571619350">
      <w:bodyDiv w:val="1"/>
      <w:marLeft w:val="0"/>
      <w:marRight w:val="0"/>
      <w:marTop w:val="0"/>
      <w:marBottom w:val="0"/>
      <w:divBdr>
        <w:top w:val="none" w:sz="0" w:space="0" w:color="auto"/>
        <w:left w:val="none" w:sz="0" w:space="0" w:color="auto"/>
        <w:bottom w:val="none" w:sz="0" w:space="0" w:color="auto"/>
        <w:right w:val="none" w:sz="0" w:space="0" w:color="auto"/>
      </w:divBdr>
    </w:div>
    <w:div w:id="634334931">
      <w:bodyDiv w:val="1"/>
      <w:marLeft w:val="0"/>
      <w:marRight w:val="0"/>
      <w:marTop w:val="0"/>
      <w:marBottom w:val="0"/>
      <w:divBdr>
        <w:top w:val="none" w:sz="0" w:space="0" w:color="auto"/>
        <w:left w:val="none" w:sz="0" w:space="0" w:color="auto"/>
        <w:bottom w:val="none" w:sz="0" w:space="0" w:color="auto"/>
        <w:right w:val="none" w:sz="0" w:space="0" w:color="auto"/>
      </w:divBdr>
      <w:divsChild>
        <w:div w:id="338581501">
          <w:marLeft w:val="0"/>
          <w:marRight w:val="0"/>
          <w:marTop w:val="0"/>
          <w:marBottom w:val="0"/>
          <w:divBdr>
            <w:top w:val="none" w:sz="0" w:space="0" w:color="auto"/>
            <w:left w:val="none" w:sz="0" w:space="0" w:color="auto"/>
            <w:bottom w:val="none" w:sz="0" w:space="0" w:color="auto"/>
            <w:right w:val="none" w:sz="0" w:space="0" w:color="auto"/>
          </w:divBdr>
        </w:div>
        <w:div w:id="630982303">
          <w:marLeft w:val="0"/>
          <w:marRight w:val="0"/>
          <w:marTop w:val="0"/>
          <w:marBottom w:val="0"/>
          <w:divBdr>
            <w:top w:val="none" w:sz="0" w:space="0" w:color="auto"/>
            <w:left w:val="none" w:sz="0" w:space="0" w:color="auto"/>
            <w:bottom w:val="none" w:sz="0" w:space="0" w:color="auto"/>
            <w:right w:val="none" w:sz="0" w:space="0" w:color="auto"/>
          </w:divBdr>
          <w:divsChild>
            <w:div w:id="64382814">
              <w:marLeft w:val="0"/>
              <w:marRight w:val="0"/>
              <w:marTop w:val="0"/>
              <w:marBottom w:val="0"/>
              <w:divBdr>
                <w:top w:val="none" w:sz="0" w:space="0" w:color="auto"/>
                <w:left w:val="none" w:sz="0" w:space="0" w:color="auto"/>
                <w:bottom w:val="none" w:sz="0" w:space="0" w:color="auto"/>
                <w:right w:val="none" w:sz="0" w:space="0" w:color="auto"/>
              </w:divBdr>
              <w:divsChild>
                <w:div w:id="16635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5591">
          <w:marLeft w:val="0"/>
          <w:marRight w:val="0"/>
          <w:marTop w:val="0"/>
          <w:marBottom w:val="0"/>
          <w:divBdr>
            <w:top w:val="none" w:sz="0" w:space="0" w:color="auto"/>
            <w:left w:val="none" w:sz="0" w:space="0" w:color="auto"/>
            <w:bottom w:val="none" w:sz="0" w:space="0" w:color="auto"/>
            <w:right w:val="none" w:sz="0" w:space="0" w:color="auto"/>
          </w:divBdr>
        </w:div>
      </w:divsChild>
    </w:div>
    <w:div w:id="677077111">
      <w:bodyDiv w:val="1"/>
      <w:marLeft w:val="0"/>
      <w:marRight w:val="0"/>
      <w:marTop w:val="0"/>
      <w:marBottom w:val="0"/>
      <w:divBdr>
        <w:top w:val="none" w:sz="0" w:space="0" w:color="auto"/>
        <w:left w:val="none" w:sz="0" w:space="0" w:color="auto"/>
        <w:bottom w:val="none" w:sz="0" w:space="0" w:color="auto"/>
        <w:right w:val="none" w:sz="0" w:space="0" w:color="auto"/>
      </w:divBdr>
    </w:div>
    <w:div w:id="769551429">
      <w:bodyDiv w:val="1"/>
      <w:marLeft w:val="0"/>
      <w:marRight w:val="0"/>
      <w:marTop w:val="0"/>
      <w:marBottom w:val="0"/>
      <w:divBdr>
        <w:top w:val="none" w:sz="0" w:space="0" w:color="auto"/>
        <w:left w:val="none" w:sz="0" w:space="0" w:color="auto"/>
        <w:bottom w:val="none" w:sz="0" w:space="0" w:color="auto"/>
        <w:right w:val="none" w:sz="0" w:space="0" w:color="auto"/>
      </w:divBdr>
      <w:divsChild>
        <w:div w:id="191236548">
          <w:marLeft w:val="0"/>
          <w:marRight w:val="0"/>
          <w:marTop w:val="0"/>
          <w:marBottom w:val="0"/>
          <w:divBdr>
            <w:top w:val="none" w:sz="0" w:space="0" w:color="auto"/>
            <w:left w:val="none" w:sz="0" w:space="0" w:color="auto"/>
            <w:bottom w:val="none" w:sz="0" w:space="0" w:color="auto"/>
            <w:right w:val="none" w:sz="0" w:space="0" w:color="auto"/>
          </w:divBdr>
          <w:divsChild>
            <w:div w:id="1853572862">
              <w:marLeft w:val="0"/>
              <w:marRight w:val="0"/>
              <w:marTop w:val="0"/>
              <w:marBottom w:val="0"/>
              <w:divBdr>
                <w:top w:val="none" w:sz="0" w:space="0" w:color="auto"/>
                <w:left w:val="none" w:sz="0" w:space="0" w:color="auto"/>
                <w:bottom w:val="none" w:sz="0" w:space="0" w:color="auto"/>
                <w:right w:val="none" w:sz="0" w:space="0" w:color="auto"/>
              </w:divBdr>
              <w:divsChild>
                <w:div w:id="1704744382">
                  <w:marLeft w:val="0"/>
                  <w:marRight w:val="0"/>
                  <w:marTop w:val="0"/>
                  <w:marBottom w:val="0"/>
                  <w:divBdr>
                    <w:top w:val="none" w:sz="0" w:space="0" w:color="auto"/>
                    <w:left w:val="none" w:sz="0" w:space="0" w:color="auto"/>
                    <w:bottom w:val="none" w:sz="0" w:space="0" w:color="auto"/>
                    <w:right w:val="none" w:sz="0" w:space="0" w:color="auto"/>
                  </w:divBdr>
                  <w:divsChild>
                    <w:div w:id="1796171135">
                      <w:marLeft w:val="0"/>
                      <w:marRight w:val="0"/>
                      <w:marTop w:val="0"/>
                      <w:marBottom w:val="0"/>
                      <w:divBdr>
                        <w:top w:val="none" w:sz="0" w:space="0" w:color="auto"/>
                        <w:left w:val="none" w:sz="0" w:space="0" w:color="auto"/>
                        <w:bottom w:val="none" w:sz="0" w:space="0" w:color="auto"/>
                        <w:right w:val="none" w:sz="0" w:space="0" w:color="auto"/>
                      </w:divBdr>
                      <w:divsChild>
                        <w:div w:id="784080851">
                          <w:marLeft w:val="0"/>
                          <w:marRight w:val="0"/>
                          <w:marTop w:val="0"/>
                          <w:marBottom w:val="0"/>
                          <w:divBdr>
                            <w:top w:val="none" w:sz="0" w:space="0" w:color="auto"/>
                            <w:left w:val="none" w:sz="0" w:space="0" w:color="auto"/>
                            <w:bottom w:val="none" w:sz="0" w:space="0" w:color="auto"/>
                            <w:right w:val="none" w:sz="0" w:space="0" w:color="auto"/>
                          </w:divBdr>
                          <w:divsChild>
                            <w:div w:id="8990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442850">
      <w:bodyDiv w:val="1"/>
      <w:marLeft w:val="0"/>
      <w:marRight w:val="0"/>
      <w:marTop w:val="0"/>
      <w:marBottom w:val="0"/>
      <w:divBdr>
        <w:top w:val="none" w:sz="0" w:space="0" w:color="auto"/>
        <w:left w:val="none" w:sz="0" w:space="0" w:color="auto"/>
        <w:bottom w:val="none" w:sz="0" w:space="0" w:color="auto"/>
        <w:right w:val="none" w:sz="0" w:space="0" w:color="auto"/>
      </w:divBdr>
      <w:divsChild>
        <w:div w:id="1935281655">
          <w:marLeft w:val="0"/>
          <w:marRight w:val="0"/>
          <w:marTop w:val="0"/>
          <w:marBottom w:val="0"/>
          <w:divBdr>
            <w:top w:val="none" w:sz="0" w:space="0" w:color="auto"/>
            <w:left w:val="none" w:sz="0" w:space="0" w:color="auto"/>
            <w:bottom w:val="none" w:sz="0" w:space="0" w:color="auto"/>
            <w:right w:val="none" w:sz="0" w:space="0" w:color="auto"/>
          </w:divBdr>
        </w:div>
      </w:divsChild>
    </w:div>
    <w:div w:id="1234000188">
      <w:bodyDiv w:val="1"/>
      <w:marLeft w:val="0"/>
      <w:marRight w:val="0"/>
      <w:marTop w:val="0"/>
      <w:marBottom w:val="0"/>
      <w:divBdr>
        <w:top w:val="none" w:sz="0" w:space="0" w:color="auto"/>
        <w:left w:val="none" w:sz="0" w:space="0" w:color="auto"/>
        <w:bottom w:val="none" w:sz="0" w:space="0" w:color="auto"/>
        <w:right w:val="none" w:sz="0" w:space="0" w:color="auto"/>
      </w:divBdr>
    </w:div>
    <w:div w:id="1369140432">
      <w:bodyDiv w:val="1"/>
      <w:marLeft w:val="0"/>
      <w:marRight w:val="0"/>
      <w:marTop w:val="0"/>
      <w:marBottom w:val="0"/>
      <w:divBdr>
        <w:top w:val="none" w:sz="0" w:space="0" w:color="auto"/>
        <w:left w:val="none" w:sz="0" w:space="0" w:color="auto"/>
        <w:bottom w:val="none" w:sz="0" w:space="0" w:color="auto"/>
        <w:right w:val="none" w:sz="0" w:space="0" w:color="auto"/>
      </w:divBdr>
      <w:divsChild>
        <w:div w:id="1112476435">
          <w:marLeft w:val="0"/>
          <w:marRight w:val="0"/>
          <w:marTop w:val="0"/>
          <w:marBottom w:val="0"/>
          <w:divBdr>
            <w:top w:val="none" w:sz="0" w:space="0" w:color="auto"/>
            <w:left w:val="none" w:sz="0" w:space="0" w:color="auto"/>
            <w:bottom w:val="none" w:sz="0" w:space="0" w:color="auto"/>
            <w:right w:val="none" w:sz="0" w:space="0" w:color="auto"/>
          </w:divBdr>
        </w:div>
      </w:divsChild>
    </w:div>
    <w:div w:id="1586303601">
      <w:bodyDiv w:val="1"/>
      <w:marLeft w:val="0"/>
      <w:marRight w:val="0"/>
      <w:marTop w:val="0"/>
      <w:marBottom w:val="0"/>
      <w:divBdr>
        <w:top w:val="none" w:sz="0" w:space="0" w:color="auto"/>
        <w:left w:val="none" w:sz="0" w:space="0" w:color="auto"/>
        <w:bottom w:val="none" w:sz="0" w:space="0" w:color="auto"/>
        <w:right w:val="none" w:sz="0" w:space="0" w:color="auto"/>
      </w:divBdr>
    </w:div>
    <w:div w:id="1748569345">
      <w:bodyDiv w:val="1"/>
      <w:marLeft w:val="0"/>
      <w:marRight w:val="0"/>
      <w:marTop w:val="0"/>
      <w:marBottom w:val="0"/>
      <w:divBdr>
        <w:top w:val="none" w:sz="0" w:space="0" w:color="auto"/>
        <w:left w:val="none" w:sz="0" w:space="0" w:color="auto"/>
        <w:bottom w:val="none" w:sz="0" w:space="0" w:color="auto"/>
        <w:right w:val="none" w:sz="0" w:space="0" w:color="auto"/>
      </w:divBdr>
    </w:div>
    <w:div w:id="1768038826">
      <w:bodyDiv w:val="1"/>
      <w:marLeft w:val="0"/>
      <w:marRight w:val="0"/>
      <w:marTop w:val="0"/>
      <w:marBottom w:val="0"/>
      <w:divBdr>
        <w:top w:val="none" w:sz="0" w:space="0" w:color="auto"/>
        <w:left w:val="none" w:sz="0" w:space="0" w:color="auto"/>
        <w:bottom w:val="none" w:sz="0" w:space="0" w:color="auto"/>
        <w:right w:val="none" w:sz="0" w:space="0" w:color="auto"/>
      </w:divBdr>
    </w:div>
    <w:div w:id="1888569290">
      <w:bodyDiv w:val="1"/>
      <w:marLeft w:val="0"/>
      <w:marRight w:val="0"/>
      <w:marTop w:val="0"/>
      <w:marBottom w:val="0"/>
      <w:divBdr>
        <w:top w:val="none" w:sz="0" w:space="0" w:color="auto"/>
        <w:left w:val="none" w:sz="0" w:space="0" w:color="auto"/>
        <w:bottom w:val="none" w:sz="0" w:space="0" w:color="auto"/>
        <w:right w:val="none" w:sz="0" w:space="0" w:color="auto"/>
      </w:divBdr>
    </w:div>
    <w:div w:id="2037847362">
      <w:bodyDiv w:val="1"/>
      <w:marLeft w:val="0"/>
      <w:marRight w:val="0"/>
      <w:marTop w:val="0"/>
      <w:marBottom w:val="0"/>
      <w:divBdr>
        <w:top w:val="none" w:sz="0" w:space="0" w:color="auto"/>
        <w:left w:val="none" w:sz="0" w:space="0" w:color="auto"/>
        <w:bottom w:val="none" w:sz="0" w:space="0" w:color="auto"/>
        <w:right w:val="none" w:sz="0" w:space="0" w:color="auto"/>
      </w:divBdr>
    </w:div>
    <w:div w:id="2141921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8.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www.gooseeker.com/cn/node/document/terms/sample"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1.png"/><Relationship Id="rId68" Type="http://schemas.openxmlformats.org/officeDocument/2006/relationships/oleObject" Target="embeddings/oleObject12.bin"/><Relationship Id="rId76" Type="http://schemas.openxmlformats.org/officeDocument/2006/relationships/chart" Target="charts/chart2.xml"/><Relationship Id="rId84" Type="http://schemas.openxmlformats.org/officeDocument/2006/relationships/hyperlink" Target="http://zh.wikipedia.org/wiki/Gecko" TargetMode="External"/><Relationship Id="rId7" Type="http://schemas.openxmlformats.org/officeDocument/2006/relationships/endnotes" Target="endnotes.xml"/><Relationship Id="rId71" Type="http://schemas.openxmlformats.org/officeDocument/2006/relationships/hyperlink" Target="http://baike.baidu.com/view/154748.htm"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www.gooseeker.com/cn/node/Fuller/2010102201" TargetMode="External"/><Relationship Id="rId11" Type="http://schemas.openxmlformats.org/officeDocument/2006/relationships/oleObject" Target="embeddings/oleObject2.bin"/><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oleObject" Target="embeddings/oleObject7.bin"/><Relationship Id="rId40" Type="http://schemas.openxmlformats.org/officeDocument/2006/relationships/image" Target="media/image15.emf"/><Relationship Id="rId45" Type="http://schemas.openxmlformats.org/officeDocument/2006/relationships/oleObject" Target="embeddings/oleObject10.bin"/><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oleObject" Target="embeddings/oleObject11.bin"/><Relationship Id="rId74" Type="http://schemas.openxmlformats.org/officeDocument/2006/relationships/hyperlink" Target="http://baike.baidu.com/view/2492459.htm" TargetMode="External"/><Relationship Id="rId79" Type="http://schemas.openxmlformats.org/officeDocument/2006/relationships/hyperlink" Target="http://docs.google.com"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gooseeker.com/cn/node/document/terms/sample" TargetMode="External"/><Relationship Id="rId82" Type="http://schemas.openxmlformats.org/officeDocument/2006/relationships/hyperlink" Target="http://www.eema-international.org"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oleObject" Target="embeddings/oleObject5.bin"/><Relationship Id="rId30" Type="http://schemas.openxmlformats.org/officeDocument/2006/relationships/image" Target="media/image9.png"/><Relationship Id="rId35" Type="http://schemas.openxmlformats.org/officeDocument/2006/relationships/oleObject" Target="embeddings/oleObject6.bin"/><Relationship Id="rId43" Type="http://schemas.openxmlformats.org/officeDocument/2006/relationships/hyperlink" Target="http://www.gooseeker.com/cn/node/document/terms/sample" TargetMode="External"/><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hyperlink" Target="http://www.gooseeker.com/cn/node/document/terms/sample" TargetMode="External"/><Relationship Id="rId69" Type="http://schemas.openxmlformats.org/officeDocument/2006/relationships/image" Target="media/image34.emf"/><Relationship Id="rId77" Type="http://schemas.openxmlformats.org/officeDocument/2006/relationships/hyperlink" Target="http://www.adaptivepath.com/publications/essays/archives/000385.php"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baike.baidu.com/view/1590.htm" TargetMode="External"/><Relationship Id="rId80" Type="http://schemas.openxmlformats.org/officeDocument/2006/relationships/hyperlink" Target="http://www.youtube.com" TargetMode="External"/><Relationship Id="rId85" Type="http://schemas.openxmlformats.org/officeDocument/2006/relationships/hyperlink" Target="http://zh.wikipedia.org/wiki/Presto"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oleObject" Target="embeddings/oleObject4.bin"/><Relationship Id="rId33" Type="http://schemas.openxmlformats.org/officeDocument/2006/relationships/hyperlink" Target="http://www.gooseeker.com/cn/node/Fuller/2010103001" TargetMode="External"/><Relationship Id="rId38" Type="http://schemas.openxmlformats.org/officeDocument/2006/relationships/image" Target="media/image14.emf"/><Relationship Id="rId46" Type="http://schemas.openxmlformats.org/officeDocument/2006/relationships/footer" Target="footer6.xml"/><Relationship Id="rId59" Type="http://schemas.openxmlformats.org/officeDocument/2006/relationships/hyperlink" Target="http://www.gooseeker.com/cn/node/document/terms/sample" TargetMode="External"/><Relationship Id="rId67" Type="http://schemas.openxmlformats.org/officeDocument/2006/relationships/image" Target="media/image33.emf"/><Relationship Id="rId20" Type="http://schemas.openxmlformats.org/officeDocument/2006/relationships/image" Target="media/image6.emf"/><Relationship Id="rId41" Type="http://schemas.openxmlformats.org/officeDocument/2006/relationships/oleObject" Target="embeddings/oleObject9.bin"/><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oleObject" Target="embeddings/oleObject13.bin"/><Relationship Id="rId75" Type="http://schemas.openxmlformats.org/officeDocument/2006/relationships/chart" Target="charts/chart1.xml"/><Relationship Id="rId83" Type="http://schemas.openxmlformats.org/officeDocument/2006/relationships/hyperlink" Target="http://www.adobe.com/products/flashplay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3.emf"/><Relationship Id="rId49" Type="http://schemas.openxmlformats.org/officeDocument/2006/relationships/image" Target="media/image19.png"/><Relationship Id="rId57" Type="http://schemas.openxmlformats.org/officeDocument/2006/relationships/image" Target="media/image27.jpeg"/><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2.emf"/><Relationship Id="rId73" Type="http://schemas.openxmlformats.org/officeDocument/2006/relationships/hyperlink" Target="http://baike.baidu.com/view/16398.htm" TargetMode="External"/><Relationship Id="rId78" Type="http://schemas.openxmlformats.org/officeDocument/2006/relationships/hyperlink" Target="http://www.gmail.com" TargetMode="External"/><Relationship Id="rId81" Type="http://schemas.openxmlformats.org/officeDocument/2006/relationships/hyperlink" Target="http://www.freepint.com/issues/08060.htm" TargetMode="External"/><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AppData\Roaming\Microsoft\Templates\Normal.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q\Desktop\&#26032;&#24314;&#25991;&#20214;&#22841;\&#2227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q\Desktop\&#26032;&#24314;&#25991;&#20214;&#22841;\&#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600">
                <a:latin typeface="微软雅黑" pitchFamily="34" charset="-122"/>
                <a:ea typeface="微软雅黑" pitchFamily="34" charset="-122"/>
              </a:rPr>
              <a:t>准确度 </a:t>
            </a:r>
            <a:r>
              <a:rPr lang="en-US" altLang="zh-CN" sz="1600">
                <a:latin typeface="微软雅黑" pitchFamily="34" charset="-122"/>
                <a:ea typeface="微软雅黑" pitchFamily="34" charset="-122"/>
              </a:rPr>
              <a:t>vs.</a:t>
            </a:r>
            <a:r>
              <a:rPr lang="en-US" altLang="zh-CN" sz="1600" baseline="0">
                <a:latin typeface="微软雅黑" pitchFamily="34" charset="-122"/>
                <a:ea typeface="微软雅黑" pitchFamily="34" charset="-122"/>
              </a:rPr>
              <a:t> </a:t>
            </a:r>
            <a:r>
              <a:rPr lang="zh-CN" altLang="en-US" sz="1600" baseline="0">
                <a:latin typeface="微软雅黑" pitchFamily="34" charset="-122"/>
                <a:ea typeface="微软雅黑" pitchFamily="34" charset="-122"/>
              </a:rPr>
              <a:t>时延</a:t>
            </a:r>
            <a:endParaRPr lang="zh-CN" altLang="en-US" sz="1600">
              <a:latin typeface="微软雅黑" pitchFamily="34" charset="-122"/>
              <a:ea typeface="微软雅黑" pitchFamily="34" charset="-122"/>
            </a:endParaRPr>
          </a:p>
        </c:rich>
      </c:tx>
      <c:layout>
        <c:manualLayout>
          <c:xMode val="edge"/>
          <c:yMode val="edge"/>
          <c:x val="0.32379975438849962"/>
          <c:y val="0"/>
        </c:manualLayout>
      </c:layout>
    </c:title>
    <c:plotArea>
      <c:layout>
        <c:manualLayout>
          <c:layoutTarget val="inner"/>
          <c:xMode val="edge"/>
          <c:yMode val="edge"/>
          <c:x val="0.15639408606034358"/>
          <c:y val="0.16398552704571234"/>
          <c:w val="0.75144236557586253"/>
          <c:h val="0.62063406112090869"/>
        </c:manualLayout>
      </c:layout>
      <c:scatterChart>
        <c:scatterStyle val="smoothMarker"/>
        <c:ser>
          <c:idx val="0"/>
          <c:order val="0"/>
          <c:tx>
            <c:strRef>
              <c:f>Sheet1!$B$1</c:f>
              <c:strCache>
                <c:ptCount val="1"/>
                <c:pt idx="0">
                  <c:v>准确度</c:v>
                </c:pt>
              </c:strCache>
            </c:strRef>
          </c:tx>
          <c:marker>
            <c:symbol val="none"/>
          </c:marker>
          <c:xVal>
            <c:numRef>
              <c:f>Sheet1!$A$2:$A$20</c:f>
              <c:numCache>
                <c:formatCode>General</c:formatCode>
                <c:ptCount val="19"/>
                <c:pt idx="0">
                  <c:v>0</c:v>
                </c:pt>
                <c:pt idx="1">
                  <c:v>250</c:v>
                </c:pt>
                <c:pt idx="2">
                  <c:v>500</c:v>
                </c:pt>
                <c:pt idx="3">
                  <c:v>750</c:v>
                </c:pt>
                <c:pt idx="4">
                  <c:v>1000</c:v>
                </c:pt>
                <c:pt idx="5">
                  <c:v>1150</c:v>
                </c:pt>
                <c:pt idx="6">
                  <c:v>1250</c:v>
                </c:pt>
                <c:pt idx="7">
                  <c:v>1500</c:v>
                </c:pt>
                <c:pt idx="8">
                  <c:v>1750</c:v>
                </c:pt>
                <c:pt idx="9">
                  <c:v>2000</c:v>
                </c:pt>
                <c:pt idx="10">
                  <c:v>2250</c:v>
                </c:pt>
                <c:pt idx="11">
                  <c:v>2500</c:v>
                </c:pt>
                <c:pt idx="12">
                  <c:v>2750</c:v>
                </c:pt>
                <c:pt idx="13">
                  <c:v>3000</c:v>
                </c:pt>
                <c:pt idx="14">
                  <c:v>3250</c:v>
                </c:pt>
                <c:pt idx="15">
                  <c:v>3500</c:v>
                </c:pt>
                <c:pt idx="16">
                  <c:v>3750</c:v>
                </c:pt>
                <c:pt idx="17">
                  <c:v>4000</c:v>
                </c:pt>
                <c:pt idx="18">
                  <c:v>4750</c:v>
                </c:pt>
              </c:numCache>
            </c:numRef>
          </c:xVal>
          <c:yVal>
            <c:numRef>
              <c:f>Sheet1!$B$2:$B$20</c:f>
              <c:numCache>
                <c:formatCode>General</c:formatCode>
                <c:ptCount val="19"/>
                <c:pt idx="0">
                  <c:v>0</c:v>
                </c:pt>
                <c:pt idx="1">
                  <c:v>8</c:v>
                </c:pt>
                <c:pt idx="2">
                  <c:v>20</c:v>
                </c:pt>
                <c:pt idx="3">
                  <c:v>40</c:v>
                </c:pt>
                <c:pt idx="4">
                  <c:v>71</c:v>
                </c:pt>
                <c:pt idx="5">
                  <c:v>81</c:v>
                </c:pt>
                <c:pt idx="6">
                  <c:v>85</c:v>
                </c:pt>
                <c:pt idx="7">
                  <c:v>91</c:v>
                </c:pt>
                <c:pt idx="8">
                  <c:v>95</c:v>
                </c:pt>
                <c:pt idx="9">
                  <c:v>98</c:v>
                </c:pt>
                <c:pt idx="10">
                  <c:v>99</c:v>
                </c:pt>
                <c:pt idx="11">
                  <c:v>99</c:v>
                </c:pt>
                <c:pt idx="12">
                  <c:v>99</c:v>
                </c:pt>
                <c:pt idx="13">
                  <c:v>99</c:v>
                </c:pt>
                <c:pt idx="14">
                  <c:v>100</c:v>
                </c:pt>
                <c:pt idx="15">
                  <c:v>100</c:v>
                </c:pt>
                <c:pt idx="16">
                  <c:v>100</c:v>
                </c:pt>
                <c:pt idx="17">
                  <c:v>100</c:v>
                </c:pt>
                <c:pt idx="18">
                  <c:v>100</c:v>
                </c:pt>
              </c:numCache>
            </c:numRef>
          </c:yVal>
          <c:smooth val="1"/>
        </c:ser>
        <c:axId val="44847872"/>
        <c:axId val="44850176"/>
      </c:scatterChart>
      <c:valAx>
        <c:axId val="44847872"/>
        <c:scaling>
          <c:orientation val="minMax"/>
        </c:scaling>
        <c:axPos val="b"/>
        <c:title>
          <c:tx>
            <c:rich>
              <a:bodyPr/>
              <a:lstStyle/>
              <a:p>
                <a:pPr>
                  <a:defRPr/>
                </a:pPr>
                <a:r>
                  <a:rPr lang="zh-CN" altLang="en-US">
                    <a:latin typeface="微软雅黑" pitchFamily="34" charset="-122"/>
                    <a:ea typeface="微软雅黑" pitchFamily="34" charset="-122"/>
                  </a:rPr>
                  <a:t>时延（</a:t>
                </a:r>
                <a:r>
                  <a:rPr lang="en-US" altLang="zh-CN">
                    <a:latin typeface="微软雅黑" pitchFamily="34" charset="-122"/>
                    <a:ea typeface="微软雅黑" pitchFamily="34" charset="-122"/>
                  </a:rPr>
                  <a:t>ms</a:t>
                </a:r>
                <a:r>
                  <a:rPr lang="zh-CN" altLang="en-US">
                    <a:latin typeface="微软雅黑" pitchFamily="34" charset="-122"/>
                    <a:ea typeface="微软雅黑" pitchFamily="34" charset="-122"/>
                  </a:rPr>
                  <a:t>）</a:t>
                </a:r>
              </a:p>
            </c:rich>
          </c:tx>
          <c:layout>
            <c:manualLayout>
              <c:xMode val="edge"/>
              <c:yMode val="edge"/>
              <c:x val="0.45145007103469925"/>
              <c:y val="0.87737102262848288"/>
            </c:manualLayout>
          </c:layout>
        </c:title>
        <c:numFmt formatCode="General" sourceLinked="1"/>
        <c:majorTickMark val="none"/>
        <c:tickLblPos val="nextTo"/>
        <c:crossAx val="44850176"/>
        <c:crosses val="autoZero"/>
        <c:crossBetween val="midCat"/>
      </c:valAx>
      <c:valAx>
        <c:axId val="44850176"/>
        <c:scaling>
          <c:orientation val="minMax"/>
        </c:scaling>
        <c:axPos val="l"/>
        <c:majorGridlines/>
        <c:title>
          <c:tx>
            <c:rich>
              <a:bodyPr/>
              <a:lstStyle/>
              <a:p>
                <a:pPr>
                  <a:defRPr/>
                </a:pPr>
                <a:r>
                  <a:rPr lang="zh-CN" altLang="en-US" b="1">
                    <a:latin typeface="微软雅黑" pitchFamily="34" charset="-122"/>
                    <a:ea typeface="微软雅黑" pitchFamily="34" charset="-122"/>
                  </a:rPr>
                  <a:t>准确度（</a:t>
                </a:r>
                <a:r>
                  <a:rPr lang="en-US" altLang="zh-CN" b="1">
                    <a:latin typeface="微软雅黑" pitchFamily="34" charset="-122"/>
                    <a:ea typeface="微软雅黑" pitchFamily="34" charset="-122"/>
                  </a:rPr>
                  <a:t>%</a:t>
                </a:r>
                <a:r>
                  <a:rPr lang="zh-CN" altLang="en-US" b="1">
                    <a:latin typeface="微软雅黑" pitchFamily="34" charset="-122"/>
                    <a:ea typeface="微软雅黑" pitchFamily="34" charset="-122"/>
                  </a:rPr>
                  <a:t>）</a:t>
                </a:r>
              </a:p>
            </c:rich>
          </c:tx>
          <c:layout>
            <c:manualLayout>
              <c:xMode val="edge"/>
              <c:yMode val="edge"/>
              <c:x val="2.1406727828746214E-2"/>
              <c:y val="0.34115833312634053"/>
            </c:manualLayout>
          </c:layout>
        </c:title>
        <c:numFmt formatCode="General" sourceLinked="1"/>
        <c:majorTickMark val="none"/>
        <c:tickLblPos val="nextTo"/>
        <c:crossAx val="44847872"/>
        <c:crosses val="autoZero"/>
        <c:crossBetween val="midCat"/>
      </c:valAx>
    </c:plotArea>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sz="1600">
                <a:latin typeface="微软雅黑" pitchFamily="34" charset="-122"/>
                <a:ea typeface="微软雅黑" pitchFamily="34" charset="-122"/>
              </a:rPr>
              <a:t>分页数 </a:t>
            </a:r>
            <a:r>
              <a:rPr lang="en-US" altLang="zh-CN" sz="1600">
                <a:latin typeface="微软雅黑" pitchFamily="34" charset="-122"/>
                <a:ea typeface="微软雅黑" pitchFamily="34" charset="-122"/>
              </a:rPr>
              <a:t>vs. </a:t>
            </a:r>
            <a:r>
              <a:rPr lang="zh-CN" altLang="en-US" sz="1600">
                <a:latin typeface="微软雅黑" pitchFamily="34" charset="-122"/>
                <a:ea typeface="微软雅黑" pitchFamily="34" charset="-122"/>
              </a:rPr>
              <a:t>速率</a:t>
            </a:r>
          </a:p>
        </c:rich>
      </c:tx>
      <c:layout>
        <c:manualLayout>
          <c:xMode val="edge"/>
          <c:yMode val="edge"/>
          <c:x val="0.33225529148306032"/>
          <c:y val="8.8008800880088212E-3"/>
        </c:manualLayout>
      </c:layout>
    </c:title>
    <c:plotArea>
      <c:layout>
        <c:manualLayout>
          <c:layoutTarget val="inner"/>
          <c:xMode val="edge"/>
          <c:yMode val="edge"/>
          <c:x val="0.17474270991355437"/>
          <c:y val="0.15649073568774233"/>
          <c:w val="0.73472970695176865"/>
          <c:h val="0.64457992255918717"/>
        </c:manualLayout>
      </c:layout>
      <c:scatterChart>
        <c:scatterStyle val="smoothMarker"/>
        <c:ser>
          <c:idx val="0"/>
          <c:order val="0"/>
          <c:marker>
            <c:symbol val="none"/>
          </c:marker>
          <c:xVal>
            <c:numRef>
              <c:f>Sheet2!$A$2:$A$12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xVal>
          <c:yVal>
            <c:numRef>
              <c:f>Sheet2!$B$2:$B$12</c:f>
              <c:numCache>
                <c:formatCode>General</c:formatCode>
                <c:ptCount val="11"/>
                <c:pt idx="0">
                  <c:v>15.604166666666666</c:v>
                </c:pt>
                <c:pt idx="1">
                  <c:v>83.972478693181699</c:v>
                </c:pt>
                <c:pt idx="2">
                  <c:v>99.917071368243299</c:v>
                </c:pt>
                <c:pt idx="3">
                  <c:v>106.96065579927894</c:v>
                </c:pt>
                <c:pt idx="4">
                  <c:v>111.20139050839552</c:v>
                </c:pt>
                <c:pt idx="5">
                  <c:v>112.61670510165652</c:v>
                </c:pt>
                <c:pt idx="6">
                  <c:v>114.92674784757644</c:v>
                </c:pt>
                <c:pt idx="7">
                  <c:v>116.74379493915929</c:v>
                </c:pt>
                <c:pt idx="8">
                  <c:v>118.26137542724609</c:v>
                </c:pt>
                <c:pt idx="9">
                  <c:v>119.56367460664336</c:v>
                </c:pt>
                <c:pt idx="10">
                  <c:v>120.71844096123419</c:v>
                </c:pt>
              </c:numCache>
            </c:numRef>
          </c:yVal>
          <c:smooth val="1"/>
        </c:ser>
        <c:axId val="52492928"/>
        <c:axId val="45032192"/>
      </c:scatterChart>
      <c:valAx>
        <c:axId val="52492928"/>
        <c:scaling>
          <c:orientation val="minMax"/>
        </c:scaling>
        <c:axPos val="b"/>
        <c:title>
          <c:tx>
            <c:rich>
              <a:bodyPr/>
              <a:lstStyle/>
              <a:p>
                <a:pPr>
                  <a:defRPr/>
                </a:pPr>
                <a:r>
                  <a:rPr lang="zh-CN" altLang="en-US">
                    <a:latin typeface="微软雅黑" pitchFamily="34" charset="-122"/>
                    <a:ea typeface="微软雅黑" pitchFamily="34" charset="-122"/>
                  </a:rPr>
                  <a:t>分页数（页）</a:t>
                </a:r>
              </a:p>
            </c:rich>
          </c:tx>
          <c:layout>
            <c:manualLayout>
              <c:xMode val="edge"/>
              <c:yMode val="edge"/>
              <c:x val="0.44119001179898376"/>
              <c:y val="0.88050587735939034"/>
            </c:manualLayout>
          </c:layout>
        </c:title>
        <c:numFmt formatCode="General" sourceLinked="1"/>
        <c:majorTickMark val="none"/>
        <c:tickLblPos val="nextTo"/>
        <c:crossAx val="45032192"/>
        <c:crosses val="autoZero"/>
        <c:crossBetween val="midCat"/>
      </c:valAx>
      <c:valAx>
        <c:axId val="45032192"/>
        <c:scaling>
          <c:orientation val="minMax"/>
        </c:scaling>
        <c:axPos val="l"/>
        <c:majorGridlines/>
        <c:title>
          <c:tx>
            <c:rich>
              <a:bodyPr/>
              <a:lstStyle/>
              <a:p>
                <a:pPr>
                  <a:defRPr/>
                </a:pPr>
                <a:r>
                  <a:rPr lang="zh-CN" altLang="en-US">
                    <a:latin typeface="微软雅黑" pitchFamily="34" charset="-122"/>
                    <a:ea typeface="微软雅黑" pitchFamily="34" charset="-122"/>
                  </a:rPr>
                  <a:t>速率（</a:t>
                </a:r>
                <a:r>
                  <a:rPr lang="en-US" altLang="zh-CN">
                    <a:latin typeface="微软雅黑" pitchFamily="34" charset="-122"/>
                    <a:ea typeface="微软雅黑" pitchFamily="34" charset="-122"/>
                  </a:rPr>
                  <a:t>kb/s</a:t>
                </a:r>
                <a:r>
                  <a:rPr lang="zh-CN" altLang="en-US">
                    <a:latin typeface="微软雅黑" pitchFamily="34" charset="-122"/>
                    <a:ea typeface="微软雅黑" pitchFamily="34" charset="-122"/>
                  </a:rPr>
                  <a:t>）</a:t>
                </a:r>
              </a:p>
            </c:rich>
          </c:tx>
        </c:title>
        <c:numFmt formatCode="General" sourceLinked="1"/>
        <c:majorTickMark val="none"/>
        <c:tickLblPos val="nextTo"/>
        <c:crossAx val="52492928"/>
        <c:crosses val="autoZero"/>
        <c:crossBetween val="midCat"/>
      </c:valAx>
    </c:plotArea>
    <c:plotVisOnly val="1"/>
  </c:chart>
  <c:spPr>
    <a:ln>
      <a:noFill/>
    </a:ln>
  </c:sp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豆腐干23</b:Tag>
    <b:SourceType>Book</b:SourceType>
    <b:Guid>{C401DD57-6452-4A61-814E-6E50C558DDA7}</b:Guid>
    <b:LCID>0</b:LCID>
    <b:Author>
      <b:Author>
        <b:NameList>
          <b:Person>
            <b:Last>豆腐干</b:Last>
          </b:Person>
        </b:NameList>
      </b:Author>
    </b:Author>
    <b:Title>第三方广东省</b:Title>
    <b:Year>323</b:Year>
    <b:RefOrder>1</b:RefOrder>
  </b:Source>
</b:Sources>
</file>

<file path=customXml/itemProps1.xml><?xml version="1.0" encoding="utf-8"?>
<ds:datastoreItem xmlns:ds="http://schemas.openxmlformats.org/officeDocument/2006/customXml" ds:itemID="{A1176A58-57A9-4A11-8FD0-732040F85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2104</TotalTime>
  <Pages>71</Pages>
  <Words>33600</Words>
  <Characters>23865</Characters>
  <Application>Microsoft Office Word</Application>
  <DocSecurity>0</DocSecurity>
  <PresentationFormat/>
  <Lines>198</Lines>
  <Paragraphs>114</Paragraphs>
  <Slides>0</Slides>
  <Notes>0</Notes>
  <HiddenSlides>0</HiddenSlides>
  <MMClips>0</MMClips>
  <ScaleCrop>false</ScaleCrop>
  <Manager/>
  <Company>Microsoft</Company>
  <LinksUpToDate>false</LinksUpToDate>
  <CharactersWithSpaces>57351</CharactersWithSpaces>
  <SharedDoc>false</SharedDoc>
  <HLinks>
    <vt:vector size="582" baseType="variant">
      <vt:variant>
        <vt:i4>6357042</vt:i4>
      </vt:variant>
      <vt:variant>
        <vt:i4>579</vt:i4>
      </vt:variant>
      <vt:variant>
        <vt:i4>0</vt:i4>
      </vt:variant>
      <vt:variant>
        <vt:i4>5</vt:i4>
      </vt:variant>
      <vt:variant>
        <vt:lpwstr>http://zh.wikipedia.org/wiki/Presto</vt:lpwstr>
      </vt:variant>
      <vt:variant>
        <vt:lpwstr/>
      </vt:variant>
      <vt:variant>
        <vt:i4>7012413</vt:i4>
      </vt:variant>
      <vt:variant>
        <vt:i4>576</vt:i4>
      </vt:variant>
      <vt:variant>
        <vt:i4>0</vt:i4>
      </vt:variant>
      <vt:variant>
        <vt:i4>5</vt:i4>
      </vt:variant>
      <vt:variant>
        <vt:lpwstr>http://zh.wikipedia.org/wiki/Gecko</vt:lpwstr>
      </vt:variant>
      <vt:variant>
        <vt:lpwstr/>
      </vt:variant>
      <vt:variant>
        <vt:i4>3866678</vt:i4>
      </vt:variant>
      <vt:variant>
        <vt:i4>573</vt:i4>
      </vt:variant>
      <vt:variant>
        <vt:i4>0</vt:i4>
      </vt:variant>
      <vt:variant>
        <vt:i4>5</vt:i4>
      </vt:variant>
      <vt:variant>
        <vt:lpwstr>http://www.adobe.com/products/flashplayer/</vt:lpwstr>
      </vt:variant>
      <vt:variant>
        <vt:lpwstr/>
      </vt:variant>
      <vt:variant>
        <vt:i4>6422585</vt:i4>
      </vt:variant>
      <vt:variant>
        <vt:i4>570</vt:i4>
      </vt:variant>
      <vt:variant>
        <vt:i4>0</vt:i4>
      </vt:variant>
      <vt:variant>
        <vt:i4>5</vt:i4>
      </vt:variant>
      <vt:variant>
        <vt:lpwstr>http://www.eema-international.org/</vt:lpwstr>
      </vt:variant>
      <vt:variant>
        <vt:lpwstr/>
      </vt:variant>
      <vt:variant>
        <vt:i4>1572944</vt:i4>
      </vt:variant>
      <vt:variant>
        <vt:i4>567</vt:i4>
      </vt:variant>
      <vt:variant>
        <vt:i4>0</vt:i4>
      </vt:variant>
      <vt:variant>
        <vt:i4>5</vt:i4>
      </vt:variant>
      <vt:variant>
        <vt:lpwstr>http://www.freepint.com/issues/08060.htm</vt:lpwstr>
      </vt:variant>
      <vt:variant>
        <vt:lpwstr/>
      </vt:variant>
      <vt:variant>
        <vt:i4>3735656</vt:i4>
      </vt:variant>
      <vt:variant>
        <vt:i4>564</vt:i4>
      </vt:variant>
      <vt:variant>
        <vt:i4>0</vt:i4>
      </vt:variant>
      <vt:variant>
        <vt:i4>5</vt:i4>
      </vt:variant>
      <vt:variant>
        <vt:lpwstr>http://www.youtube.com/</vt:lpwstr>
      </vt:variant>
      <vt:variant>
        <vt:lpwstr/>
      </vt:variant>
      <vt:variant>
        <vt:i4>6357040</vt:i4>
      </vt:variant>
      <vt:variant>
        <vt:i4>561</vt:i4>
      </vt:variant>
      <vt:variant>
        <vt:i4>0</vt:i4>
      </vt:variant>
      <vt:variant>
        <vt:i4>5</vt:i4>
      </vt:variant>
      <vt:variant>
        <vt:lpwstr>http://docs.google.com/</vt:lpwstr>
      </vt:variant>
      <vt:variant>
        <vt:lpwstr/>
      </vt:variant>
      <vt:variant>
        <vt:i4>5177365</vt:i4>
      </vt:variant>
      <vt:variant>
        <vt:i4>558</vt:i4>
      </vt:variant>
      <vt:variant>
        <vt:i4>0</vt:i4>
      </vt:variant>
      <vt:variant>
        <vt:i4>5</vt:i4>
      </vt:variant>
      <vt:variant>
        <vt:lpwstr>http://www.gmail.com/</vt:lpwstr>
      </vt:variant>
      <vt:variant>
        <vt:lpwstr/>
      </vt:variant>
      <vt:variant>
        <vt:i4>7340155</vt:i4>
      </vt:variant>
      <vt:variant>
        <vt:i4>555</vt:i4>
      </vt:variant>
      <vt:variant>
        <vt:i4>0</vt:i4>
      </vt:variant>
      <vt:variant>
        <vt:i4>5</vt:i4>
      </vt:variant>
      <vt:variant>
        <vt:lpwstr>http://www.adaptivepath.com/publications/essays/archives/000385.php</vt:lpwstr>
      </vt:variant>
      <vt:variant>
        <vt:lpwstr/>
      </vt:variant>
      <vt:variant>
        <vt:i4>6291510</vt:i4>
      </vt:variant>
      <vt:variant>
        <vt:i4>552</vt:i4>
      </vt:variant>
      <vt:variant>
        <vt:i4>0</vt:i4>
      </vt:variant>
      <vt:variant>
        <vt:i4>5</vt:i4>
      </vt:variant>
      <vt:variant>
        <vt:lpwstr>http://baike.baidu.com/view/2492459.htm</vt:lpwstr>
      </vt:variant>
      <vt:variant>
        <vt:lpwstr/>
      </vt:variant>
      <vt:variant>
        <vt:i4>6029322</vt:i4>
      </vt:variant>
      <vt:variant>
        <vt:i4>549</vt:i4>
      </vt:variant>
      <vt:variant>
        <vt:i4>0</vt:i4>
      </vt:variant>
      <vt:variant>
        <vt:i4>5</vt:i4>
      </vt:variant>
      <vt:variant>
        <vt:lpwstr>http://baike.baidu.com/view/16398.htm</vt:lpwstr>
      </vt:variant>
      <vt:variant>
        <vt:lpwstr/>
      </vt:variant>
      <vt:variant>
        <vt:i4>589834</vt:i4>
      </vt:variant>
      <vt:variant>
        <vt:i4>546</vt:i4>
      </vt:variant>
      <vt:variant>
        <vt:i4>0</vt:i4>
      </vt:variant>
      <vt:variant>
        <vt:i4>5</vt:i4>
      </vt:variant>
      <vt:variant>
        <vt:lpwstr>http://baike.baidu.com/view/1590.htm</vt:lpwstr>
      </vt:variant>
      <vt:variant>
        <vt:lpwstr/>
      </vt:variant>
      <vt:variant>
        <vt:i4>3538995</vt:i4>
      </vt:variant>
      <vt:variant>
        <vt:i4>543</vt:i4>
      </vt:variant>
      <vt:variant>
        <vt:i4>0</vt:i4>
      </vt:variant>
      <vt:variant>
        <vt:i4>5</vt:i4>
      </vt:variant>
      <vt:variant>
        <vt:lpwstr>http://baike.baidu.com/view/154748.htm</vt:lpwstr>
      </vt:variant>
      <vt:variant>
        <vt:lpwstr/>
      </vt:variant>
      <vt:variant>
        <vt:i4>7274597</vt:i4>
      </vt:variant>
      <vt:variant>
        <vt:i4>525</vt:i4>
      </vt:variant>
      <vt:variant>
        <vt:i4>0</vt:i4>
      </vt:variant>
      <vt:variant>
        <vt:i4>5</vt:i4>
      </vt:variant>
      <vt:variant>
        <vt:lpwstr>http://www.gooseeker.com/cn/node/document/terms/sample</vt:lpwstr>
      </vt:variant>
      <vt:variant>
        <vt:lpwstr/>
      </vt:variant>
      <vt:variant>
        <vt:i4>7274597</vt:i4>
      </vt:variant>
      <vt:variant>
        <vt:i4>522</vt:i4>
      </vt:variant>
      <vt:variant>
        <vt:i4>0</vt:i4>
      </vt:variant>
      <vt:variant>
        <vt:i4>5</vt:i4>
      </vt:variant>
      <vt:variant>
        <vt:lpwstr>http://www.gooseeker.com/cn/node/document/terms/sample</vt:lpwstr>
      </vt:variant>
      <vt:variant>
        <vt:lpwstr/>
      </vt:variant>
      <vt:variant>
        <vt:i4>7274597</vt:i4>
      </vt:variant>
      <vt:variant>
        <vt:i4>519</vt:i4>
      </vt:variant>
      <vt:variant>
        <vt:i4>0</vt:i4>
      </vt:variant>
      <vt:variant>
        <vt:i4>5</vt:i4>
      </vt:variant>
      <vt:variant>
        <vt:lpwstr>http://www.gooseeker.com/cn/node/document/terms/sample</vt:lpwstr>
      </vt:variant>
      <vt:variant>
        <vt:lpwstr/>
      </vt:variant>
      <vt:variant>
        <vt:i4>7274597</vt:i4>
      </vt:variant>
      <vt:variant>
        <vt:i4>504</vt:i4>
      </vt:variant>
      <vt:variant>
        <vt:i4>0</vt:i4>
      </vt:variant>
      <vt:variant>
        <vt:i4>5</vt:i4>
      </vt:variant>
      <vt:variant>
        <vt:lpwstr>http://www.gooseeker.com/cn/node/document/terms/sample</vt:lpwstr>
      </vt:variant>
      <vt:variant>
        <vt:lpwstr/>
      </vt:variant>
      <vt:variant>
        <vt:i4>7274597</vt:i4>
      </vt:variant>
      <vt:variant>
        <vt:i4>501</vt:i4>
      </vt:variant>
      <vt:variant>
        <vt:i4>0</vt:i4>
      </vt:variant>
      <vt:variant>
        <vt:i4>5</vt:i4>
      </vt:variant>
      <vt:variant>
        <vt:lpwstr>http://www.gooseeker.com/cn/node/document/terms/sample</vt:lpwstr>
      </vt:variant>
      <vt:variant>
        <vt:lpwstr/>
      </vt:variant>
      <vt:variant>
        <vt:i4>6684723</vt:i4>
      </vt:variant>
      <vt:variant>
        <vt:i4>483</vt:i4>
      </vt:variant>
      <vt:variant>
        <vt:i4>0</vt:i4>
      </vt:variant>
      <vt:variant>
        <vt:i4>5</vt:i4>
      </vt:variant>
      <vt:variant>
        <vt:lpwstr>http://www.gooseeker.com/cn/node/Fuller/2010103001</vt:lpwstr>
      </vt:variant>
      <vt:variant>
        <vt:lpwstr/>
      </vt:variant>
      <vt:variant>
        <vt:i4>6553650</vt:i4>
      </vt:variant>
      <vt:variant>
        <vt:i4>480</vt:i4>
      </vt:variant>
      <vt:variant>
        <vt:i4>0</vt:i4>
      </vt:variant>
      <vt:variant>
        <vt:i4>5</vt:i4>
      </vt:variant>
      <vt:variant>
        <vt:lpwstr>http://www.gooseeker.com/cn/node/Fuller/2010102201</vt:lpwstr>
      </vt:variant>
      <vt:variant>
        <vt:lpwstr/>
      </vt:variant>
      <vt:variant>
        <vt:i4>1179699</vt:i4>
      </vt:variant>
      <vt:variant>
        <vt:i4>464</vt:i4>
      </vt:variant>
      <vt:variant>
        <vt:i4>0</vt:i4>
      </vt:variant>
      <vt:variant>
        <vt:i4>5</vt:i4>
      </vt:variant>
      <vt:variant>
        <vt:lpwstr/>
      </vt:variant>
      <vt:variant>
        <vt:lpwstr>_Toc343606310</vt:lpwstr>
      </vt:variant>
      <vt:variant>
        <vt:i4>1245235</vt:i4>
      </vt:variant>
      <vt:variant>
        <vt:i4>458</vt:i4>
      </vt:variant>
      <vt:variant>
        <vt:i4>0</vt:i4>
      </vt:variant>
      <vt:variant>
        <vt:i4>5</vt:i4>
      </vt:variant>
      <vt:variant>
        <vt:lpwstr/>
      </vt:variant>
      <vt:variant>
        <vt:lpwstr>_Toc343606309</vt:lpwstr>
      </vt:variant>
      <vt:variant>
        <vt:i4>1245235</vt:i4>
      </vt:variant>
      <vt:variant>
        <vt:i4>452</vt:i4>
      </vt:variant>
      <vt:variant>
        <vt:i4>0</vt:i4>
      </vt:variant>
      <vt:variant>
        <vt:i4>5</vt:i4>
      </vt:variant>
      <vt:variant>
        <vt:lpwstr/>
      </vt:variant>
      <vt:variant>
        <vt:lpwstr>_Toc343606308</vt:lpwstr>
      </vt:variant>
      <vt:variant>
        <vt:i4>1245235</vt:i4>
      </vt:variant>
      <vt:variant>
        <vt:i4>446</vt:i4>
      </vt:variant>
      <vt:variant>
        <vt:i4>0</vt:i4>
      </vt:variant>
      <vt:variant>
        <vt:i4>5</vt:i4>
      </vt:variant>
      <vt:variant>
        <vt:lpwstr/>
      </vt:variant>
      <vt:variant>
        <vt:lpwstr>_Toc343606307</vt:lpwstr>
      </vt:variant>
      <vt:variant>
        <vt:i4>1245235</vt:i4>
      </vt:variant>
      <vt:variant>
        <vt:i4>440</vt:i4>
      </vt:variant>
      <vt:variant>
        <vt:i4>0</vt:i4>
      </vt:variant>
      <vt:variant>
        <vt:i4>5</vt:i4>
      </vt:variant>
      <vt:variant>
        <vt:lpwstr/>
      </vt:variant>
      <vt:variant>
        <vt:lpwstr>_Toc343606306</vt:lpwstr>
      </vt:variant>
      <vt:variant>
        <vt:i4>1245235</vt:i4>
      </vt:variant>
      <vt:variant>
        <vt:i4>434</vt:i4>
      </vt:variant>
      <vt:variant>
        <vt:i4>0</vt:i4>
      </vt:variant>
      <vt:variant>
        <vt:i4>5</vt:i4>
      </vt:variant>
      <vt:variant>
        <vt:lpwstr/>
      </vt:variant>
      <vt:variant>
        <vt:lpwstr>_Toc343606305</vt:lpwstr>
      </vt:variant>
      <vt:variant>
        <vt:i4>1245235</vt:i4>
      </vt:variant>
      <vt:variant>
        <vt:i4>428</vt:i4>
      </vt:variant>
      <vt:variant>
        <vt:i4>0</vt:i4>
      </vt:variant>
      <vt:variant>
        <vt:i4>5</vt:i4>
      </vt:variant>
      <vt:variant>
        <vt:lpwstr/>
      </vt:variant>
      <vt:variant>
        <vt:lpwstr>_Toc343606304</vt:lpwstr>
      </vt:variant>
      <vt:variant>
        <vt:i4>1245235</vt:i4>
      </vt:variant>
      <vt:variant>
        <vt:i4>422</vt:i4>
      </vt:variant>
      <vt:variant>
        <vt:i4>0</vt:i4>
      </vt:variant>
      <vt:variant>
        <vt:i4>5</vt:i4>
      </vt:variant>
      <vt:variant>
        <vt:lpwstr/>
      </vt:variant>
      <vt:variant>
        <vt:lpwstr>_Toc343606303</vt:lpwstr>
      </vt:variant>
      <vt:variant>
        <vt:i4>1245235</vt:i4>
      </vt:variant>
      <vt:variant>
        <vt:i4>416</vt:i4>
      </vt:variant>
      <vt:variant>
        <vt:i4>0</vt:i4>
      </vt:variant>
      <vt:variant>
        <vt:i4>5</vt:i4>
      </vt:variant>
      <vt:variant>
        <vt:lpwstr/>
      </vt:variant>
      <vt:variant>
        <vt:lpwstr>_Toc343606302</vt:lpwstr>
      </vt:variant>
      <vt:variant>
        <vt:i4>1245235</vt:i4>
      </vt:variant>
      <vt:variant>
        <vt:i4>410</vt:i4>
      </vt:variant>
      <vt:variant>
        <vt:i4>0</vt:i4>
      </vt:variant>
      <vt:variant>
        <vt:i4>5</vt:i4>
      </vt:variant>
      <vt:variant>
        <vt:lpwstr/>
      </vt:variant>
      <vt:variant>
        <vt:lpwstr>_Toc343606301</vt:lpwstr>
      </vt:variant>
      <vt:variant>
        <vt:i4>1245235</vt:i4>
      </vt:variant>
      <vt:variant>
        <vt:i4>404</vt:i4>
      </vt:variant>
      <vt:variant>
        <vt:i4>0</vt:i4>
      </vt:variant>
      <vt:variant>
        <vt:i4>5</vt:i4>
      </vt:variant>
      <vt:variant>
        <vt:lpwstr/>
      </vt:variant>
      <vt:variant>
        <vt:lpwstr>_Toc343606300</vt:lpwstr>
      </vt:variant>
      <vt:variant>
        <vt:i4>1703986</vt:i4>
      </vt:variant>
      <vt:variant>
        <vt:i4>398</vt:i4>
      </vt:variant>
      <vt:variant>
        <vt:i4>0</vt:i4>
      </vt:variant>
      <vt:variant>
        <vt:i4>5</vt:i4>
      </vt:variant>
      <vt:variant>
        <vt:lpwstr/>
      </vt:variant>
      <vt:variant>
        <vt:lpwstr>_Toc343606299</vt:lpwstr>
      </vt:variant>
      <vt:variant>
        <vt:i4>1703986</vt:i4>
      </vt:variant>
      <vt:variant>
        <vt:i4>392</vt:i4>
      </vt:variant>
      <vt:variant>
        <vt:i4>0</vt:i4>
      </vt:variant>
      <vt:variant>
        <vt:i4>5</vt:i4>
      </vt:variant>
      <vt:variant>
        <vt:lpwstr/>
      </vt:variant>
      <vt:variant>
        <vt:lpwstr>_Toc343606298</vt:lpwstr>
      </vt:variant>
      <vt:variant>
        <vt:i4>1703986</vt:i4>
      </vt:variant>
      <vt:variant>
        <vt:i4>386</vt:i4>
      </vt:variant>
      <vt:variant>
        <vt:i4>0</vt:i4>
      </vt:variant>
      <vt:variant>
        <vt:i4>5</vt:i4>
      </vt:variant>
      <vt:variant>
        <vt:lpwstr/>
      </vt:variant>
      <vt:variant>
        <vt:lpwstr>_Toc343606297</vt:lpwstr>
      </vt:variant>
      <vt:variant>
        <vt:i4>1703986</vt:i4>
      </vt:variant>
      <vt:variant>
        <vt:i4>380</vt:i4>
      </vt:variant>
      <vt:variant>
        <vt:i4>0</vt:i4>
      </vt:variant>
      <vt:variant>
        <vt:i4>5</vt:i4>
      </vt:variant>
      <vt:variant>
        <vt:lpwstr/>
      </vt:variant>
      <vt:variant>
        <vt:lpwstr>_Toc343606296</vt:lpwstr>
      </vt:variant>
      <vt:variant>
        <vt:i4>1703986</vt:i4>
      </vt:variant>
      <vt:variant>
        <vt:i4>374</vt:i4>
      </vt:variant>
      <vt:variant>
        <vt:i4>0</vt:i4>
      </vt:variant>
      <vt:variant>
        <vt:i4>5</vt:i4>
      </vt:variant>
      <vt:variant>
        <vt:lpwstr/>
      </vt:variant>
      <vt:variant>
        <vt:lpwstr>_Toc343606295</vt:lpwstr>
      </vt:variant>
      <vt:variant>
        <vt:i4>1703986</vt:i4>
      </vt:variant>
      <vt:variant>
        <vt:i4>368</vt:i4>
      </vt:variant>
      <vt:variant>
        <vt:i4>0</vt:i4>
      </vt:variant>
      <vt:variant>
        <vt:i4>5</vt:i4>
      </vt:variant>
      <vt:variant>
        <vt:lpwstr/>
      </vt:variant>
      <vt:variant>
        <vt:lpwstr>_Toc343606294</vt:lpwstr>
      </vt:variant>
      <vt:variant>
        <vt:i4>1703986</vt:i4>
      </vt:variant>
      <vt:variant>
        <vt:i4>362</vt:i4>
      </vt:variant>
      <vt:variant>
        <vt:i4>0</vt:i4>
      </vt:variant>
      <vt:variant>
        <vt:i4>5</vt:i4>
      </vt:variant>
      <vt:variant>
        <vt:lpwstr/>
      </vt:variant>
      <vt:variant>
        <vt:lpwstr>_Toc343606293</vt:lpwstr>
      </vt:variant>
      <vt:variant>
        <vt:i4>1703986</vt:i4>
      </vt:variant>
      <vt:variant>
        <vt:i4>356</vt:i4>
      </vt:variant>
      <vt:variant>
        <vt:i4>0</vt:i4>
      </vt:variant>
      <vt:variant>
        <vt:i4>5</vt:i4>
      </vt:variant>
      <vt:variant>
        <vt:lpwstr/>
      </vt:variant>
      <vt:variant>
        <vt:lpwstr>_Toc343606292</vt:lpwstr>
      </vt:variant>
      <vt:variant>
        <vt:i4>1703986</vt:i4>
      </vt:variant>
      <vt:variant>
        <vt:i4>350</vt:i4>
      </vt:variant>
      <vt:variant>
        <vt:i4>0</vt:i4>
      </vt:variant>
      <vt:variant>
        <vt:i4>5</vt:i4>
      </vt:variant>
      <vt:variant>
        <vt:lpwstr/>
      </vt:variant>
      <vt:variant>
        <vt:lpwstr>_Toc343606291</vt:lpwstr>
      </vt:variant>
      <vt:variant>
        <vt:i4>1703986</vt:i4>
      </vt:variant>
      <vt:variant>
        <vt:i4>344</vt:i4>
      </vt:variant>
      <vt:variant>
        <vt:i4>0</vt:i4>
      </vt:variant>
      <vt:variant>
        <vt:i4>5</vt:i4>
      </vt:variant>
      <vt:variant>
        <vt:lpwstr/>
      </vt:variant>
      <vt:variant>
        <vt:lpwstr>_Toc343606290</vt:lpwstr>
      </vt:variant>
      <vt:variant>
        <vt:i4>1769522</vt:i4>
      </vt:variant>
      <vt:variant>
        <vt:i4>338</vt:i4>
      </vt:variant>
      <vt:variant>
        <vt:i4>0</vt:i4>
      </vt:variant>
      <vt:variant>
        <vt:i4>5</vt:i4>
      </vt:variant>
      <vt:variant>
        <vt:lpwstr/>
      </vt:variant>
      <vt:variant>
        <vt:lpwstr>_Toc343606289</vt:lpwstr>
      </vt:variant>
      <vt:variant>
        <vt:i4>1769522</vt:i4>
      </vt:variant>
      <vt:variant>
        <vt:i4>332</vt:i4>
      </vt:variant>
      <vt:variant>
        <vt:i4>0</vt:i4>
      </vt:variant>
      <vt:variant>
        <vt:i4>5</vt:i4>
      </vt:variant>
      <vt:variant>
        <vt:lpwstr/>
      </vt:variant>
      <vt:variant>
        <vt:lpwstr>_Toc343606288</vt:lpwstr>
      </vt:variant>
      <vt:variant>
        <vt:i4>1769522</vt:i4>
      </vt:variant>
      <vt:variant>
        <vt:i4>326</vt:i4>
      </vt:variant>
      <vt:variant>
        <vt:i4>0</vt:i4>
      </vt:variant>
      <vt:variant>
        <vt:i4>5</vt:i4>
      </vt:variant>
      <vt:variant>
        <vt:lpwstr/>
      </vt:variant>
      <vt:variant>
        <vt:lpwstr>_Toc343606287</vt:lpwstr>
      </vt:variant>
      <vt:variant>
        <vt:i4>1769522</vt:i4>
      </vt:variant>
      <vt:variant>
        <vt:i4>320</vt:i4>
      </vt:variant>
      <vt:variant>
        <vt:i4>0</vt:i4>
      </vt:variant>
      <vt:variant>
        <vt:i4>5</vt:i4>
      </vt:variant>
      <vt:variant>
        <vt:lpwstr/>
      </vt:variant>
      <vt:variant>
        <vt:lpwstr>_Toc343606286</vt:lpwstr>
      </vt:variant>
      <vt:variant>
        <vt:i4>1769522</vt:i4>
      </vt:variant>
      <vt:variant>
        <vt:i4>314</vt:i4>
      </vt:variant>
      <vt:variant>
        <vt:i4>0</vt:i4>
      </vt:variant>
      <vt:variant>
        <vt:i4>5</vt:i4>
      </vt:variant>
      <vt:variant>
        <vt:lpwstr/>
      </vt:variant>
      <vt:variant>
        <vt:lpwstr>_Toc343606285</vt:lpwstr>
      </vt:variant>
      <vt:variant>
        <vt:i4>1769522</vt:i4>
      </vt:variant>
      <vt:variant>
        <vt:i4>308</vt:i4>
      </vt:variant>
      <vt:variant>
        <vt:i4>0</vt:i4>
      </vt:variant>
      <vt:variant>
        <vt:i4>5</vt:i4>
      </vt:variant>
      <vt:variant>
        <vt:lpwstr/>
      </vt:variant>
      <vt:variant>
        <vt:lpwstr>_Toc343606284</vt:lpwstr>
      </vt:variant>
      <vt:variant>
        <vt:i4>1769522</vt:i4>
      </vt:variant>
      <vt:variant>
        <vt:i4>302</vt:i4>
      </vt:variant>
      <vt:variant>
        <vt:i4>0</vt:i4>
      </vt:variant>
      <vt:variant>
        <vt:i4>5</vt:i4>
      </vt:variant>
      <vt:variant>
        <vt:lpwstr/>
      </vt:variant>
      <vt:variant>
        <vt:lpwstr>_Toc343606283</vt:lpwstr>
      </vt:variant>
      <vt:variant>
        <vt:i4>1769522</vt:i4>
      </vt:variant>
      <vt:variant>
        <vt:i4>296</vt:i4>
      </vt:variant>
      <vt:variant>
        <vt:i4>0</vt:i4>
      </vt:variant>
      <vt:variant>
        <vt:i4>5</vt:i4>
      </vt:variant>
      <vt:variant>
        <vt:lpwstr/>
      </vt:variant>
      <vt:variant>
        <vt:lpwstr>_Toc343606282</vt:lpwstr>
      </vt:variant>
      <vt:variant>
        <vt:i4>1769522</vt:i4>
      </vt:variant>
      <vt:variant>
        <vt:i4>290</vt:i4>
      </vt:variant>
      <vt:variant>
        <vt:i4>0</vt:i4>
      </vt:variant>
      <vt:variant>
        <vt:i4>5</vt:i4>
      </vt:variant>
      <vt:variant>
        <vt:lpwstr/>
      </vt:variant>
      <vt:variant>
        <vt:lpwstr>_Toc343606281</vt:lpwstr>
      </vt:variant>
      <vt:variant>
        <vt:i4>1769522</vt:i4>
      </vt:variant>
      <vt:variant>
        <vt:i4>284</vt:i4>
      </vt:variant>
      <vt:variant>
        <vt:i4>0</vt:i4>
      </vt:variant>
      <vt:variant>
        <vt:i4>5</vt:i4>
      </vt:variant>
      <vt:variant>
        <vt:lpwstr/>
      </vt:variant>
      <vt:variant>
        <vt:lpwstr>_Toc343606280</vt:lpwstr>
      </vt:variant>
      <vt:variant>
        <vt:i4>1310770</vt:i4>
      </vt:variant>
      <vt:variant>
        <vt:i4>278</vt:i4>
      </vt:variant>
      <vt:variant>
        <vt:i4>0</vt:i4>
      </vt:variant>
      <vt:variant>
        <vt:i4>5</vt:i4>
      </vt:variant>
      <vt:variant>
        <vt:lpwstr/>
      </vt:variant>
      <vt:variant>
        <vt:lpwstr>_Toc343606279</vt:lpwstr>
      </vt:variant>
      <vt:variant>
        <vt:i4>1310770</vt:i4>
      </vt:variant>
      <vt:variant>
        <vt:i4>272</vt:i4>
      </vt:variant>
      <vt:variant>
        <vt:i4>0</vt:i4>
      </vt:variant>
      <vt:variant>
        <vt:i4>5</vt:i4>
      </vt:variant>
      <vt:variant>
        <vt:lpwstr/>
      </vt:variant>
      <vt:variant>
        <vt:lpwstr>_Toc343606278</vt:lpwstr>
      </vt:variant>
      <vt:variant>
        <vt:i4>1310770</vt:i4>
      </vt:variant>
      <vt:variant>
        <vt:i4>266</vt:i4>
      </vt:variant>
      <vt:variant>
        <vt:i4>0</vt:i4>
      </vt:variant>
      <vt:variant>
        <vt:i4>5</vt:i4>
      </vt:variant>
      <vt:variant>
        <vt:lpwstr/>
      </vt:variant>
      <vt:variant>
        <vt:lpwstr>_Toc343606277</vt:lpwstr>
      </vt:variant>
      <vt:variant>
        <vt:i4>1310770</vt:i4>
      </vt:variant>
      <vt:variant>
        <vt:i4>260</vt:i4>
      </vt:variant>
      <vt:variant>
        <vt:i4>0</vt:i4>
      </vt:variant>
      <vt:variant>
        <vt:i4>5</vt:i4>
      </vt:variant>
      <vt:variant>
        <vt:lpwstr/>
      </vt:variant>
      <vt:variant>
        <vt:lpwstr>_Toc343606276</vt:lpwstr>
      </vt:variant>
      <vt:variant>
        <vt:i4>1310770</vt:i4>
      </vt:variant>
      <vt:variant>
        <vt:i4>254</vt:i4>
      </vt:variant>
      <vt:variant>
        <vt:i4>0</vt:i4>
      </vt:variant>
      <vt:variant>
        <vt:i4>5</vt:i4>
      </vt:variant>
      <vt:variant>
        <vt:lpwstr/>
      </vt:variant>
      <vt:variant>
        <vt:lpwstr>_Toc343606275</vt:lpwstr>
      </vt:variant>
      <vt:variant>
        <vt:i4>1310770</vt:i4>
      </vt:variant>
      <vt:variant>
        <vt:i4>248</vt:i4>
      </vt:variant>
      <vt:variant>
        <vt:i4>0</vt:i4>
      </vt:variant>
      <vt:variant>
        <vt:i4>5</vt:i4>
      </vt:variant>
      <vt:variant>
        <vt:lpwstr/>
      </vt:variant>
      <vt:variant>
        <vt:lpwstr>_Toc343606274</vt:lpwstr>
      </vt:variant>
      <vt:variant>
        <vt:i4>1310770</vt:i4>
      </vt:variant>
      <vt:variant>
        <vt:i4>242</vt:i4>
      </vt:variant>
      <vt:variant>
        <vt:i4>0</vt:i4>
      </vt:variant>
      <vt:variant>
        <vt:i4>5</vt:i4>
      </vt:variant>
      <vt:variant>
        <vt:lpwstr/>
      </vt:variant>
      <vt:variant>
        <vt:lpwstr>_Toc343606273</vt:lpwstr>
      </vt:variant>
      <vt:variant>
        <vt:i4>1310770</vt:i4>
      </vt:variant>
      <vt:variant>
        <vt:i4>236</vt:i4>
      </vt:variant>
      <vt:variant>
        <vt:i4>0</vt:i4>
      </vt:variant>
      <vt:variant>
        <vt:i4>5</vt:i4>
      </vt:variant>
      <vt:variant>
        <vt:lpwstr/>
      </vt:variant>
      <vt:variant>
        <vt:lpwstr>_Toc343606272</vt:lpwstr>
      </vt:variant>
      <vt:variant>
        <vt:i4>1310770</vt:i4>
      </vt:variant>
      <vt:variant>
        <vt:i4>230</vt:i4>
      </vt:variant>
      <vt:variant>
        <vt:i4>0</vt:i4>
      </vt:variant>
      <vt:variant>
        <vt:i4>5</vt:i4>
      </vt:variant>
      <vt:variant>
        <vt:lpwstr/>
      </vt:variant>
      <vt:variant>
        <vt:lpwstr>_Toc343606271</vt:lpwstr>
      </vt:variant>
      <vt:variant>
        <vt:i4>1310770</vt:i4>
      </vt:variant>
      <vt:variant>
        <vt:i4>224</vt:i4>
      </vt:variant>
      <vt:variant>
        <vt:i4>0</vt:i4>
      </vt:variant>
      <vt:variant>
        <vt:i4>5</vt:i4>
      </vt:variant>
      <vt:variant>
        <vt:lpwstr/>
      </vt:variant>
      <vt:variant>
        <vt:lpwstr>_Toc343606270</vt:lpwstr>
      </vt:variant>
      <vt:variant>
        <vt:i4>1376306</vt:i4>
      </vt:variant>
      <vt:variant>
        <vt:i4>218</vt:i4>
      </vt:variant>
      <vt:variant>
        <vt:i4>0</vt:i4>
      </vt:variant>
      <vt:variant>
        <vt:i4>5</vt:i4>
      </vt:variant>
      <vt:variant>
        <vt:lpwstr/>
      </vt:variant>
      <vt:variant>
        <vt:lpwstr>_Toc343606269</vt:lpwstr>
      </vt:variant>
      <vt:variant>
        <vt:i4>1376306</vt:i4>
      </vt:variant>
      <vt:variant>
        <vt:i4>212</vt:i4>
      </vt:variant>
      <vt:variant>
        <vt:i4>0</vt:i4>
      </vt:variant>
      <vt:variant>
        <vt:i4>5</vt:i4>
      </vt:variant>
      <vt:variant>
        <vt:lpwstr/>
      </vt:variant>
      <vt:variant>
        <vt:lpwstr>_Toc343606268</vt:lpwstr>
      </vt:variant>
      <vt:variant>
        <vt:i4>1376306</vt:i4>
      </vt:variant>
      <vt:variant>
        <vt:i4>206</vt:i4>
      </vt:variant>
      <vt:variant>
        <vt:i4>0</vt:i4>
      </vt:variant>
      <vt:variant>
        <vt:i4>5</vt:i4>
      </vt:variant>
      <vt:variant>
        <vt:lpwstr/>
      </vt:variant>
      <vt:variant>
        <vt:lpwstr>_Toc343606267</vt:lpwstr>
      </vt:variant>
      <vt:variant>
        <vt:i4>1376306</vt:i4>
      </vt:variant>
      <vt:variant>
        <vt:i4>200</vt:i4>
      </vt:variant>
      <vt:variant>
        <vt:i4>0</vt:i4>
      </vt:variant>
      <vt:variant>
        <vt:i4>5</vt:i4>
      </vt:variant>
      <vt:variant>
        <vt:lpwstr/>
      </vt:variant>
      <vt:variant>
        <vt:lpwstr>_Toc343606266</vt:lpwstr>
      </vt:variant>
      <vt:variant>
        <vt:i4>1376306</vt:i4>
      </vt:variant>
      <vt:variant>
        <vt:i4>194</vt:i4>
      </vt:variant>
      <vt:variant>
        <vt:i4>0</vt:i4>
      </vt:variant>
      <vt:variant>
        <vt:i4>5</vt:i4>
      </vt:variant>
      <vt:variant>
        <vt:lpwstr/>
      </vt:variant>
      <vt:variant>
        <vt:lpwstr>_Toc343606265</vt:lpwstr>
      </vt:variant>
      <vt:variant>
        <vt:i4>1376306</vt:i4>
      </vt:variant>
      <vt:variant>
        <vt:i4>188</vt:i4>
      </vt:variant>
      <vt:variant>
        <vt:i4>0</vt:i4>
      </vt:variant>
      <vt:variant>
        <vt:i4>5</vt:i4>
      </vt:variant>
      <vt:variant>
        <vt:lpwstr/>
      </vt:variant>
      <vt:variant>
        <vt:lpwstr>_Toc343606264</vt:lpwstr>
      </vt:variant>
      <vt:variant>
        <vt:i4>1376306</vt:i4>
      </vt:variant>
      <vt:variant>
        <vt:i4>182</vt:i4>
      </vt:variant>
      <vt:variant>
        <vt:i4>0</vt:i4>
      </vt:variant>
      <vt:variant>
        <vt:i4>5</vt:i4>
      </vt:variant>
      <vt:variant>
        <vt:lpwstr/>
      </vt:variant>
      <vt:variant>
        <vt:lpwstr>_Toc343606263</vt:lpwstr>
      </vt:variant>
      <vt:variant>
        <vt:i4>1376306</vt:i4>
      </vt:variant>
      <vt:variant>
        <vt:i4>176</vt:i4>
      </vt:variant>
      <vt:variant>
        <vt:i4>0</vt:i4>
      </vt:variant>
      <vt:variant>
        <vt:i4>5</vt:i4>
      </vt:variant>
      <vt:variant>
        <vt:lpwstr/>
      </vt:variant>
      <vt:variant>
        <vt:lpwstr>_Toc343606262</vt:lpwstr>
      </vt:variant>
      <vt:variant>
        <vt:i4>1376306</vt:i4>
      </vt:variant>
      <vt:variant>
        <vt:i4>170</vt:i4>
      </vt:variant>
      <vt:variant>
        <vt:i4>0</vt:i4>
      </vt:variant>
      <vt:variant>
        <vt:i4>5</vt:i4>
      </vt:variant>
      <vt:variant>
        <vt:lpwstr/>
      </vt:variant>
      <vt:variant>
        <vt:lpwstr>_Toc343606261</vt:lpwstr>
      </vt:variant>
      <vt:variant>
        <vt:i4>1376306</vt:i4>
      </vt:variant>
      <vt:variant>
        <vt:i4>164</vt:i4>
      </vt:variant>
      <vt:variant>
        <vt:i4>0</vt:i4>
      </vt:variant>
      <vt:variant>
        <vt:i4>5</vt:i4>
      </vt:variant>
      <vt:variant>
        <vt:lpwstr/>
      </vt:variant>
      <vt:variant>
        <vt:lpwstr>_Toc343606260</vt:lpwstr>
      </vt:variant>
      <vt:variant>
        <vt:i4>1441842</vt:i4>
      </vt:variant>
      <vt:variant>
        <vt:i4>158</vt:i4>
      </vt:variant>
      <vt:variant>
        <vt:i4>0</vt:i4>
      </vt:variant>
      <vt:variant>
        <vt:i4>5</vt:i4>
      </vt:variant>
      <vt:variant>
        <vt:lpwstr/>
      </vt:variant>
      <vt:variant>
        <vt:lpwstr>_Toc343606259</vt:lpwstr>
      </vt:variant>
      <vt:variant>
        <vt:i4>1441842</vt:i4>
      </vt:variant>
      <vt:variant>
        <vt:i4>152</vt:i4>
      </vt:variant>
      <vt:variant>
        <vt:i4>0</vt:i4>
      </vt:variant>
      <vt:variant>
        <vt:i4>5</vt:i4>
      </vt:variant>
      <vt:variant>
        <vt:lpwstr/>
      </vt:variant>
      <vt:variant>
        <vt:lpwstr>_Toc343606258</vt:lpwstr>
      </vt:variant>
      <vt:variant>
        <vt:i4>1441842</vt:i4>
      </vt:variant>
      <vt:variant>
        <vt:i4>146</vt:i4>
      </vt:variant>
      <vt:variant>
        <vt:i4>0</vt:i4>
      </vt:variant>
      <vt:variant>
        <vt:i4>5</vt:i4>
      </vt:variant>
      <vt:variant>
        <vt:lpwstr/>
      </vt:variant>
      <vt:variant>
        <vt:lpwstr>_Toc343606257</vt:lpwstr>
      </vt:variant>
      <vt:variant>
        <vt:i4>1441842</vt:i4>
      </vt:variant>
      <vt:variant>
        <vt:i4>140</vt:i4>
      </vt:variant>
      <vt:variant>
        <vt:i4>0</vt:i4>
      </vt:variant>
      <vt:variant>
        <vt:i4>5</vt:i4>
      </vt:variant>
      <vt:variant>
        <vt:lpwstr/>
      </vt:variant>
      <vt:variant>
        <vt:lpwstr>_Toc343606256</vt:lpwstr>
      </vt:variant>
      <vt:variant>
        <vt:i4>1441842</vt:i4>
      </vt:variant>
      <vt:variant>
        <vt:i4>134</vt:i4>
      </vt:variant>
      <vt:variant>
        <vt:i4>0</vt:i4>
      </vt:variant>
      <vt:variant>
        <vt:i4>5</vt:i4>
      </vt:variant>
      <vt:variant>
        <vt:lpwstr/>
      </vt:variant>
      <vt:variant>
        <vt:lpwstr>_Toc343606255</vt:lpwstr>
      </vt:variant>
      <vt:variant>
        <vt:i4>1441842</vt:i4>
      </vt:variant>
      <vt:variant>
        <vt:i4>128</vt:i4>
      </vt:variant>
      <vt:variant>
        <vt:i4>0</vt:i4>
      </vt:variant>
      <vt:variant>
        <vt:i4>5</vt:i4>
      </vt:variant>
      <vt:variant>
        <vt:lpwstr/>
      </vt:variant>
      <vt:variant>
        <vt:lpwstr>_Toc343606254</vt:lpwstr>
      </vt:variant>
      <vt:variant>
        <vt:i4>1441842</vt:i4>
      </vt:variant>
      <vt:variant>
        <vt:i4>122</vt:i4>
      </vt:variant>
      <vt:variant>
        <vt:i4>0</vt:i4>
      </vt:variant>
      <vt:variant>
        <vt:i4>5</vt:i4>
      </vt:variant>
      <vt:variant>
        <vt:lpwstr/>
      </vt:variant>
      <vt:variant>
        <vt:lpwstr>_Toc343606253</vt:lpwstr>
      </vt:variant>
      <vt:variant>
        <vt:i4>1441842</vt:i4>
      </vt:variant>
      <vt:variant>
        <vt:i4>116</vt:i4>
      </vt:variant>
      <vt:variant>
        <vt:i4>0</vt:i4>
      </vt:variant>
      <vt:variant>
        <vt:i4>5</vt:i4>
      </vt:variant>
      <vt:variant>
        <vt:lpwstr/>
      </vt:variant>
      <vt:variant>
        <vt:lpwstr>_Toc343606252</vt:lpwstr>
      </vt:variant>
      <vt:variant>
        <vt:i4>1441842</vt:i4>
      </vt:variant>
      <vt:variant>
        <vt:i4>110</vt:i4>
      </vt:variant>
      <vt:variant>
        <vt:i4>0</vt:i4>
      </vt:variant>
      <vt:variant>
        <vt:i4>5</vt:i4>
      </vt:variant>
      <vt:variant>
        <vt:lpwstr/>
      </vt:variant>
      <vt:variant>
        <vt:lpwstr>_Toc343606251</vt:lpwstr>
      </vt:variant>
      <vt:variant>
        <vt:i4>1441842</vt:i4>
      </vt:variant>
      <vt:variant>
        <vt:i4>104</vt:i4>
      </vt:variant>
      <vt:variant>
        <vt:i4>0</vt:i4>
      </vt:variant>
      <vt:variant>
        <vt:i4>5</vt:i4>
      </vt:variant>
      <vt:variant>
        <vt:lpwstr/>
      </vt:variant>
      <vt:variant>
        <vt:lpwstr>_Toc343606250</vt:lpwstr>
      </vt:variant>
      <vt:variant>
        <vt:i4>1507378</vt:i4>
      </vt:variant>
      <vt:variant>
        <vt:i4>98</vt:i4>
      </vt:variant>
      <vt:variant>
        <vt:i4>0</vt:i4>
      </vt:variant>
      <vt:variant>
        <vt:i4>5</vt:i4>
      </vt:variant>
      <vt:variant>
        <vt:lpwstr/>
      </vt:variant>
      <vt:variant>
        <vt:lpwstr>_Toc343606249</vt:lpwstr>
      </vt:variant>
      <vt:variant>
        <vt:i4>1507378</vt:i4>
      </vt:variant>
      <vt:variant>
        <vt:i4>92</vt:i4>
      </vt:variant>
      <vt:variant>
        <vt:i4>0</vt:i4>
      </vt:variant>
      <vt:variant>
        <vt:i4>5</vt:i4>
      </vt:variant>
      <vt:variant>
        <vt:lpwstr/>
      </vt:variant>
      <vt:variant>
        <vt:lpwstr>_Toc343606248</vt:lpwstr>
      </vt:variant>
      <vt:variant>
        <vt:i4>1507378</vt:i4>
      </vt:variant>
      <vt:variant>
        <vt:i4>86</vt:i4>
      </vt:variant>
      <vt:variant>
        <vt:i4>0</vt:i4>
      </vt:variant>
      <vt:variant>
        <vt:i4>5</vt:i4>
      </vt:variant>
      <vt:variant>
        <vt:lpwstr/>
      </vt:variant>
      <vt:variant>
        <vt:lpwstr>_Toc343606247</vt:lpwstr>
      </vt:variant>
      <vt:variant>
        <vt:i4>1507378</vt:i4>
      </vt:variant>
      <vt:variant>
        <vt:i4>80</vt:i4>
      </vt:variant>
      <vt:variant>
        <vt:i4>0</vt:i4>
      </vt:variant>
      <vt:variant>
        <vt:i4>5</vt:i4>
      </vt:variant>
      <vt:variant>
        <vt:lpwstr/>
      </vt:variant>
      <vt:variant>
        <vt:lpwstr>_Toc343606246</vt:lpwstr>
      </vt:variant>
      <vt:variant>
        <vt:i4>1507378</vt:i4>
      </vt:variant>
      <vt:variant>
        <vt:i4>74</vt:i4>
      </vt:variant>
      <vt:variant>
        <vt:i4>0</vt:i4>
      </vt:variant>
      <vt:variant>
        <vt:i4>5</vt:i4>
      </vt:variant>
      <vt:variant>
        <vt:lpwstr/>
      </vt:variant>
      <vt:variant>
        <vt:lpwstr>_Toc343606245</vt:lpwstr>
      </vt:variant>
      <vt:variant>
        <vt:i4>1507378</vt:i4>
      </vt:variant>
      <vt:variant>
        <vt:i4>68</vt:i4>
      </vt:variant>
      <vt:variant>
        <vt:i4>0</vt:i4>
      </vt:variant>
      <vt:variant>
        <vt:i4>5</vt:i4>
      </vt:variant>
      <vt:variant>
        <vt:lpwstr/>
      </vt:variant>
      <vt:variant>
        <vt:lpwstr>_Toc343606244</vt:lpwstr>
      </vt:variant>
      <vt:variant>
        <vt:i4>1507378</vt:i4>
      </vt:variant>
      <vt:variant>
        <vt:i4>62</vt:i4>
      </vt:variant>
      <vt:variant>
        <vt:i4>0</vt:i4>
      </vt:variant>
      <vt:variant>
        <vt:i4>5</vt:i4>
      </vt:variant>
      <vt:variant>
        <vt:lpwstr/>
      </vt:variant>
      <vt:variant>
        <vt:lpwstr>_Toc343606243</vt:lpwstr>
      </vt:variant>
      <vt:variant>
        <vt:i4>1507378</vt:i4>
      </vt:variant>
      <vt:variant>
        <vt:i4>56</vt:i4>
      </vt:variant>
      <vt:variant>
        <vt:i4>0</vt:i4>
      </vt:variant>
      <vt:variant>
        <vt:i4>5</vt:i4>
      </vt:variant>
      <vt:variant>
        <vt:lpwstr/>
      </vt:variant>
      <vt:variant>
        <vt:lpwstr>_Toc343606242</vt:lpwstr>
      </vt:variant>
      <vt:variant>
        <vt:i4>1507378</vt:i4>
      </vt:variant>
      <vt:variant>
        <vt:i4>50</vt:i4>
      </vt:variant>
      <vt:variant>
        <vt:i4>0</vt:i4>
      </vt:variant>
      <vt:variant>
        <vt:i4>5</vt:i4>
      </vt:variant>
      <vt:variant>
        <vt:lpwstr/>
      </vt:variant>
      <vt:variant>
        <vt:lpwstr>_Toc343606241</vt:lpwstr>
      </vt:variant>
      <vt:variant>
        <vt:i4>1507378</vt:i4>
      </vt:variant>
      <vt:variant>
        <vt:i4>44</vt:i4>
      </vt:variant>
      <vt:variant>
        <vt:i4>0</vt:i4>
      </vt:variant>
      <vt:variant>
        <vt:i4>5</vt:i4>
      </vt:variant>
      <vt:variant>
        <vt:lpwstr/>
      </vt:variant>
      <vt:variant>
        <vt:lpwstr>_Toc343606240</vt:lpwstr>
      </vt:variant>
      <vt:variant>
        <vt:i4>1048626</vt:i4>
      </vt:variant>
      <vt:variant>
        <vt:i4>38</vt:i4>
      </vt:variant>
      <vt:variant>
        <vt:i4>0</vt:i4>
      </vt:variant>
      <vt:variant>
        <vt:i4>5</vt:i4>
      </vt:variant>
      <vt:variant>
        <vt:lpwstr/>
      </vt:variant>
      <vt:variant>
        <vt:lpwstr>_Toc343606239</vt:lpwstr>
      </vt:variant>
      <vt:variant>
        <vt:i4>1048626</vt:i4>
      </vt:variant>
      <vt:variant>
        <vt:i4>32</vt:i4>
      </vt:variant>
      <vt:variant>
        <vt:i4>0</vt:i4>
      </vt:variant>
      <vt:variant>
        <vt:i4>5</vt:i4>
      </vt:variant>
      <vt:variant>
        <vt:lpwstr/>
      </vt:variant>
      <vt:variant>
        <vt:lpwstr>_Toc343606238</vt:lpwstr>
      </vt:variant>
      <vt:variant>
        <vt:i4>1048626</vt:i4>
      </vt:variant>
      <vt:variant>
        <vt:i4>26</vt:i4>
      </vt:variant>
      <vt:variant>
        <vt:i4>0</vt:i4>
      </vt:variant>
      <vt:variant>
        <vt:i4>5</vt:i4>
      </vt:variant>
      <vt:variant>
        <vt:lpwstr/>
      </vt:variant>
      <vt:variant>
        <vt:lpwstr>_Toc343606237</vt:lpwstr>
      </vt:variant>
      <vt:variant>
        <vt:i4>1048626</vt:i4>
      </vt:variant>
      <vt:variant>
        <vt:i4>20</vt:i4>
      </vt:variant>
      <vt:variant>
        <vt:i4>0</vt:i4>
      </vt:variant>
      <vt:variant>
        <vt:i4>5</vt:i4>
      </vt:variant>
      <vt:variant>
        <vt:lpwstr/>
      </vt:variant>
      <vt:variant>
        <vt:lpwstr>_Toc343606236</vt:lpwstr>
      </vt:variant>
      <vt:variant>
        <vt:i4>1048626</vt:i4>
      </vt:variant>
      <vt:variant>
        <vt:i4>14</vt:i4>
      </vt:variant>
      <vt:variant>
        <vt:i4>0</vt:i4>
      </vt:variant>
      <vt:variant>
        <vt:i4>5</vt:i4>
      </vt:variant>
      <vt:variant>
        <vt:lpwstr/>
      </vt:variant>
      <vt:variant>
        <vt:lpwstr>_Toc343606235</vt:lpwstr>
      </vt:variant>
      <vt:variant>
        <vt:i4>1048626</vt:i4>
      </vt:variant>
      <vt:variant>
        <vt:i4>8</vt:i4>
      </vt:variant>
      <vt:variant>
        <vt:i4>0</vt:i4>
      </vt:variant>
      <vt:variant>
        <vt:i4>5</vt:i4>
      </vt:variant>
      <vt:variant>
        <vt:lpwstr/>
      </vt:variant>
      <vt:variant>
        <vt:lpwstr>_Toc343606234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MC SYSTEM</dc:creator>
  <cp:keywords/>
  <dc:description/>
  <cp:lastModifiedBy>liufanfan</cp:lastModifiedBy>
  <cp:revision>84</cp:revision>
  <cp:lastPrinted>2012-01-03T05:24:00Z</cp:lastPrinted>
  <dcterms:created xsi:type="dcterms:W3CDTF">2012-12-18T08:19:00Z</dcterms:created>
  <dcterms:modified xsi:type="dcterms:W3CDTF">2012-12-29T12:10:00Z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